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3" w:type="dxa"/>
        <w:tblLook w:val="01E0" w:firstRow="1" w:lastRow="1" w:firstColumn="1" w:lastColumn="1" w:noHBand="0" w:noVBand="0"/>
      </w:tblPr>
      <w:tblGrid>
        <w:gridCol w:w="3794"/>
        <w:gridCol w:w="5699"/>
      </w:tblGrid>
      <w:tr w:rsidR="001839A7" w:rsidRPr="00D24F77" w14:paraId="37BEA6E8" w14:textId="77777777">
        <w:trPr>
          <w:trHeight w:val="1494"/>
        </w:trPr>
        <w:tc>
          <w:tcPr>
            <w:tcW w:w="3794" w:type="dxa"/>
          </w:tcPr>
          <w:p w14:paraId="691ECA9E" w14:textId="51CAAB5D" w:rsidR="001839A7" w:rsidRPr="00D24F77" w:rsidRDefault="001839A7" w:rsidP="00F369EA">
            <w:pPr>
              <w:ind w:right="-101"/>
              <w:jc w:val="center"/>
              <w:rPr>
                <w:bCs/>
                <w:sz w:val="26"/>
                <w:szCs w:val="26"/>
                <w:lang w:val="es-ES"/>
              </w:rPr>
            </w:pPr>
            <w:bookmarkStart w:id="0" w:name="OLE_LINK1"/>
            <w:bookmarkStart w:id="1" w:name="OLE_LINK2"/>
            <w:r w:rsidRPr="00D24F77">
              <w:rPr>
                <w:bCs/>
                <w:sz w:val="26"/>
                <w:szCs w:val="26"/>
                <w:lang w:val="es-ES"/>
              </w:rPr>
              <w:t>UBND TỈNH BÌNH DƯƠNG</w:t>
            </w:r>
          </w:p>
          <w:p w14:paraId="5D4FF7B2" w14:textId="77777777" w:rsidR="001839A7" w:rsidRPr="00D24F77" w:rsidRDefault="001839A7" w:rsidP="00690BE6">
            <w:pPr>
              <w:ind w:right="-101" w:hanging="112"/>
              <w:jc w:val="center"/>
              <w:rPr>
                <w:b/>
                <w:bCs/>
                <w:sz w:val="26"/>
                <w:szCs w:val="26"/>
                <w:lang w:val="es-ES"/>
              </w:rPr>
            </w:pPr>
            <w:r w:rsidRPr="00D24F77">
              <w:rPr>
                <w:b/>
                <w:bCs/>
                <w:sz w:val="26"/>
                <w:szCs w:val="26"/>
                <w:lang w:val="es-ES"/>
              </w:rPr>
              <w:t>TRƯỜNG CAO ĐẲNG NGHỀ</w:t>
            </w:r>
          </w:p>
          <w:p w14:paraId="5FDE61DF" w14:textId="77777777" w:rsidR="001839A7" w:rsidRPr="00D24F77" w:rsidRDefault="001839A7" w:rsidP="00690BE6">
            <w:pPr>
              <w:ind w:right="-101" w:hanging="112"/>
              <w:jc w:val="center"/>
              <w:rPr>
                <w:b/>
                <w:bCs/>
                <w:sz w:val="26"/>
                <w:szCs w:val="26"/>
                <w:lang w:val="es-ES"/>
              </w:rPr>
            </w:pPr>
            <w:r w:rsidRPr="00D24F77">
              <w:rPr>
                <w:b/>
                <w:bCs/>
                <w:sz w:val="26"/>
                <w:szCs w:val="26"/>
                <w:lang w:val="es-ES"/>
              </w:rPr>
              <w:t>VIỆT NAM - SINGAPORE</w:t>
            </w:r>
          </w:p>
          <w:p w14:paraId="715D8BAA" w14:textId="60A77F54" w:rsidR="001839A7" w:rsidRPr="00D24F77" w:rsidRDefault="00F4192B" w:rsidP="00690BE6">
            <w:pPr>
              <w:tabs>
                <w:tab w:val="left" w:pos="3947"/>
              </w:tabs>
              <w:ind w:left="108" w:right="-101" w:hanging="112"/>
              <w:rPr>
                <w:b/>
                <w:bCs/>
                <w:sz w:val="26"/>
                <w:szCs w:val="26"/>
              </w:rPr>
            </w:pPr>
            <w:r w:rsidRPr="00D24F77">
              <w:rPr>
                <w:b/>
                <w:bCs/>
                <w:noProof/>
                <w:sz w:val="26"/>
                <w:szCs w:val="26"/>
              </w:rPr>
              <mc:AlternateContent>
                <mc:Choice Requires="wps">
                  <w:drawing>
                    <wp:anchor distT="0" distB="0" distL="114300" distR="114300" simplePos="0" relativeHeight="251657216" behindDoc="0" locked="0" layoutInCell="1" allowOverlap="1" wp14:anchorId="15FBCFEA" wp14:editId="76D190A8">
                      <wp:simplePos x="0" y="0"/>
                      <wp:positionH relativeFrom="column">
                        <wp:posOffset>366395</wp:posOffset>
                      </wp:positionH>
                      <wp:positionV relativeFrom="paragraph">
                        <wp:posOffset>41275</wp:posOffset>
                      </wp:positionV>
                      <wp:extent cx="1508125" cy="0"/>
                      <wp:effectExtent l="8255" t="6985" r="7620" b="120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D9FC63" id="_x0000_t32" coordsize="21600,21600" o:spt="32" o:oned="t" path="m,l21600,21600e" filled="f">
                      <v:path arrowok="t" fillok="f" o:connecttype="none"/>
                      <o:lock v:ext="edit" shapetype="t"/>
                    </v:shapetype>
                    <v:shape id="AutoShape 2" o:spid="_x0000_s1026" type="#_x0000_t32" style="position:absolute;margin-left:28.85pt;margin-top:3.25pt;width:118.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"/>
                  </w:pict>
                </mc:Fallback>
              </mc:AlternateContent>
            </w:r>
          </w:p>
        </w:tc>
        <w:tc>
          <w:tcPr>
            <w:tcW w:w="5699" w:type="dxa"/>
          </w:tcPr>
          <w:p w14:paraId="2CC3E8ED" w14:textId="77777777" w:rsidR="001839A7" w:rsidRPr="00D24F77" w:rsidRDefault="001839A7" w:rsidP="00690BE6">
            <w:pPr>
              <w:ind w:right="-101" w:hanging="112"/>
              <w:rPr>
                <w:b/>
                <w:bCs/>
                <w:sz w:val="26"/>
                <w:szCs w:val="26"/>
                <w:lang w:val="es-ES"/>
              </w:rPr>
            </w:pPr>
            <w:r w:rsidRPr="00D24F77">
              <w:rPr>
                <w:b/>
                <w:bCs/>
                <w:sz w:val="26"/>
                <w:szCs w:val="26"/>
                <w:lang w:val="es-ES"/>
              </w:rPr>
              <w:t>CỘNG HÒA XÃ HỘI CHỦ NGHĨA VIỆT NAM</w:t>
            </w:r>
          </w:p>
          <w:p w14:paraId="72CBA2C9" w14:textId="26FC9CA8" w:rsidR="001839A7" w:rsidRPr="00D24F77" w:rsidRDefault="001839A7" w:rsidP="00690BE6">
            <w:pPr>
              <w:ind w:right="-101" w:hanging="112"/>
              <w:rPr>
                <w:b/>
                <w:bCs/>
                <w:sz w:val="26"/>
                <w:szCs w:val="26"/>
                <w:lang w:val="es-ES"/>
              </w:rPr>
            </w:pPr>
            <w:r w:rsidRPr="00D24F77">
              <w:rPr>
                <w:b/>
                <w:bCs/>
                <w:sz w:val="26"/>
                <w:szCs w:val="26"/>
                <w:lang w:val="es-ES"/>
              </w:rPr>
              <w:t xml:space="preserve">         </w:t>
            </w:r>
            <w:r w:rsidR="00E42833" w:rsidRPr="00D24F77">
              <w:rPr>
                <w:b/>
                <w:bCs/>
                <w:sz w:val="26"/>
                <w:szCs w:val="26"/>
                <w:lang w:val="es-ES"/>
              </w:rPr>
              <w:t xml:space="preserve">        Độc lập - Tự do - Hạnh p</w:t>
            </w:r>
            <w:r w:rsidRPr="00D24F77">
              <w:rPr>
                <w:b/>
                <w:bCs/>
                <w:sz w:val="26"/>
                <w:szCs w:val="26"/>
                <w:lang w:val="es-ES"/>
              </w:rPr>
              <w:t>húc</w:t>
            </w:r>
          </w:p>
          <w:p w14:paraId="0930FF4B" w14:textId="671D00AD" w:rsidR="001839A7" w:rsidRPr="00D24F77" w:rsidRDefault="00D1529D" w:rsidP="00C372DA">
            <w:pPr>
              <w:tabs>
                <w:tab w:val="left" w:pos="3947"/>
              </w:tabs>
              <w:ind w:left="108" w:right="-101" w:hanging="112"/>
              <w:rPr>
                <w:sz w:val="26"/>
                <w:szCs w:val="26"/>
                <w:lang w:val="pt-BR"/>
              </w:rPr>
            </w:pPr>
            <w:r w:rsidRPr="00D24F77">
              <w:rPr>
                <w:bCs/>
                <w:noProof/>
                <w:sz w:val="26"/>
                <w:szCs w:val="26"/>
              </w:rPr>
              <mc:AlternateContent>
                <mc:Choice Requires="wps">
                  <w:drawing>
                    <wp:anchor distT="0" distB="0" distL="114300" distR="114300" simplePos="0" relativeHeight="251658240" behindDoc="0" locked="0" layoutInCell="1" allowOverlap="1" wp14:anchorId="7BF23583" wp14:editId="779C3639">
                      <wp:simplePos x="0" y="0"/>
                      <wp:positionH relativeFrom="column">
                        <wp:posOffset>663575</wp:posOffset>
                      </wp:positionH>
                      <wp:positionV relativeFrom="paragraph">
                        <wp:posOffset>52705</wp:posOffset>
                      </wp:positionV>
                      <wp:extent cx="1952625" cy="0"/>
                      <wp:effectExtent l="0" t="0" r="952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D9DA5" id="AutoShape 3" o:spid="_x0000_s1026" type="#_x0000_t32" style="position:absolute;margin-left:52.25pt;margin-top:4.15pt;width:153.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"/>
                  </w:pict>
                </mc:Fallback>
              </mc:AlternateContent>
            </w:r>
            <w:r w:rsidR="001839A7" w:rsidRPr="00D24F77">
              <w:rPr>
                <w:b/>
                <w:bCs/>
                <w:sz w:val="26"/>
                <w:szCs w:val="26"/>
                <w:lang w:val="es-ES"/>
              </w:rPr>
              <w:t xml:space="preserve">                                </w:t>
            </w:r>
          </w:p>
        </w:tc>
      </w:tr>
    </w:tbl>
    <w:p w14:paraId="2815D0C6" w14:textId="77777777" w:rsidR="001839A7" w:rsidRPr="00D24F77" w:rsidRDefault="001839A7" w:rsidP="001839A7">
      <w:pPr>
        <w:jc w:val="center"/>
        <w:rPr>
          <w:b/>
          <w:bCs/>
          <w:lang w:val="pt-BR"/>
        </w:rPr>
      </w:pPr>
    </w:p>
    <w:p w14:paraId="67F70223" w14:textId="77777777" w:rsidR="001839A7" w:rsidRPr="00D24F77" w:rsidRDefault="001839A7" w:rsidP="001839A7">
      <w:pPr>
        <w:jc w:val="center"/>
        <w:rPr>
          <w:b/>
          <w:bCs/>
          <w:lang w:val="pt-BR"/>
        </w:rPr>
      </w:pPr>
    </w:p>
    <w:p w14:paraId="34477B53" w14:textId="77777777" w:rsidR="001839A7" w:rsidRPr="00D24F77" w:rsidRDefault="001839A7" w:rsidP="00B17075">
      <w:pPr>
        <w:rPr>
          <w:b/>
          <w:bCs/>
          <w:lang w:val="pt-BR"/>
        </w:rPr>
      </w:pPr>
    </w:p>
    <w:p w14:paraId="3552ECDB" w14:textId="77777777" w:rsidR="001839A7" w:rsidRPr="00D24F77" w:rsidRDefault="001839A7" w:rsidP="001839A7">
      <w:pPr>
        <w:jc w:val="center"/>
        <w:rPr>
          <w:b/>
          <w:bCs/>
          <w:lang w:val="pt-BR"/>
        </w:rPr>
      </w:pPr>
    </w:p>
    <w:p w14:paraId="49554EE5" w14:textId="77777777" w:rsidR="001839A7" w:rsidRPr="00D24F77" w:rsidRDefault="001839A7" w:rsidP="001839A7">
      <w:pPr>
        <w:jc w:val="center"/>
        <w:rPr>
          <w:b/>
          <w:bCs/>
          <w:lang w:val="pt-BR"/>
        </w:rPr>
      </w:pPr>
    </w:p>
    <w:p w14:paraId="68C09004" w14:textId="77777777" w:rsidR="001839A7" w:rsidRPr="00D24F77" w:rsidRDefault="001839A7" w:rsidP="001839A7">
      <w:pPr>
        <w:jc w:val="center"/>
        <w:rPr>
          <w:b/>
          <w:bCs/>
          <w:lang w:val="pt-BR"/>
        </w:rPr>
      </w:pPr>
    </w:p>
    <w:p w14:paraId="3E61C7B7" w14:textId="77777777" w:rsidR="001839A7" w:rsidRPr="00D24F77" w:rsidRDefault="001839A7" w:rsidP="001839A7">
      <w:pPr>
        <w:jc w:val="center"/>
        <w:rPr>
          <w:b/>
          <w:bCs/>
          <w:sz w:val="40"/>
          <w:szCs w:val="40"/>
          <w:lang w:val="pt-BR"/>
        </w:rPr>
      </w:pPr>
    </w:p>
    <w:p w14:paraId="48377E4A" w14:textId="77777777" w:rsidR="001839A7" w:rsidRPr="00D24F77" w:rsidRDefault="001839A7" w:rsidP="001839A7">
      <w:pPr>
        <w:jc w:val="center"/>
        <w:rPr>
          <w:b/>
          <w:bCs/>
          <w:sz w:val="52"/>
          <w:szCs w:val="40"/>
          <w:lang w:val="pt-BR"/>
        </w:rPr>
      </w:pPr>
      <w:r w:rsidRPr="00D24F77">
        <w:rPr>
          <w:b/>
          <w:bCs/>
          <w:sz w:val="52"/>
          <w:szCs w:val="40"/>
          <w:lang w:val="pt-BR"/>
        </w:rPr>
        <w:t>CHƯƠNG TRÌNH ĐÀO TẠO</w:t>
      </w:r>
    </w:p>
    <w:p w14:paraId="4043CA17" w14:textId="77777777" w:rsidR="006B528E" w:rsidRPr="00D24F77" w:rsidRDefault="00683313" w:rsidP="001839A7">
      <w:pPr>
        <w:jc w:val="center"/>
        <w:rPr>
          <w:b/>
          <w:bCs/>
          <w:sz w:val="52"/>
          <w:szCs w:val="40"/>
          <w:lang w:val="pt-BR"/>
        </w:rPr>
      </w:pPr>
      <w:r w:rsidRPr="00D24F77">
        <w:rPr>
          <w:b/>
          <w:bCs/>
          <w:sz w:val="52"/>
          <w:szCs w:val="40"/>
          <w:lang w:val="pt-BR"/>
        </w:rPr>
        <w:t>LIÊN THÔNG</w:t>
      </w:r>
      <w:r w:rsidR="006B528E" w:rsidRPr="00D24F77">
        <w:rPr>
          <w:b/>
          <w:bCs/>
          <w:sz w:val="52"/>
          <w:szCs w:val="40"/>
          <w:lang w:val="pt-BR"/>
        </w:rPr>
        <w:t xml:space="preserve"> TỪ TRUNG CẤP </w:t>
      </w:r>
    </w:p>
    <w:p w14:paraId="13F4A950" w14:textId="03ACB0F9" w:rsidR="001839A7" w:rsidRPr="00D24F77" w:rsidRDefault="006B528E" w:rsidP="001839A7">
      <w:pPr>
        <w:jc w:val="center"/>
        <w:rPr>
          <w:b/>
          <w:bCs/>
          <w:sz w:val="52"/>
          <w:szCs w:val="40"/>
          <w:lang w:val="pt-BR"/>
        </w:rPr>
      </w:pPr>
      <w:r w:rsidRPr="00D24F77">
        <w:rPr>
          <w:b/>
          <w:bCs/>
          <w:sz w:val="52"/>
          <w:szCs w:val="40"/>
          <w:lang w:val="pt-BR"/>
        </w:rPr>
        <w:t>LÊN CAO ĐẲNG</w:t>
      </w:r>
    </w:p>
    <w:p w14:paraId="2C102008" w14:textId="77777777" w:rsidR="001839A7" w:rsidRPr="00D24F77" w:rsidRDefault="001839A7" w:rsidP="001839A7">
      <w:pPr>
        <w:jc w:val="center"/>
        <w:rPr>
          <w:b/>
          <w:bCs/>
          <w:sz w:val="40"/>
          <w:szCs w:val="40"/>
          <w:lang w:val="pt-BR"/>
        </w:rPr>
      </w:pPr>
    </w:p>
    <w:p w14:paraId="01A98EB4" w14:textId="77777777" w:rsidR="001839A7" w:rsidRPr="00D24F77" w:rsidRDefault="001839A7" w:rsidP="001839A7">
      <w:pPr>
        <w:jc w:val="center"/>
        <w:rPr>
          <w:b/>
          <w:bCs/>
          <w:sz w:val="40"/>
          <w:szCs w:val="40"/>
          <w:lang w:val="pt-BR"/>
        </w:rPr>
      </w:pPr>
    </w:p>
    <w:p w14:paraId="60D440EB" w14:textId="77777777" w:rsidR="001839A7" w:rsidRPr="00D24F77" w:rsidRDefault="001839A7" w:rsidP="001839A7">
      <w:pPr>
        <w:jc w:val="center"/>
        <w:rPr>
          <w:b/>
          <w:bCs/>
          <w:sz w:val="52"/>
          <w:szCs w:val="40"/>
          <w:lang w:val="pt-BR"/>
        </w:rPr>
      </w:pPr>
      <w:r w:rsidRPr="00D24F77">
        <w:rPr>
          <w:b/>
          <w:bCs/>
          <w:sz w:val="52"/>
          <w:szCs w:val="40"/>
          <w:lang w:val="pt-BR"/>
        </w:rPr>
        <w:t xml:space="preserve">Nghề: </w:t>
      </w:r>
      <w:r w:rsidR="00DC0B42" w:rsidRPr="00D24F77">
        <w:rPr>
          <w:b/>
          <w:bCs/>
          <w:sz w:val="52"/>
          <w:szCs w:val="40"/>
          <w:lang w:val="pt-BR"/>
        </w:rPr>
        <w:t xml:space="preserve">CẮT GỌT KIM LOẠI </w:t>
      </w:r>
    </w:p>
    <w:p w14:paraId="49CB53AF" w14:textId="77777777" w:rsidR="001839A7" w:rsidRPr="00D24F77" w:rsidRDefault="001839A7" w:rsidP="001839A7">
      <w:pPr>
        <w:jc w:val="center"/>
        <w:rPr>
          <w:b/>
          <w:bCs/>
          <w:sz w:val="40"/>
          <w:szCs w:val="40"/>
          <w:lang w:val="pt-BR"/>
        </w:rPr>
      </w:pPr>
    </w:p>
    <w:p w14:paraId="18563D7D" w14:textId="13ABB5F9" w:rsidR="001839A7" w:rsidRPr="00D24F77" w:rsidRDefault="001839A7" w:rsidP="001839A7">
      <w:pPr>
        <w:jc w:val="center"/>
        <w:rPr>
          <w:bCs/>
          <w:i/>
          <w:lang w:val="pt-BR"/>
        </w:rPr>
      </w:pPr>
      <w:r w:rsidRPr="00D24F77">
        <w:rPr>
          <w:bCs/>
          <w:i/>
          <w:lang w:val="pt-BR"/>
        </w:rPr>
        <w:t xml:space="preserve">(Ban hành kèm theo Quyết định số:  </w:t>
      </w:r>
      <w:r w:rsidR="00894EE8" w:rsidRPr="00D24F77">
        <w:rPr>
          <w:bCs/>
          <w:i/>
          <w:lang w:val="pt-BR"/>
        </w:rPr>
        <w:t xml:space="preserve">    </w:t>
      </w:r>
      <w:r w:rsidR="0066403D" w:rsidRPr="00D24F77">
        <w:rPr>
          <w:bCs/>
          <w:i/>
          <w:lang w:val="pt-BR"/>
        </w:rPr>
        <w:t>/QĐ-TCĐNVS, ngày</w:t>
      </w:r>
      <w:r w:rsidR="009E2B63" w:rsidRPr="00D24F77">
        <w:rPr>
          <w:bCs/>
          <w:i/>
          <w:lang w:val="pt-BR"/>
        </w:rPr>
        <w:t xml:space="preserve">    </w:t>
      </w:r>
      <w:r w:rsidRPr="00D24F77">
        <w:rPr>
          <w:bCs/>
          <w:i/>
          <w:lang w:val="pt-BR"/>
        </w:rPr>
        <w:t xml:space="preserve">tháng </w:t>
      </w:r>
      <w:r w:rsidR="009E2B63" w:rsidRPr="00D24F77">
        <w:rPr>
          <w:bCs/>
          <w:i/>
          <w:lang w:val="pt-BR"/>
        </w:rPr>
        <w:t xml:space="preserve">  </w:t>
      </w:r>
      <w:r w:rsidRPr="00D24F77">
        <w:rPr>
          <w:bCs/>
          <w:i/>
          <w:lang w:val="pt-BR"/>
        </w:rPr>
        <w:t>năm 20</w:t>
      </w:r>
      <w:r w:rsidR="00A864BC" w:rsidRPr="00D24F77">
        <w:rPr>
          <w:bCs/>
          <w:i/>
          <w:lang w:val="pt-BR"/>
        </w:rPr>
        <w:t>2</w:t>
      </w:r>
      <w:r w:rsidR="00982469" w:rsidRPr="00D24F77">
        <w:rPr>
          <w:bCs/>
          <w:i/>
          <w:lang w:val="pt-BR"/>
        </w:rPr>
        <w:t>3</w:t>
      </w:r>
    </w:p>
    <w:p w14:paraId="3F81A0E1" w14:textId="77777777" w:rsidR="001839A7" w:rsidRPr="00D24F77" w:rsidRDefault="001839A7" w:rsidP="001839A7">
      <w:pPr>
        <w:jc w:val="center"/>
        <w:rPr>
          <w:bCs/>
          <w:i/>
          <w:lang w:val="pt-BR"/>
        </w:rPr>
      </w:pPr>
      <w:r w:rsidRPr="00D24F77">
        <w:rPr>
          <w:bCs/>
          <w:i/>
          <w:lang w:val="pt-BR"/>
        </w:rPr>
        <w:t>của Hiệu trưởng Trường Cao đẳng nghề Việt Nam – Singapore)</w:t>
      </w:r>
    </w:p>
    <w:p w14:paraId="6B05A19E" w14:textId="77777777" w:rsidR="001839A7" w:rsidRPr="00D24F77" w:rsidRDefault="001839A7" w:rsidP="001839A7">
      <w:pPr>
        <w:rPr>
          <w:i/>
          <w:iCs/>
          <w:lang w:val="pt-BR"/>
        </w:rPr>
      </w:pPr>
    </w:p>
    <w:p w14:paraId="521607FC" w14:textId="77777777" w:rsidR="001839A7" w:rsidRPr="00D24F77" w:rsidRDefault="001839A7" w:rsidP="001839A7">
      <w:pPr>
        <w:rPr>
          <w:iCs/>
          <w:lang w:val="pt-BR"/>
        </w:rPr>
      </w:pPr>
    </w:p>
    <w:p w14:paraId="323D2371" w14:textId="77777777" w:rsidR="001839A7" w:rsidRPr="00D24F77" w:rsidRDefault="001839A7" w:rsidP="001839A7">
      <w:pPr>
        <w:rPr>
          <w:iCs/>
          <w:lang w:val="pt-BR"/>
        </w:rPr>
      </w:pPr>
    </w:p>
    <w:p w14:paraId="6E85782B" w14:textId="77777777" w:rsidR="001839A7" w:rsidRPr="00D24F77" w:rsidRDefault="001839A7" w:rsidP="001839A7">
      <w:pPr>
        <w:rPr>
          <w:iCs/>
          <w:lang w:val="pt-BR"/>
        </w:rPr>
      </w:pPr>
    </w:p>
    <w:p w14:paraId="11600CD3" w14:textId="77777777" w:rsidR="001839A7" w:rsidRPr="00D24F77" w:rsidRDefault="001839A7" w:rsidP="001839A7">
      <w:pPr>
        <w:rPr>
          <w:iCs/>
          <w:lang w:val="pt-BR"/>
        </w:rPr>
      </w:pPr>
    </w:p>
    <w:p w14:paraId="2CD8B03A" w14:textId="77777777" w:rsidR="001839A7" w:rsidRPr="00D24F77" w:rsidRDefault="001839A7" w:rsidP="001839A7">
      <w:pPr>
        <w:rPr>
          <w:iCs/>
          <w:lang w:val="pt-BR"/>
        </w:rPr>
      </w:pPr>
    </w:p>
    <w:p w14:paraId="0FED760B" w14:textId="77777777" w:rsidR="001839A7" w:rsidRPr="00D24F77" w:rsidRDefault="001839A7" w:rsidP="001839A7">
      <w:pPr>
        <w:rPr>
          <w:iCs/>
          <w:lang w:val="pt-BR"/>
        </w:rPr>
      </w:pPr>
    </w:p>
    <w:p w14:paraId="23D636B9" w14:textId="77777777" w:rsidR="001839A7" w:rsidRPr="00D24F77" w:rsidRDefault="001839A7" w:rsidP="001839A7">
      <w:pPr>
        <w:rPr>
          <w:iCs/>
          <w:lang w:val="pt-BR"/>
        </w:rPr>
      </w:pPr>
    </w:p>
    <w:p w14:paraId="6BFE2FEB" w14:textId="77777777" w:rsidR="001839A7" w:rsidRPr="00D24F77" w:rsidRDefault="001839A7" w:rsidP="001839A7">
      <w:pPr>
        <w:rPr>
          <w:iCs/>
          <w:lang w:val="pt-BR"/>
        </w:rPr>
      </w:pPr>
    </w:p>
    <w:p w14:paraId="11814CF9" w14:textId="77777777" w:rsidR="001839A7" w:rsidRPr="00D24F77" w:rsidRDefault="001839A7" w:rsidP="001839A7">
      <w:pPr>
        <w:rPr>
          <w:iCs/>
          <w:lang w:val="pt-BR"/>
        </w:rPr>
      </w:pPr>
    </w:p>
    <w:p w14:paraId="2872B703" w14:textId="77777777" w:rsidR="001839A7" w:rsidRPr="00D24F77" w:rsidRDefault="001839A7" w:rsidP="001839A7">
      <w:pPr>
        <w:rPr>
          <w:iCs/>
          <w:lang w:val="pt-BR"/>
        </w:rPr>
      </w:pPr>
    </w:p>
    <w:p w14:paraId="53E3BDAA" w14:textId="77777777" w:rsidR="001839A7" w:rsidRPr="00D24F77" w:rsidRDefault="001839A7" w:rsidP="001839A7">
      <w:pPr>
        <w:rPr>
          <w:iCs/>
          <w:lang w:val="pt-BR"/>
        </w:rPr>
      </w:pPr>
    </w:p>
    <w:p w14:paraId="1B252779" w14:textId="77777777" w:rsidR="001839A7" w:rsidRPr="00D24F77" w:rsidRDefault="001839A7" w:rsidP="001839A7">
      <w:pPr>
        <w:rPr>
          <w:iCs/>
          <w:lang w:val="pt-BR"/>
        </w:rPr>
      </w:pPr>
    </w:p>
    <w:p w14:paraId="7B680872" w14:textId="77777777" w:rsidR="001839A7" w:rsidRPr="00D24F77" w:rsidRDefault="001839A7" w:rsidP="001839A7">
      <w:pPr>
        <w:rPr>
          <w:iCs/>
          <w:lang w:val="pt-BR"/>
        </w:rPr>
      </w:pPr>
    </w:p>
    <w:p w14:paraId="042091D0" w14:textId="77777777" w:rsidR="00B17075" w:rsidRPr="00D24F77" w:rsidRDefault="00B17075" w:rsidP="001839A7">
      <w:pPr>
        <w:rPr>
          <w:iCs/>
          <w:lang w:val="pt-BR"/>
        </w:rPr>
      </w:pPr>
    </w:p>
    <w:p w14:paraId="70869AB9" w14:textId="77777777" w:rsidR="00B17075" w:rsidRPr="00D24F77" w:rsidRDefault="00B17075" w:rsidP="001839A7">
      <w:pPr>
        <w:rPr>
          <w:iCs/>
          <w:lang w:val="pt-BR"/>
        </w:rPr>
      </w:pPr>
    </w:p>
    <w:p w14:paraId="61190628" w14:textId="77777777" w:rsidR="001839A7" w:rsidRPr="00D24F77" w:rsidRDefault="001839A7" w:rsidP="001839A7">
      <w:pPr>
        <w:jc w:val="center"/>
        <w:rPr>
          <w:b/>
          <w:bCs/>
          <w:lang w:val="pt-BR"/>
        </w:rPr>
      </w:pPr>
    </w:p>
    <w:p w14:paraId="180E1968" w14:textId="29E99A61" w:rsidR="001839A7" w:rsidRPr="00D24F77" w:rsidRDefault="001839A7" w:rsidP="001839A7">
      <w:pPr>
        <w:jc w:val="center"/>
        <w:rPr>
          <w:b/>
          <w:bCs/>
          <w:lang w:val="pt-BR"/>
        </w:rPr>
        <w:sectPr w:rsidR="001839A7" w:rsidRPr="00D24F77" w:rsidSect="00347DA3">
          <w:footerReference w:type="default" r:id="rId8"/>
          <w:pgSz w:w="11907" w:h="16840" w:code="9"/>
          <w:pgMar w:top="1134" w:right="1134" w:bottom="1134" w:left="1701" w:header="0" w:footer="567" w:gutter="0"/>
          <w:pgBorders w:display="firstPage">
            <w:top w:val="double" w:sz="12" w:space="2" w:color="auto"/>
            <w:left w:val="double" w:sz="12" w:space="6" w:color="auto"/>
            <w:bottom w:val="double" w:sz="12" w:space="2" w:color="auto"/>
            <w:right w:val="double" w:sz="12" w:space="6" w:color="auto"/>
          </w:pgBorders>
          <w:pgNumType w:start="0"/>
          <w:cols w:space="720"/>
          <w:titlePg/>
          <w:docGrid w:linePitch="381"/>
        </w:sectPr>
      </w:pPr>
      <w:r w:rsidRPr="00D24F77">
        <w:rPr>
          <w:b/>
          <w:bCs/>
          <w:lang w:val="pt-BR"/>
        </w:rPr>
        <w:t>Bình D</w:t>
      </w:r>
      <w:r w:rsidRPr="00D24F77">
        <w:rPr>
          <w:b/>
          <w:bCs/>
          <w:lang w:val="vi-VN"/>
        </w:rPr>
        <w:t>ư</w:t>
      </w:r>
      <w:r w:rsidRPr="00D24F77">
        <w:rPr>
          <w:b/>
          <w:bCs/>
          <w:lang w:val="pt-BR"/>
        </w:rPr>
        <w:t>ơng – Năm 20</w:t>
      </w:r>
      <w:r w:rsidR="00A864BC" w:rsidRPr="00D24F77">
        <w:rPr>
          <w:b/>
          <w:bCs/>
          <w:lang w:val="pt-BR"/>
        </w:rPr>
        <w:t>2</w:t>
      </w:r>
      <w:r w:rsidR="00982469" w:rsidRPr="00D24F77">
        <w:rPr>
          <w:b/>
          <w:bCs/>
          <w:lang w:val="pt-BR"/>
        </w:rPr>
        <w:t>3</w:t>
      </w:r>
    </w:p>
    <w:p w14:paraId="6FF15B55" w14:textId="77777777" w:rsidR="001839A7" w:rsidRPr="00D24F77" w:rsidRDefault="001839A7" w:rsidP="001839A7"/>
    <w:tbl>
      <w:tblPr>
        <w:tblpPr w:leftFromText="180" w:rightFromText="180" w:vertAnchor="text" w:horzAnchor="margin" w:tblpXSpec="center" w:tblpY="1"/>
        <w:tblW w:w="10008" w:type="dxa"/>
        <w:tblLook w:val="01E0" w:firstRow="1" w:lastRow="1" w:firstColumn="1" w:lastColumn="1" w:noHBand="0" w:noVBand="0"/>
      </w:tblPr>
      <w:tblGrid>
        <w:gridCol w:w="4248"/>
        <w:gridCol w:w="5760"/>
      </w:tblGrid>
      <w:tr w:rsidR="00D24F77" w:rsidRPr="00D24F77" w14:paraId="6BDA1148" w14:textId="77777777" w:rsidTr="00A136CB">
        <w:trPr>
          <w:trHeight w:val="1170"/>
        </w:trPr>
        <w:tc>
          <w:tcPr>
            <w:tcW w:w="4248" w:type="dxa"/>
          </w:tcPr>
          <w:p w14:paraId="1949C0B2" w14:textId="77777777" w:rsidR="001839A7" w:rsidRPr="00D24F77" w:rsidRDefault="001839A7" w:rsidP="00690BE6">
            <w:pPr>
              <w:ind w:right="-101" w:hanging="112"/>
              <w:jc w:val="center"/>
              <w:rPr>
                <w:bCs/>
                <w:sz w:val="26"/>
                <w:szCs w:val="26"/>
                <w:lang w:val="es-ES"/>
              </w:rPr>
            </w:pPr>
            <w:r w:rsidRPr="00D24F77">
              <w:rPr>
                <w:bCs/>
                <w:sz w:val="26"/>
                <w:szCs w:val="26"/>
                <w:lang w:val="es-ES"/>
              </w:rPr>
              <w:t>UBND TỈNH BÌNH DƯƠNG</w:t>
            </w:r>
          </w:p>
          <w:p w14:paraId="3D722709" w14:textId="77777777" w:rsidR="001839A7" w:rsidRPr="00D24F77" w:rsidRDefault="001839A7" w:rsidP="00690BE6">
            <w:pPr>
              <w:ind w:right="-101" w:hanging="112"/>
              <w:jc w:val="center"/>
              <w:rPr>
                <w:b/>
                <w:bCs/>
                <w:sz w:val="26"/>
                <w:szCs w:val="26"/>
                <w:lang w:val="es-ES"/>
              </w:rPr>
            </w:pPr>
            <w:r w:rsidRPr="00D24F77">
              <w:rPr>
                <w:b/>
                <w:bCs/>
                <w:sz w:val="26"/>
                <w:szCs w:val="26"/>
                <w:lang w:val="es-ES"/>
              </w:rPr>
              <w:t>TRƯỜNG CAO ĐẲNG NGHỀ</w:t>
            </w:r>
          </w:p>
          <w:p w14:paraId="5F504ADA" w14:textId="77777777" w:rsidR="001839A7" w:rsidRPr="00D24F77" w:rsidRDefault="001839A7" w:rsidP="00690BE6">
            <w:pPr>
              <w:ind w:right="-101" w:hanging="112"/>
              <w:jc w:val="center"/>
              <w:rPr>
                <w:b/>
                <w:bCs/>
                <w:sz w:val="26"/>
                <w:szCs w:val="26"/>
                <w:lang w:val="es-ES"/>
              </w:rPr>
            </w:pPr>
            <w:r w:rsidRPr="00D24F77">
              <w:rPr>
                <w:b/>
                <w:bCs/>
                <w:sz w:val="26"/>
                <w:szCs w:val="26"/>
                <w:lang w:val="es-ES"/>
              </w:rPr>
              <w:t>VIỆT NAM - SINGAPORE</w:t>
            </w:r>
          </w:p>
          <w:p w14:paraId="26546B15" w14:textId="1F5E8EE5" w:rsidR="001839A7" w:rsidRPr="00D24F77" w:rsidRDefault="00A136CB" w:rsidP="00690BE6">
            <w:pPr>
              <w:rPr>
                <w:b/>
                <w:bCs/>
                <w:sz w:val="26"/>
                <w:szCs w:val="26"/>
                <w:lang w:val="es-ES"/>
              </w:rPr>
            </w:pPr>
            <w:r w:rsidRPr="00D24F77">
              <w:rPr>
                <w:b/>
                <w:bCs/>
                <w:noProof/>
                <w:sz w:val="26"/>
                <w:szCs w:val="26"/>
              </w:rPr>
              <mc:AlternateContent>
                <mc:Choice Requires="wps">
                  <w:drawing>
                    <wp:anchor distT="0" distB="0" distL="114300" distR="114300" simplePos="0" relativeHeight="251660288" behindDoc="0" locked="0" layoutInCell="1" allowOverlap="1" wp14:anchorId="099C9DD1" wp14:editId="68880174">
                      <wp:simplePos x="0" y="0"/>
                      <wp:positionH relativeFrom="column">
                        <wp:posOffset>529589</wp:posOffset>
                      </wp:positionH>
                      <wp:positionV relativeFrom="paragraph">
                        <wp:posOffset>48260</wp:posOffset>
                      </wp:positionV>
                      <wp:extent cx="14954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495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6BC2A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1.7pt,3.8pt" to="159.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" strokecolor="#4472c4 [3204]" strokeweight=".5pt">
                      <v:stroke joinstyle="miter"/>
                    </v:line>
                  </w:pict>
                </mc:Fallback>
              </mc:AlternateContent>
            </w:r>
          </w:p>
        </w:tc>
        <w:tc>
          <w:tcPr>
            <w:tcW w:w="5760" w:type="dxa"/>
          </w:tcPr>
          <w:p w14:paraId="0F9CCEF6" w14:textId="77777777" w:rsidR="001839A7" w:rsidRPr="00D24F77" w:rsidRDefault="001839A7" w:rsidP="00690BE6">
            <w:pPr>
              <w:jc w:val="center"/>
              <w:rPr>
                <w:b/>
                <w:bCs/>
                <w:sz w:val="26"/>
                <w:szCs w:val="26"/>
                <w:lang w:val="es-ES"/>
              </w:rPr>
            </w:pPr>
            <w:r w:rsidRPr="00D24F77">
              <w:rPr>
                <w:b/>
                <w:bCs/>
                <w:sz w:val="26"/>
                <w:szCs w:val="26"/>
                <w:lang w:val="es-ES"/>
              </w:rPr>
              <w:t>CỘNG HÒA XÃ HỘI CHỦ NGHĨA VIỆT NAM</w:t>
            </w:r>
          </w:p>
          <w:p w14:paraId="0DBC6E0A" w14:textId="0C585992" w:rsidR="001839A7" w:rsidRPr="00D24F77" w:rsidRDefault="009A3152" w:rsidP="00690BE6">
            <w:pPr>
              <w:jc w:val="center"/>
              <w:rPr>
                <w:b/>
                <w:bCs/>
                <w:sz w:val="26"/>
                <w:szCs w:val="26"/>
                <w:lang w:val="es-ES"/>
              </w:rPr>
            </w:pPr>
            <w:r w:rsidRPr="00D24F77">
              <w:rPr>
                <w:b/>
                <w:bCs/>
                <w:sz w:val="26"/>
                <w:szCs w:val="26"/>
                <w:lang w:val="es-ES"/>
              </w:rPr>
              <w:t>Độc lập - Tự do - Hạnh p</w:t>
            </w:r>
            <w:r w:rsidR="001839A7" w:rsidRPr="00D24F77">
              <w:rPr>
                <w:b/>
                <w:bCs/>
                <w:sz w:val="26"/>
                <w:szCs w:val="26"/>
                <w:lang w:val="es-ES"/>
              </w:rPr>
              <w:t>húc</w:t>
            </w:r>
          </w:p>
          <w:p w14:paraId="043E79FA" w14:textId="7CCF2130" w:rsidR="001839A7" w:rsidRPr="00D24F77" w:rsidRDefault="0042068B" w:rsidP="0042068B">
            <w:pPr>
              <w:jc w:val="center"/>
              <w:rPr>
                <w:b/>
                <w:bCs/>
                <w:sz w:val="26"/>
                <w:szCs w:val="26"/>
                <w:lang w:val="es-ES"/>
              </w:rPr>
            </w:pPr>
            <w:r w:rsidRPr="00D24F77">
              <w:rPr>
                <w:b/>
                <w:bCs/>
                <w:noProof/>
                <w:sz w:val="26"/>
                <w:szCs w:val="26"/>
              </w:rPr>
              <mc:AlternateContent>
                <mc:Choice Requires="wps">
                  <w:drawing>
                    <wp:anchor distT="0" distB="0" distL="114300" distR="114300" simplePos="0" relativeHeight="251659264" behindDoc="0" locked="0" layoutInCell="1" allowOverlap="1" wp14:anchorId="3139188A" wp14:editId="4CF6D923">
                      <wp:simplePos x="0" y="0"/>
                      <wp:positionH relativeFrom="column">
                        <wp:posOffset>775335</wp:posOffset>
                      </wp:positionH>
                      <wp:positionV relativeFrom="paragraph">
                        <wp:posOffset>9525</wp:posOffset>
                      </wp:positionV>
                      <wp:extent cx="20002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8B33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05pt,.75pt" to="218.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" strokecolor="#4472c4 [3204]" strokeweight=".5pt">
                      <v:stroke joinstyle="miter"/>
                    </v:line>
                  </w:pict>
                </mc:Fallback>
              </mc:AlternateContent>
            </w:r>
          </w:p>
        </w:tc>
      </w:tr>
    </w:tbl>
    <w:p w14:paraId="27D5F078" w14:textId="77777777" w:rsidR="001839A7" w:rsidRPr="00D24F77" w:rsidRDefault="001839A7" w:rsidP="001839A7">
      <w:pPr>
        <w:rPr>
          <w:b/>
          <w:bCs/>
        </w:rPr>
      </w:pPr>
    </w:p>
    <w:p w14:paraId="5576E211" w14:textId="77777777" w:rsidR="001839A7" w:rsidRPr="00D24F77" w:rsidRDefault="001839A7" w:rsidP="001839A7">
      <w:pPr>
        <w:jc w:val="center"/>
        <w:rPr>
          <w:sz w:val="26"/>
          <w:szCs w:val="26"/>
          <w:lang w:val="nb-NO"/>
        </w:rPr>
      </w:pPr>
      <w:r w:rsidRPr="00D24F77">
        <w:rPr>
          <w:b/>
          <w:sz w:val="26"/>
          <w:szCs w:val="26"/>
        </w:rPr>
        <w:t>CHƯƠNG TRÌNH ĐÀO TẠO</w:t>
      </w:r>
    </w:p>
    <w:p w14:paraId="2B63127F" w14:textId="4547662F" w:rsidR="001D4C0A" w:rsidRPr="00D24F77" w:rsidRDefault="001D4C0A" w:rsidP="001D4C0A">
      <w:pPr>
        <w:jc w:val="center"/>
        <w:rPr>
          <w:bCs/>
          <w:i/>
          <w:lang w:val="pt-BR"/>
        </w:rPr>
      </w:pPr>
      <w:r w:rsidRPr="00D24F77">
        <w:rPr>
          <w:bCs/>
          <w:i/>
          <w:lang w:val="pt-BR"/>
        </w:rPr>
        <w:t>(Kèm theo Quyết định số:       /QĐ-TCĐNVS, ngày       tháng      năm 202</w:t>
      </w:r>
      <w:r w:rsidR="00982469" w:rsidRPr="00D24F77">
        <w:rPr>
          <w:bCs/>
          <w:i/>
          <w:lang w:val="pt-BR"/>
        </w:rPr>
        <w:t>3</w:t>
      </w:r>
    </w:p>
    <w:p w14:paraId="12C94A69" w14:textId="77777777" w:rsidR="001D4C0A" w:rsidRPr="00D24F77" w:rsidRDefault="001D4C0A" w:rsidP="001D4C0A">
      <w:pPr>
        <w:jc w:val="center"/>
        <w:rPr>
          <w:bCs/>
          <w:i/>
          <w:lang w:val="pt-BR"/>
        </w:rPr>
      </w:pPr>
      <w:r w:rsidRPr="00D24F77">
        <w:rPr>
          <w:bCs/>
          <w:i/>
          <w:lang w:val="pt-BR"/>
        </w:rPr>
        <w:t>của Hiệu trưởng Trường Cao đẳng nghề Việt Nam – Singapore)</w:t>
      </w:r>
    </w:p>
    <w:p w14:paraId="4CCB820A" w14:textId="77777777" w:rsidR="006600F3" w:rsidRPr="00D24F77" w:rsidRDefault="006600F3" w:rsidP="00A15084">
      <w:pPr>
        <w:spacing w:after="40"/>
        <w:rPr>
          <w:b/>
          <w:bCs/>
          <w:sz w:val="26"/>
          <w:szCs w:val="26"/>
        </w:rPr>
      </w:pPr>
    </w:p>
    <w:p w14:paraId="364887A2" w14:textId="77777777" w:rsidR="00A15084" w:rsidRPr="00D24F77" w:rsidRDefault="00A15084" w:rsidP="00A15084">
      <w:pPr>
        <w:spacing w:after="40"/>
        <w:rPr>
          <w:bCs/>
        </w:rPr>
      </w:pPr>
      <w:r w:rsidRPr="00D24F77">
        <w:rPr>
          <w:b/>
          <w:bCs/>
        </w:rPr>
        <w:t xml:space="preserve">Tên </w:t>
      </w:r>
      <w:r w:rsidR="00894EE8" w:rsidRPr="00D24F77">
        <w:rPr>
          <w:b/>
          <w:bCs/>
        </w:rPr>
        <w:t xml:space="preserve">ngành, </w:t>
      </w:r>
      <w:r w:rsidRPr="00D24F77">
        <w:rPr>
          <w:b/>
          <w:bCs/>
        </w:rPr>
        <w:t>nghề</w:t>
      </w:r>
      <w:r w:rsidRPr="00D24F77">
        <w:t xml:space="preserve">: </w:t>
      </w:r>
      <w:r w:rsidR="00DC0B42" w:rsidRPr="00D24F77">
        <w:rPr>
          <w:b/>
          <w:bCs/>
        </w:rPr>
        <w:t>Cắt gọt kim loại</w:t>
      </w:r>
    </w:p>
    <w:p w14:paraId="17882F11" w14:textId="77777777" w:rsidR="00A15084" w:rsidRPr="00D24F77" w:rsidRDefault="00A15084" w:rsidP="00A15084">
      <w:pPr>
        <w:spacing w:after="40"/>
        <w:rPr>
          <w:b/>
          <w:bCs/>
        </w:rPr>
      </w:pPr>
      <w:r w:rsidRPr="00D24F77">
        <w:rPr>
          <w:b/>
          <w:bCs/>
        </w:rPr>
        <w:t xml:space="preserve">Mã </w:t>
      </w:r>
      <w:r w:rsidR="00894EE8" w:rsidRPr="00D24F77">
        <w:rPr>
          <w:b/>
          <w:bCs/>
        </w:rPr>
        <w:t xml:space="preserve">ngành, </w:t>
      </w:r>
      <w:r w:rsidRPr="00D24F77">
        <w:rPr>
          <w:b/>
          <w:bCs/>
        </w:rPr>
        <w:t>nghề</w:t>
      </w:r>
      <w:r w:rsidRPr="00D24F77">
        <w:t xml:space="preserve">: </w:t>
      </w:r>
      <w:r w:rsidR="00F779DF" w:rsidRPr="00D24F77">
        <w:rPr>
          <w:b/>
        </w:rPr>
        <w:t>65</w:t>
      </w:r>
      <w:r w:rsidR="006942C5" w:rsidRPr="00D24F77">
        <w:rPr>
          <w:b/>
        </w:rPr>
        <w:t>20121</w:t>
      </w:r>
    </w:p>
    <w:p w14:paraId="5E825127" w14:textId="77777777" w:rsidR="003F17CA" w:rsidRPr="00D24F77" w:rsidRDefault="003F17CA" w:rsidP="003F17CA">
      <w:pPr>
        <w:spacing w:before="120"/>
        <w:jc w:val="both"/>
        <w:rPr>
          <w:spacing w:val="-6"/>
          <w:lang w:val="pt-BR"/>
        </w:rPr>
      </w:pPr>
      <w:r w:rsidRPr="00D24F77">
        <w:rPr>
          <w:b/>
          <w:bCs/>
          <w:spacing w:val="-6"/>
          <w:lang w:val="pt-BR"/>
        </w:rPr>
        <w:t xml:space="preserve">Trình độ đào tạo: </w:t>
      </w:r>
      <w:r w:rsidR="00683313" w:rsidRPr="00D24F77">
        <w:rPr>
          <w:bCs/>
          <w:spacing w:val="-6"/>
          <w:lang w:val="pt-BR"/>
        </w:rPr>
        <w:t>Liên thông từ trung cấp lên cao đẳng</w:t>
      </w:r>
    </w:p>
    <w:p w14:paraId="487024ED" w14:textId="3B9E46C2" w:rsidR="00894EE8" w:rsidRPr="00D24F77" w:rsidRDefault="00894EE8" w:rsidP="003F17CA">
      <w:pPr>
        <w:spacing w:before="120"/>
        <w:jc w:val="both"/>
        <w:rPr>
          <w:b/>
          <w:bCs/>
          <w:spacing w:val="-6"/>
          <w:lang w:val="pt-BR"/>
        </w:rPr>
      </w:pPr>
      <w:r w:rsidRPr="00D24F77">
        <w:rPr>
          <w:b/>
          <w:bCs/>
          <w:spacing w:val="-6"/>
          <w:lang w:val="pt-BR"/>
        </w:rPr>
        <w:t xml:space="preserve">Hình thức đào tạo: </w:t>
      </w:r>
      <w:r w:rsidRPr="00D24F77">
        <w:rPr>
          <w:bCs/>
          <w:spacing w:val="-6"/>
          <w:lang w:val="pt-BR"/>
        </w:rPr>
        <w:t>Chính qui tập trung</w:t>
      </w:r>
      <w:r w:rsidR="00CD6CC3" w:rsidRPr="00D24F77">
        <w:rPr>
          <w:bCs/>
          <w:spacing w:val="-6"/>
          <w:lang w:val="pt-BR"/>
        </w:rPr>
        <w:t xml:space="preserve"> hoặc Vừa học vừa làm</w:t>
      </w:r>
    </w:p>
    <w:p w14:paraId="1145772F" w14:textId="77777777" w:rsidR="003F17CA" w:rsidRPr="00D24F77" w:rsidRDefault="003F17CA" w:rsidP="003F17CA">
      <w:pPr>
        <w:spacing w:before="120"/>
        <w:jc w:val="both"/>
        <w:rPr>
          <w:b/>
          <w:spacing w:val="-6"/>
          <w:lang w:val="pt-BR"/>
        </w:rPr>
      </w:pPr>
      <w:r w:rsidRPr="00D24F77">
        <w:rPr>
          <w:b/>
          <w:bCs/>
          <w:spacing w:val="-6"/>
          <w:lang w:val="pt-BR"/>
        </w:rPr>
        <w:t>Đối tượng tuyển sinh</w:t>
      </w:r>
      <w:r w:rsidRPr="00D24F77">
        <w:rPr>
          <w:b/>
          <w:spacing w:val="-6"/>
          <w:lang w:val="pt-BR"/>
        </w:rPr>
        <w:t xml:space="preserve">: </w:t>
      </w:r>
      <w:r w:rsidRPr="00D24F77">
        <w:rPr>
          <w:spacing w:val="-6"/>
          <w:lang w:val="pt-BR"/>
        </w:rPr>
        <w:t xml:space="preserve">Tốt nghiệp Trung </w:t>
      </w:r>
      <w:r w:rsidR="002E739E" w:rsidRPr="00D24F77">
        <w:rPr>
          <w:spacing w:val="-6"/>
          <w:lang w:val="pt-BR"/>
        </w:rPr>
        <w:t>cấp nghề cắt gọt kim loại hoặc trung cấp nghề các ngành có liên quan nghề cắt gọt kim loại</w:t>
      </w:r>
      <w:r w:rsidRPr="00D24F77">
        <w:rPr>
          <w:spacing w:val="-6"/>
          <w:lang w:val="pt-BR"/>
        </w:rPr>
        <w:t>;</w:t>
      </w:r>
    </w:p>
    <w:p w14:paraId="30FA0CCF" w14:textId="77777777" w:rsidR="00894EE8" w:rsidRPr="00D24F77" w:rsidRDefault="00894EE8" w:rsidP="003F17CA">
      <w:pPr>
        <w:spacing w:before="120"/>
        <w:jc w:val="both"/>
        <w:rPr>
          <w:b/>
          <w:bCs/>
          <w:spacing w:val="-6"/>
          <w:lang w:val="pt-BR"/>
        </w:rPr>
      </w:pPr>
      <w:r w:rsidRPr="00D24F77">
        <w:rPr>
          <w:b/>
          <w:bCs/>
          <w:spacing w:val="-6"/>
          <w:lang w:val="pt-BR"/>
        </w:rPr>
        <w:t xml:space="preserve">Thời gian đào tạo: </w:t>
      </w:r>
      <w:r w:rsidR="007B4CC3" w:rsidRPr="00D24F77">
        <w:rPr>
          <w:bCs/>
          <w:spacing w:val="-6"/>
          <w:lang w:val="pt-BR"/>
        </w:rPr>
        <w:t>12</w:t>
      </w:r>
      <w:r w:rsidR="00683313" w:rsidRPr="00D24F77">
        <w:rPr>
          <w:bCs/>
          <w:spacing w:val="-6"/>
          <w:lang w:val="pt-BR"/>
        </w:rPr>
        <w:t xml:space="preserve"> tháng</w:t>
      </w:r>
    </w:p>
    <w:p w14:paraId="03CA26A9" w14:textId="77777777" w:rsidR="003F17CA" w:rsidRPr="00D24F77" w:rsidRDefault="00EB457F" w:rsidP="003F17CA">
      <w:pPr>
        <w:spacing w:before="120"/>
        <w:jc w:val="both"/>
        <w:rPr>
          <w:b/>
          <w:bCs/>
          <w:spacing w:val="-6"/>
          <w:lang w:val="pt-BR"/>
        </w:rPr>
      </w:pPr>
      <w:r w:rsidRPr="00D24F77">
        <w:rPr>
          <w:b/>
          <w:bCs/>
          <w:spacing w:val="-6"/>
          <w:lang w:val="pt-BR"/>
        </w:rPr>
        <w:t>1. M</w:t>
      </w:r>
      <w:r w:rsidR="00C221D3" w:rsidRPr="00D24F77">
        <w:rPr>
          <w:b/>
          <w:bCs/>
          <w:spacing w:val="-6"/>
          <w:lang w:val="pt-BR"/>
        </w:rPr>
        <w:t>ục tiêu đào tạo</w:t>
      </w:r>
    </w:p>
    <w:p w14:paraId="7D39E37A" w14:textId="77777777" w:rsidR="00EB457F" w:rsidRPr="00D24F77" w:rsidRDefault="00EB457F" w:rsidP="00BF0A6F">
      <w:pPr>
        <w:spacing w:before="120"/>
        <w:jc w:val="both"/>
        <w:rPr>
          <w:bCs/>
          <w:spacing w:val="-6"/>
          <w:lang w:val="pt-BR"/>
        </w:rPr>
      </w:pPr>
      <w:r w:rsidRPr="00D24F77">
        <w:rPr>
          <w:bCs/>
          <w:spacing w:val="-6"/>
          <w:lang w:val="pt-BR"/>
        </w:rPr>
        <w:t>1.</w:t>
      </w:r>
      <w:r w:rsidR="003F17CA" w:rsidRPr="00D24F77">
        <w:rPr>
          <w:bCs/>
          <w:spacing w:val="-6"/>
          <w:lang w:val="pt-BR"/>
        </w:rPr>
        <w:t xml:space="preserve">1. </w:t>
      </w:r>
      <w:r w:rsidRPr="00D24F77">
        <w:rPr>
          <w:bCs/>
          <w:spacing w:val="-6"/>
          <w:lang w:val="pt-BR"/>
        </w:rPr>
        <w:t>Mục tiê</w:t>
      </w:r>
      <w:r w:rsidR="00C221D3" w:rsidRPr="00D24F77">
        <w:rPr>
          <w:bCs/>
          <w:spacing w:val="-6"/>
          <w:lang w:val="pt-BR"/>
        </w:rPr>
        <w:t>u chung</w:t>
      </w:r>
    </w:p>
    <w:p w14:paraId="30D8C777" w14:textId="460D569C" w:rsidR="00D44619" w:rsidRPr="00D24F77" w:rsidRDefault="00683313">
      <w:pPr>
        <w:numPr>
          <w:ilvl w:val="0"/>
          <w:numId w:val="56"/>
        </w:numPr>
        <w:spacing w:before="120"/>
        <w:jc w:val="both"/>
        <w:rPr>
          <w:lang w:val="pt-BR"/>
        </w:rPr>
      </w:pPr>
      <w:r w:rsidRPr="00D24F77">
        <w:rPr>
          <w:lang w:val="pt-BR"/>
        </w:rPr>
        <w:t xml:space="preserve">Đào tạo đội ngũ </w:t>
      </w:r>
      <w:r w:rsidR="007B4CC3" w:rsidRPr="00D24F77">
        <w:rPr>
          <w:lang w:val="pt-BR"/>
        </w:rPr>
        <w:t xml:space="preserve">kỹ sư </w:t>
      </w:r>
      <w:r w:rsidR="00D44619" w:rsidRPr="00D24F77">
        <w:rPr>
          <w:lang w:val="pt-BR"/>
        </w:rPr>
        <w:t>thực hành nghề Cắt gọt kim loại</w:t>
      </w:r>
      <w:r w:rsidR="00A77FA2" w:rsidRPr="00D24F77">
        <w:rPr>
          <w:lang w:val="pt-BR"/>
        </w:rPr>
        <w:t xml:space="preserve"> có kiến thức, kỹ năng, đạo đức nghề đáp ứng yêu cầu </w:t>
      </w:r>
      <w:r w:rsidR="00001D6A" w:rsidRPr="00D24F77">
        <w:rPr>
          <w:lang w:val="pt-BR"/>
        </w:rPr>
        <w:t>của thị trường lao động trong lĩnh vực nghề Cắt gọt kim loại</w:t>
      </w:r>
      <w:r w:rsidR="007B4CC3" w:rsidRPr="00D24F77">
        <w:rPr>
          <w:lang w:val="pt-BR"/>
        </w:rPr>
        <w:t xml:space="preserve"> sau khi người học đã hoàn thành chương trình đào tạo trung cấp nghề</w:t>
      </w:r>
      <w:r w:rsidR="00A018F5" w:rsidRPr="00D24F77">
        <w:rPr>
          <w:lang w:val="pt-BR"/>
        </w:rPr>
        <w:t xml:space="preserve"> và học tiếp chương trình liên thông</w:t>
      </w:r>
      <w:r w:rsidR="00001D6A" w:rsidRPr="00D24F77">
        <w:rPr>
          <w:lang w:val="pt-BR"/>
        </w:rPr>
        <w:t>.</w:t>
      </w:r>
    </w:p>
    <w:p w14:paraId="0768FBB9" w14:textId="08C06A94" w:rsidR="00001D6A" w:rsidRPr="00D24F77" w:rsidRDefault="00001D6A">
      <w:pPr>
        <w:numPr>
          <w:ilvl w:val="0"/>
          <w:numId w:val="56"/>
        </w:numPr>
        <w:spacing w:before="120"/>
        <w:jc w:val="both"/>
        <w:rPr>
          <w:lang w:val="pt-BR"/>
        </w:rPr>
      </w:pPr>
      <w:r w:rsidRPr="00D24F77">
        <w:rPr>
          <w:lang w:val="pt-BR"/>
        </w:rPr>
        <w:t>Có năng lực ngoại ngữ đáp ứng yêu cầu của nghề nghiệp</w:t>
      </w:r>
      <w:r w:rsidR="00A018F5" w:rsidRPr="00D24F77">
        <w:rPr>
          <w:lang w:val="pt-BR"/>
        </w:rPr>
        <w:t>.</w:t>
      </w:r>
    </w:p>
    <w:p w14:paraId="618D935D" w14:textId="77777777" w:rsidR="004423EA" w:rsidRPr="00D24F77" w:rsidRDefault="004423EA">
      <w:pPr>
        <w:numPr>
          <w:ilvl w:val="0"/>
          <w:numId w:val="56"/>
        </w:numPr>
        <w:spacing w:before="120"/>
        <w:jc w:val="both"/>
        <w:rPr>
          <w:lang w:val="pt-BR"/>
        </w:rPr>
      </w:pPr>
      <w:r w:rsidRPr="00D24F77">
        <w:rPr>
          <w:lang w:val="pt-BR"/>
        </w:rPr>
        <w:t>Có khả năng làm việc độc lập, làm việc nhóm, làm việc theo qui trình, tuân thủ các biện ph</w:t>
      </w:r>
      <w:r w:rsidR="00486C2A" w:rsidRPr="00D24F77">
        <w:rPr>
          <w:lang w:val="pt-BR"/>
        </w:rPr>
        <w:t xml:space="preserve">áp an toàn lao </w:t>
      </w:r>
      <w:r w:rsidR="00486C2A" w:rsidRPr="00D24F77">
        <w:rPr>
          <w:lang w:val="es-ES"/>
        </w:rPr>
        <w:t>động</w:t>
      </w:r>
      <w:r w:rsidR="00486C2A" w:rsidRPr="00D24F77">
        <w:rPr>
          <w:lang w:val="pt-BR"/>
        </w:rPr>
        <w:t>.</w:t>
      </w:r>
    </w:p>
    <w:p w14:paraId="0F5B489B" w14:textId="77777777" w:rsidR="00A15084" w:rsidRPr="00D24F77" w:rsidRDefault="00EB457F" w:rsidP="00BF0A6F">
      <w:pPr>
        <w:spacing w:before="120" w:after="40"/>
        <w:jc w:val="both"/>
        <w:rPr>
          <w:bCs/>
          <w:spacing w:val="-6"/>
          <w:lang w:val="pt-BR"/>
        </w:rPr>
      </w:pPr>
      <w:r w:rsidRPr="00D24F77">
        <w:rPr>
          <w:bCs/>
          <w:spacing w:val="-6"/>
          <w:lang w:val="pt-BR"/>
        </w:rPr>
        <w:t>1.2. Mục tiêu cụ thể</w:t>
      </w:r>
    </w:p>
    <w:p w14:paraId="3BFD126A" w14:textId="53DA3260" w:rsidR="00804483" w:rsidRPr="00D24F77" w:rsidRDefault="00804483" w:rsidP="00363D75">
      <w:pPr>
        <w:spacing w:before="120"/>
        <w:jc w:val="both"/>
        <w:rPr>
          <w:b/>
          <w:lang w:val="vi-VN"/>
        </w:rPr>
      </w:pPr>
      <w:r w:rsidRPr="00D24F77">
        <w:rPr>
          <w:b/>
          <w:lang w:val="vi-VN"/>
        </w:rPr>
        <w:t>Kiến thức.</w:t>
      </w:r>
    </w:p>
    <w:p w14:paraId="4832F493" w14:textId="62BAD5A4" w:rsidR="00284850" w:rsidRPr="00D24F77" w:rsidRDefault="00284850">
      <w:pPr>
        <w:numPr>
          <w:ilvl w:val="0"/>
          <w:numId w:val="35"/>
        </w:numPr>
        <w:spacing w:before="120"/>
        <w:ind w:left="360"/>
        <w:jc w:val="both"/>
        <w:rPr>
          <w:lang w:val="vi-VN"/>
        </w:rPr>
      </w:pPr>
      <w:r w:rsidRPr="00D24F77">
        <w:rPr>
          <w:lang w:val="vi-VN"/>
        </w:rPr>
        <w:t>Phân tích được kết cấu của các chi tiết, các cụm máy và xích truyền động của máy;</w:t>
      </w:r>
    </w:p>
    <w:p w14:paraId="07649768" w14:textId="79843A82" w:rsidR="006D5BAC" w:rsidRPr="00D24F77" w:rsidRDefault="00284850">
      <w:pPr>
        <w:numPr>
          <w:ilvl w:val="0"/>
          <w:numId w:val="35"/>
        </w:numPr>
        <w:spacing w:before="120"/>
        <w:ind w:left="360"/>
        <w:jc w:val="both"/>
        <w:rPr>
          <w:lang w:val="vi-VN"/>
        </w:rPr>
      </w:pPr>
      <w:r w:rsidRPr="00D24F77">
        <w:rPr>
          <w:lang w:val="vi-VN"/>
        </w:rPr>
        <w:t>Trình bày được các phương pháp gia công cơ bản trên máy tiện CNC, máy phay CNC;</w:t>
      </w:r>
    </w:p>
    <w:p w14:paraId="604CF94C" w14:textId="61854950" w:rsidR="00A94EDD" w:rsidRPr="00D24F77" w:rsidRDefault="00A94EDD">
      <w:pPr>
        <w:numPr>
          <w:ilvl w:val="0"/>
          <w:numId w:val="35"/>
        </w:numPr>
        <w:spacing w:before="120"/>
        <w:ind w:left="360"/>
        <w:jc w:val="both"/>
        <w:rPr>
          <w:lang w:val="vi-VN"/>
        </w:rPr>
      </w:pPr>
      <w:r w:rsidRPr="00D24F77">
        <w:rPr>
          <w:lang w:val="vi-VN"/>
        </w:rPr>
        <w:t>Trình bày sự thuận lợi của việc hỗ trợ của máy tính trong quá trình vẽ, thiết kế và sản xuất cơ khí chế tạo. Trình bày được các lệnh vẽ, các lệnh hiệu chỉnh bản vẽ phác và bản vẽ khối, mặt. Trình bày được các bước lắp ráp khối chi tiết với nhau, các bước xuất bản vẽ từ khối 3D sang 2D. Trình bày được các bước thực hiện qui trình tạo đường chạy dao và xuất file code NC.</w:t>
      </w:r>
    </w:p>
    <w:p w14:paraId="0404B1EE" w14:textId="69E0D6AD" w:rsidR="00A94EDD" w:rsidRPr="00D24F77" w:rsidRDefault="00A94EDD">
      <w:pPr>
        <w:numPr>
          <w:ilvl w:val="0"/>
          <w:numId w:val="35"/>
        </w:numPr>
        <w:spacing w:before="120"/>
        <w:ind w:left="360"/>
        <w:jc w:val="both"/>
        <w:rPr>
          <w:lang w:val="vi-VN"/>
        </w:rPr>
      </w:pPr>
      <w:r w:rsidRPr="00D24F77">
        <w:rPr>
          <w:lang w:val="vi-VN"/>
        </w:rPr>
        <w:t xml:space="preserve">Trình bày được khái quát những yêu cầu, nguyên tắc cơ bản của tổ chức bộ máy quản lý của cơ sở sản xuất hoặc dịch vụ tại nơi thực tập. Hoàn thành </w:t>
      </w:r>
      <w:r w:rsidRPr="00D24F77">
        <w:rPr>
          <w:lang w:val="vi-VN"/>
        </w:rPr>
        <w:lastRenderedPageBreak/>
        <w:t>một sản phẩm liên quan với lĩnh vực cơ khí tại nơi thực tập. Trình bày được cách thức thực hiện một đồ án môn học trong chuyên ngành cắt gọt kim loại. Có thái độ, tác phong làm việc thích hợp trong môi trường công nghiệp. Có tinh thần cầu tiến, tự chủ trong công việc đồng thời có khả năng giao tiếp và phối hợp trong môi trường làm việc tổ nhóm</w:t>
      </w:r>
      <w:r w:rsidR="00A018F5" w:rsidRPr="00D24F77">
        <w:rPr>
          <w:lang w:val="vi-VN"/>
        </w:rPr>
        <w:t>.</w:t>
      </w:r>
    </w:p>
    <w:p w14:paraId="3F6F4468" w14:textId="53470CF5" w:rsidR="00363D75" w:rsidRPr="00D24F77" w:rsidRDefault="00804483" w:rsidP="00363D75">
      <w:pPr>
        <w:spacing w:before="120"/>
        <w:jc w:val="both"/>
        <w:rPr>
          <w:b/>
        </w:rPr>
      </w:pPr>
      <w:r w:rsidRPr="00D24F77">
        <w:rPr>
          <w:b/>
          <w:lang w:val="vi-VN"/>
        </w:rPr>
        <w:t>Kỹ năng</w:t>
      </w:r>
      <w:r w:rsidRPr="00D24F77">
        <w:rPr>
          <w:b/>
        </w:rPr>
        <w:t>:</w:t>
      </w:r>
    </w:p>
    <w:p w14:paraId="5423AAEE" w14:textId="48E28A6C" w:rsidR="00A94EDD" w:rsidRPr="00D24F77" w:rsidRDefault="00A94EDD">
      <w:pPr>
        <w:numPr>
          <w:ilvl w:val="0"/>
          <w:numId w:val="35"/>
        </w:numPr>
        <w:spacing w:before="120"/>
        <w:ind w:left="360"/>
        <w:jc w:val="both"/>
        <w:rPr>
          <w:lang w:val="vi-VN"/>
        </w:rPr>
      </w:pPr>
      <w:r w:rsidRPr="00D24F77">
        <w:rPr>
          <w:lang w:val="vi-VN"/>
        </w:rPr>
        <w:t>Phân tích động học các cơ cấu và bộ truyền cơ khí thông dụng. Vận dụng những kiến thức của môn học tính toán, thiết kế, kiểm nghiệm các bộ truyền đơn giản thông dụng.</w:t>
      </w:r>
    </w:p>
    <w:p w14:paraId="35E52262" w14:textId="5796AB3F" w:rsidR="007E0CDE" w:rsidRPr="00D24F77" w:rsidRDefault="007E0CDE">
      <w:pPr>
        <w:numPr>
          <w:ilvl w:val="0"/>
          <w:numId w:val="35"/>
        </w:numPr>
        <w:spacing w:before="120"/>
        <w:ind w:left="360"/>
        <w:jc w:val="both"/>
        <w:rPr>
          <w:lang w:val="vi-VN"/>
        </w:rPr>
      </w:pPr>
      <w:r w:rsidRPr="00D24F77">
        <w:rPr>
          <w:lang w:val="vi-VN"/>
        </w:rPr>
        <w:t>Sử dụng thành thạo máy Tiện CNC, máy Phay CNC.</w:t>
      </w:r>
    </w:p>
    <w:p w14:paraId="6D706000" w14:textId="77777777" w:rsidR="00A94EDD" w:rsidRPr="00D24F77" w:rsidRDefault="00A94EDD">
      <w:pPr>
        <w:numPr>
          <w:ilvl w:val="0"/>
          <w:numId w:val="35"/>
        </w:numPr>
        <w:spacing w:before="120"/>
        <w:ind w:left="360"/>
        <w:jc w:val="both"/>
        <w:rPr>
          <w:lang w:val="vi-VN"/>
        </w:rPr>
      </w:pPr>
      <w:r w:rsidRPr="00D24F77">
        <w:rPr>
          <w:lang w:val="vi-VN"/>
        </w:rPr>
        <w:t>Vẽ và dựng hình 3D các chi tiết máy đơn giản với sự hỗ trợ của phần mềm. Liên kết các chi tiết đơn lẻ thành cụm hay tổng thành. Xuất và in bản vẽ 2D. Xác định được qui trình gia công và thực hiện tạo đường chạy dao. Biên dịch chương trình NC và chạy mô phỏng các chi tiết đã thiết kế.</w:t>
      </w:r>
    </w:p>
    <w:p w14:paraId="0B1FC921" w14:textId="77777777" w:rsidR="00A94EDD" w:rsidRPr="00D24F77" w:rsidRDefault="00A94EDD">
      <w:pPr>
        <w:numPr>
          <w:ilvl w:val="0"/>
          <w:numId w:val="35"/>
        </w:numPr>
        <w:spacing w:before="120"/>
        <w:ind w:left="360"/>
        <w:jc w:val="both"/>
        <w:rPr>
          <w:lang w:val="pt-BR"/>
        </w:rPr>
      </w:pPr>
      <w:r w:rsidRPr="00D24F77">
        <w:rPr>
          <w:lang w:val="vi-VN"/>
        </w:rPr>
        <w:t>Sử dụng thành thạo máy móc tại vị trí được phân công. Lập được một phần nhỏ kế hoạch sản xuất tại bộ phận làm việc. Viết được bản thuyết minh và chế tạo thành công thiết bị, máy móc trong đồ án môn học.</w:t>
      </w:r>
    </w:p>
    <w:p w14:paraId="5D73A478" w14:textId="7EA00085" w:rsidR="00804483" w:rsidRPr="00D24F77" w:rsidRDefault="000672B5" w:rsidP="00363D75">
      <w:pPr>
        <w:spacing w:before="120"/>
        <w:jc w:val="both"/>
        <w:rPr>
          <w:b/>
        </w:rPr>
      </w:pPr>
      <w:r w:rsidRPr="00D24F77">
        <w:rPr>
          <w:b/>
        </w:rPr>
        <w:t>Mức độ tự chủ và trách nhiệm</w:t>
      </w:r>
      <w:r w:rsidR="00804483" w:rsidRPr="00D24F77">
        <w:rPr>
          <w:b/>
        </w:rPr>
        <w:t>:</w:t>
      </w:r>
    </w:p>
    <w:p w14:paraId="38797340" w14:textId="77777777" w:rsidR="00804483" w:rsidRPr="00D24F77" w:rsidRDefault="00804483">
      <w:pPr>
        <w:numPr>
          <w:ilvl w:val="0"/>
          <w:numId w:val="35"/>
        </w:numPr>
        <w:spacing w:before="120"/>
        <w:ind w:left="360"/>
        <w:jc w:val="both"/>
        <w:rPr>
          <w:lang w:val="vi-VN"/>
        </w:rPr>
      </w:pPr>
      <w:r w:rsidRPr="00D24F77">
        <w:rPr>
          <w:lang w:val="vi-VN"/>
        </w:rPr>
        <w:t>Có nhận thức đúng về đường lối xây dựng và phát triển đất nước, hiểu được pháp luật, ý thức được trách nhiệm của bản thân về lao động, tác phong, luôn vươn lên và tự hoàn thiện.</w:t>
      </w:r>
    </w:p>
    <w:p w14:paraId="2647280E" w14:textId="77777777" w:rsidR="00804483" w:rsidRPr="00D24F77" w:rsidRDefault="00804483">
      <w:pPr>
        <w:numPr>
          <w:ilvl w:val="0"/>
          <w:numId w:val="35"/>
        </w:numPr>
        <w:spacing w:before="120"/>
        <w:ind w:left="360"/>
        <w:jc w:val="both"/>
        <w:rPr>
          <w:lang w:val="vi-VN"/>
        </w:rPr>
      </w:pPr>
      <w:r w:rsidRPr="00D24F77">
        <w:rPr>
          <w:lang w:val="vi-VN"/>
        </w:rPr>
        <w:t>Có tác phong công nghiệp</w:t>
      </w:r>
    </w:p>
    <w:p w14:paraId="12D877B5" w14:textId="77777777" w:rsidR="00804483" w:rsidRPr="00D24F77" w:rsidRDefault="00804483">
      <w:pPr>
        <w:numPr>
          <w:ilvl w:val="0"/>
          <w:numId w:val="35"/>
        </w:numPr>
        <w:spacing w:before="120"/>
        <w:ind w:left="360"/>
        <w:jc w:val="both"/>
        <w:rPr>
          <w:lang w:val="vi-VN"/>
        </w:rPr>
      </w:pPr>
      <w:r w:rsidRPr="00D24F77">
        <w:rPr>
          <w:lang w:val="vi-VN"/>
        </w:rPr>
        <w:t>Có trách nhiệm, thái độ ứng xử, giải quyết công việc hợp lý.</w:t>
      </w:r>
    </w:p>
    <w:p w14:paraId="15750D55" w14:textId="77777777" w:rsidR="00804483" w:rsidRPr="00D24F77" w:rsidRDefault="00804483">
      <w:pPr>
        <w:numPr>
          <w:ilvl w:val="0"/>
          <w:numId w:val="35"/>
        </w:numPr>
        <w:spacing w:before="120"/>
        <w:ind w:left="360"/>
        <w:jc w:val="both"/>
        <w:rPr>
          <w:lang w:val="vi-VN"/>
        </w:rPr>
      </w:pPr>
      <w:r w:rsidRPr="00D24F77">
        <w:rPr>
          <w:lang w:val="vi-VN"/>
        </w:rPr>
        <w:t>Có ý thức học tập và rèn luyện để nâng cao trình độ, kỹ năng để đáp ứng yêu cầu công việc.</w:t>
      </w:r>
    </w:p>
    <w:p w14:paraId="33F65183" w14:textId="77777777" w:rsidR="00804483" w:rsidRPr="00D24F77" w:rsidRDefault="00804483">
      <w:pPr>
        <w:numPr>
          <w:ilvl w:val="0"/>
          <w:numId w:val="35"/>
        </w:numPr>
        <w:spacing w:before="120"/>
        <w:ind w:left="360"/>
        <w:jc w:val="both"/>
        <w:rPr>
          <w:lang w:val="vi-VN"/>
        </w:rPr>
      </w:pPr>
      <w:r w:rsidRPr="00D24F77">
        <w:rPr>
          <w:lang w:val="vi-VN"/>
        </w:rPr>
        <w:t>Có sức khoẻ tốt.</w:t>
      </w:r>
    </w:p>
    <w:p w14:paraId="0BA1D853" w14:textId="77777777" w:rsidR="00804483" w:rsidRPr="00D24F77" w:rsidRDefault="00804483">
      <w:pPr>
        <w:numPr>
          <w:ilvl w:val="0"/>
          <w:numId w:val="35"/>
        </w:numPr>
        <w:spacing w:before="120"/>
        <w:ind w:left="360"/>
        <w:jc w:val="both"/>
        <w:rPr>
          <w:lang w:val="vi-VN"/>
        </w:rPr>
      </w:pPr>
      <w:r w:rsidRPr="00D24F77">
        <w:rPr>
          <w:lang w:val="vi-VN"/>
        </w:rPr>
        <w:t>Hiểu biết và luôn rèn luyện thể chất, ý thức xây dựng và bảo vệ Tổ quốc.</w:t>
      </w:r>
    </w:p>
    <w:p w14:paraId="5AF49170" w14:textId="77777777" w:rsidR="00EB457F" w:rsidRPr="00D24F77" w:rsidRDefault="00EB457F" w:rsidP="00BF0A6F">
      <w:pPr>
        <w:spacing w:before="120" w:after="40"/>
        <w:jc w:val="both"/>
        <w:rPr>
          <w:lang w:val="pt-BR"/>
        </w:rPr>
      </w:pPr>
      <w:r w:rsidRPr="00D24F77">
        <w:rPr>
          <w:bCs/>
          <w:spacing w:val="-6"/>
          <w:lang w:val="pt-BR"/>
        </w:rPr>
        <w:t>1.3. Vị trí việc làm sau tốt nghiệp</w:t>
      </w:r>
    </w:p>
    <w:p w14:paraId="6933281C" w14:textId="615F22C6" w:rsidR="000672B5" w:rsidRPr="00D24F77" w:rsidRDefault="000672B5" w:rsidP="000672B5">
      <w:pPr>
        <w:spacing w:before="40" w:after="40"/>
        <w:jc w:val="both"/>
        <w:rPr>
          <w:iCs/>
          <w:lang w:val="pt-BR"/>
        </w:rPr>
      </w:pPr>
      <w:r w:rsidRPr="00D24F77">
        <w:rPr>
          <w:iCs/>
          <w:lang w:val="pt-BR"/>
        </w:rPr>
        <w:t xml:space="preserve">Sau khi tốt nghiệp </w:t>
      </w:r>
      <w:r w:rsidR="00841B38" w:rsidRPr="00D24F77">
        <w:rPr>
          <w:iCs/>
          <w:lang w:val="pt-BR"/>
        </w:rPr>
        <w:t>người học có thể làm việc trong lĩnh vực gia công chi tiết máy thuộc cơ khí chế tạo, kiểm tra các chi tiết chính xác...,</w:t>
      </w:r>
      <w:r w:rsidRPr="00D24F77">
        <w:rPr>
          <w:iCs/>
          <w:lang w:val="pt-BR"/>
        </w:rPr>
        <w:t>người học có năng lực đáp ứng các yêu cầu tại các vị trí việc làm của ngành, nghề bao gồm:</w:t>
      </w:r>
    </w:p>
    <w:p w14:paraId="6A969821" w14:textId="77777777" w:rsidR="000672B5" w:rsidRPr="00D24F77" w:rsidRDefault="000672B5">
      <w:pPr>
        <w:numPr>
          <w:ilvl w:val="0"/>
          <w:numId w:val="35"/>
        </w:numPr>
        <w:spacing w:before="120"/>
        <w:ind w:left="360"/>
        <w:jc w:val="both"/>
        <w:rPr>
          <w:lang w:val="vi-VN"/>
        </w:rPr>
      </w:pPr>
      <w:r w:rsidRPr="00D24F77">
        <w:rPr>
          <w:lang w:val="vi-VN"/>
        </w:rPr>
        <w:t>Gia công trên máy tiện vạn năng;</w:t>
      </w:r>
    </w:p>
    <w:p w14:paraId="2E5721A6" w14:textId="77777777" w:rsidR="000672B5" w:rsidRPr="00D24F77" w:rsidRDefault="000672B5">
      <w:pPr>
        <w:numPr>
          <w:ilvl w:val="0"/>
          <w:numId w:val="35"/>
        </w:numPr>
        <w:spacing w:before="120"/>
        <w:ind w:left="360"/>
        <w:jc w:val="both"/>
        <w:rPr>
          <w:lang w:val="vi-VN"/>
        </w:rPr>
      </w:pPr>
      <w:r w:rsidRPr="00D24F77">
        <w:rPr>
          <w:lang w:val="vi-VN"/>
        </w:rPr>
        <w:t>Gia công trên máy tiện CNC;</w:t>
      </w:r>
    </w:p>
    <w:p w14:paraId="5FB2BA37" w14:textId="77777777" w:rsidR="000672B5" w:rsidRPr="00D24F77" w:rsidRDefault="000672B5">
      <w:pPr>
        <w:numPr>
          <w:ilvl w:val="0"/>
          <w:numId w:val="35"/>
        </w:numPr>
        <w:spacing w:before="120"/>
        <w:ind w:left="360"/>
        <w:jc w:val="both"/>
        <w:rPr>
          <w:lang w:val="vi-VN"/>
        </w:rPr>
      </w:pPr>
      <w:r w:rsidRPr="00D24F77">
        <w:rPr>
          <w:lang w:val="vi-VN"/>
        </w:rPr>
        <w:t>Gia công trên máy phay vạn năng;</w:t>
      </w:r>
    </w:p>
    <w:p w14:paraId="669EB2CF" w14:textId="77777777" w:rsidR="000672B5" w:rsidRPr="00D24F77" w:rsidRDefault="000672B5">
      <w:pPr>
        <w:numPr>
          <w:ilvl w:val="0"/>
          <w:numId w:val="35"/>
        </w:numPr>
        <w:spacing w:before="120"/>
        <w:ind w:left="360"/>
        <w:jc w:val="both"/>
        <w:rPr>
          <w:lang w:val="vi-VN"/>
        </w:rPr>
      </w:pPr>
      <w:r w:rsidRPr="00D24F77">
        <w:rPr>
          <w:lang w:val="vi-VN"/>
        </w:rPr>
        <w:t>Gia công trên máy phay CNC;</w:t>
      </w:r>
    </w:p>
    <w:p w14:paraId="713E9F70" w14:textId="77777777" w:rsidR="000672B5" w:rsidRPr="00D24F77" w:rsidRDefault="000672B5">
      <w:pPr>
        <w:numPr>
          <w:ilvl w:val="0"/>
          <w:numId w:val="35"/>
        </w:numPr>
        <w:spacing w:before="120"/>
        <w:ind w:left="360"/>
        <w:jc w:val="both"/>
        <w:rPr>
          <w:lang w:val="vi-VN"/>
        </w:rPr>
      </w:pPr>
      <w:r w:rsidRPr="00D24F77">
        <w:rPr>
          <w:lang w:val="vi-VN"/>
        </w:rPr>
        <w:t>Gia công trên máy bào, xọc;</w:t>
      </w:r>
    </w:p>
    <w:p w14:paraId="0A778FA4" w14:textId="77777777" w:rsidR="000672B5" w:rsidRPr="00D24F77" w:rsidRDefault="000672B5">
      <w:pPr>
        <w:numPr>
          <w:ilvl w:val="0"/>
          <w:numId w:val="35"/>
        </w:numPr>
        <w:spacing w:before="120"/>
        <w:ind w:left="360"/>
        <w:jc w:val="both"/>
        <w:rPr>
          <w:lang w:val="vi-VN"/>
        </w:rPr>
      </w:pPr>
      <w:r w:rsidRPr="00D24F77">
        <w:rPr>
          <w:lang w:val="vi-VN"/>
        </w:rPr>
        <w:t>Gia công trên máy mài;</w:t>
      </w:r>
    </w:p>
    <w:p w14:paraId="27CE351C" w14:textId="77777777" w:rsidR="000672B5" w:rsidRPr="00D24F77" w:rsidRDefault="000672B5">
      <w:pPr>
        <w:numPr>
          <w:ilvl w:val="0"/>
          <w:numId w:val="35"/>
        </w:numPr>
        <w:spacing w:before="120"/>
        <w:ind w:left="360"/>
        <w:jc w:val="both"/>
        <w:rPr>
          <w:lang w:val="vi-VN"/>
        </w:rPr>
      </w:pPr>
      <w:r w:rsidRPr="00D24F77">
        <w:rPr>
          <w:lang w:val="vi-VN"/>
        </w:rPr>
        <w:lastRenderedPageBreak/>
        <w:t>Gia công trên máy doa vạn năng;</w:t>
      </w:r>
    </w:p>
    <w:p w14:paraId="2CD8454B" w14:textId="77777777" w:rsidR="000672B5" w:rsidRPr="00D24F77" w:rsidRDefault="000672B5">
      <w:pPr>
        <w:numPr>
          <w:ilvl w:val="0"/>
          <w:numId w:val="35"/>
        </w:numPr>
        <w:spacing w:before="120"/>
        <w:ind w:left="360"/>
        <w:jc w:val="both"/>
        <w:rPr>
          <w:lang w:val="vi-VN"/>
        </w:rPr>
      </w:pPr>
      <w:r w:rsidRPr="00D24F77">
        <w:rPr>
          <w:lang w:val="vi-VN"/>
        </w:rPr>
        <w:t>Gia công trên máy xung và trên máy cắt dây;</w:t>
      </w:r>
    </w:p>
    <w:p w14:paraId="7FE72B14" w14:textId="77777777" w:rsidR="000672B5" w:rsidRPr="00D24F77" w:rsidRDefault="000672B5">
      <w:pPr>
        <w:numPr>
          <w:ilvl w:val="0"/>
          <w:numId w:val="35"/>
        </w:numPr>
        <w:spacing w:before="120"/>
        <w:ind w:left="360"/>
        <w:jc w:val="both"/>
        <w:rPr>
          <w:lang w:val="vi-VN"/>
        </w:rPr>
      </w:pPr>
      <w:r w:rsidRPr="00D24F77">
        <w:rPr>
          <w:lang w:val="vi-VN"/>
        </w:rPr>
        <w:t>Bảo dưỡng hệ thống công nghệ cơ bản;</w:t>
      </w:r>
    </w:p>
    <w:p w14:paraId="626CA07D" w14:textId="77777777" w:rsidR="000672B5" w:rsidRPr="00D24F77" w:rsidRDefault="000672B5">
      <w:pPr>
        <w:numPr>
          <w:ilvl w:val="0"/>
          <w:numId w:val="35"/>
        </w:numPr>
        <w:spacing w:before="120"/>
        <w:ind w:left="360"/>
        <w:jc w:val="both"/>
        <w:rPr>
          <w:lang w:val="vi-VN"/>
        </w:rPr>
      </w:pPr>
      <w:r w:rsidRPr="00D24F77">
        <w:rPr>
          <w:lang w:val="vi-VN"/>
        </w:rPr>
        <w:t>Kiểm tra chất lượng sản phẩm.</w:t>
      </w:r>
    </w:p>
    <w:p w14:paraId="7C55CFEC" w14:textId="1F9691FD" w:rsidR="000672B5" w:rsidRPr="00D24F77" w:rsidRDefault="00363D75" w:rsidP="000672B5">
      <w:pPr>
        <w:spacing w:before="120"/>
        <w:jc w:val="both"/>
        <w:rPr>
          <w:lang w:val="en-GB"/>
        </w:rPr>
      </w:pPr>
      <w:r w:rsidRPr="00D24F77">
        <w:rPr>
          <w:lang w:val="en-GB"/>
        </w:rPr>
        <w:t xml:space="preserve">1.4. </w:t>
      </w:r>
      <w:r w:rsidR="000672B5" w:rsidRPr="00D24F77">
        <w:rPr>
          <w:lang w:val="en-GB"/>
        </w:rPr>
        <w:t>Khả năng học tập, nâng cao trình độ:</w:t>
      </w:r>
    </w:p>
    <w:p w14:paraId="03167BE3" w14:textId="6B56A661" w:rsidR="000672B5" w:rsidRPr="00D24F77" w:rsidRDefault="00662B09">
      <w:pPr>
        <w:numPr>
          <w:ilvl w:val="0"/>
          <w:numId w:val="35"/>
        </w:numPr>
        <w:spacing w:before="120"/>
        <w:ind w:left="360"/>
        <w:jc w:val="both"/>
        <w:rPr>
          <w:lang w:val="vi-VN"/>
        </w:rPr>
      </w:pPr>
      <w:r w:rsidRPr="00D24F77">
        <w:rPr>
          <w:lang w:val="en-GB"/>
        </w:rPr>
        <w:t>Người</w:t>
      </w:r>
      <w:r w:rsidRPr="00D24F77">
        <w:rPr>
          <w:lang w:val="vi-VN"/>
        </w:rPr>
        <w:t xml:space="preserve"> học</w:t>
      </w:r>
      <w:r w:rsidR="000672B5" w:rsidRPr="00D24F77">
        <w:rPr>
          <w:lang w:val="vi-VN"/>
        </w:rPr>
        <w:t xml:space="preserve"> sau khi tốt nghiệp ngành, nghề Cắt gọt kim loại, trình độ </w:t>
      </w:r>
      <w:r w:rsidRPr="00D24F77">
        <w:rPr>
          <w:lang w:val="en-GB"/>
        </w:rPr>
        <w:t xml:space="preserve">liên thông từ trung cấp lên </w:t>
      </w:r>
      <w:r w:rsidR="000672B5" w:rsidRPr="00D24F77">
        <w:rPr>
          <w:lang w:val="vi-VN"/>
        </w:rPr>
        <w:t>cao đẳng có thể tiếp tục phát triển ở các trình độ cao hơn;</w:t>
      </w:r>
    </w:p>
    <w:p w14:paraId="109B5D5A" w14:textId="77777777" w:rsidR="000672B5" w:rsidRPr="00D24F77" w:rsidRDefault="000672B5">
      <w:pPr>
        <w:numPr>
          <w:ilvl w:val="0"/>
          <w:numId w:val="35"/>
        </w:numPr>
        <w:spacing w:before="120"/>
        <w:ind w:left="360"/>
        <w:jc w:val="both"/>
        <w:rPr>
          <w:lang w:val="vi-VN"/>
        </w:rPr>
      </w:pPr>
      <w:r w:rsidRPr="00D24F77">
        <w:rPr>
          <w:lang w:val="vi-VN"/>
        </w:rPr>
        <w:t>Người học sau tốt nghiệp có năng lực tự học, tự cập nhật những tiến bộ khoa học công nghệ trong phạm vi ngành, nghề để nâng cao trình độ hoặc học liên thông lên trình độ cao hơn trong cùng ngành nghề hoặc trong nhóm ngành, nghề hoặc trong cùng lĩnh vực đào tạo.</w:t>
      </w:r>
    </w:p>
    <w:p w14:paraId="7635AB14" w14:textId="77777777" w:rsidR="003F17CA" w:rsidRPr="00D24F77" w:rsidRDefault="00EB457F" w:rsidP="00BF0A6F">
      <w:pPr>
        <w:spacing w:before="120"/>
        <w:jc w:val="both"/>
        <w:rPr>
          <w:b/>
          <w:spacing w:val="-6"/>
          <w:lang w:val="pt-BR"/>
        </w:rPr>
      </w:pPr>
      <w:r w:rsidRPr="00D24F77">
        <w:rPr>
          <w:b/>
          <w:bCs/>
          <w:spacing w:val="-6"/>
          <w:lang w:val="pt-BR"/>
        </w:rPr>
        <w:t>2. Khối lượng kiến thức và thời gian khoá học</w:t>
      </w:r>
    </w:p>
    <w:p w14:paraId="03F109CB" w14:textId="7A5E440E" w:rsidR="00EB457F" w:rsidRPr="00D24F77" w:rsidRDefault="00EB457F" w:rsidP="00BF0A6F">
      <w:pPr>
        <w:spacing w:before="120"/>
        <w:ind w:firstLine="567"/>
        <w:jc w:val="both"/>
        <w:rPr>
          <w:spacing w:val="-6"/>
          <w:lang w:val="pt-BR"/>
        </w:rPr>
      </w:pPr>
      <w:r w:rsidRPr="00D24F77">
        <w:rPr>
          <w:spacing w:val="-6"/>
          <w:lang w:val="pt-BR"/>
        </w:rPr>
        <w:t>- Số lượng môn học, mô đ</w:t>
      </w:r>
      <w:r w:rsidR="00021550" w:rsidRPr="00D24F77">
        <w:rPr>
          <w:spacing w:val="-6"/>
          <w:lang w:val="pt-BR"/>
        </w:rPr>
        <w:t xml:space="preserve">un: </w:t>
      </w:r>
      <w:r w:rsidR="00E131BE" w:rsidRPr="00D24F77">
        <w:rPr>
          <w:spacing w:val="-6"/>
          <w:lang w:val="pt-BR"/>
        </w:rPr>
        <w:t>12</w:t>
      </w:r>
    </w:p>
    <w:p w14:paraId="51115709" w14:textId="2B3367F3" w:rsidR="00EB457F" w:rsidRPr="00D24F77" w:rsidRDefault="00EB457F" w:rsidP="00BF0A6F">
      <w:pPr>
        <w:spacing w:before="120"/>
        <w:ind w:firstLine="567"/>
        <w:jc w:val="both"/>
        <w:rPr>
          <w:spacing w:val="-6"/>
          <w:lang w:val="pt-BR"/>
        </w:rPr>
      </w:pPr>
      <w:r w:rsidRPr="00D24F77">
        <w:rPr>
          <w:spacing w:val="-6"/>
          <w:lang w:val="pt-BR"/>
        </w:rPr>
        <w:t xml:space="preserve">- Khối lượng kiến thức, kỹ năng toàn khóa học: </w:t>
      </w:r>
      <w:r w:rsidRPr="00D24F77">
        <w:rPr>
          <w:spacing w:val="-6"/>
          <w:lang w:val="pt-BR"/>
        </w:rPr>
        <w:tab/>
      </w:r>
      <w:r w:rsidR="001327B6" w:rsidRPr="00D24F77">
        <w:rPr>
          <w:spacing w:val="-6"/>
          <w:lang w:val="pt-BR"/>
        </w:rPr>
        <w:t>8</w:t>
      </w:r>
      <w:r w:rsidR="00F80FC2" w:rsidRPr="00D24F77">
        <w:rPr>
          <w:spacing w:val="-6"/>
          <w:lang w:val="pt-BR"/>
        </w:rPr>
        <w:t>40</w:t>
      </w:r>
      <w:r w:rsidRPr="00D24F77">
        <w:rPr>
          <w:spacing w:val="-6"/>
          <w:lang w:val="pt-BR"/>
        </w:rPr>
        <w:t xml:space="preserve"> giờ</w:t>
      </w:r>
      <w:r w:rsidR="00662B09" w:rsidRPr="00D24F77">
        <w:rPr>
          <w:spacing w:val="-6"/>
          <w:lang w:val="pt-BR"/>
        </w:rPr>
        <w:t xml:space="preserve">, </w:t>
      </w:r>
      <w:r w:rsidR="00662B09" w:rsidRPr="00D24F77">
        <w:rPr>
          <w:spacing w:val="-6"/>
          <w:lang w:val="pt-BR"/>
        </w:rPr>
        <w:tab/>
      </w:r>
      <w:r w:rsidR="00E131BE" w:rsidRPr="00D24F77">
        <w:rPr>
          <w:spacing w:val="-6"/>
          <w:lang w:val="pt-BR"/>
        </w:rPr>
        <w:t>3</w:t>
      </w:r>
      <w:r w:rsidR="006E24A0">
        <w:rPr>
          <w:spacing w:val="-6"/>
          <w:lang w:val="pt-BR"/>
        </w:rPr>
        <w:t>6</w:t>
      </w:r>
      <w:r w:rsidR="001E4D71" w:rsidRPr="00D24F77">
        <w:rPr>
          <w:spacing w:val="-6"/>
          <w:lang w:val="pt-BR"/>
        </w:rPr>
        <w:t>,0</w:t>
      </w:r>
      <w:r w:rsidR="00662B09" w:rsidRPr="00D24F77">
        <w:rPr>
          <w:spacing w:val="-6"/>
          <w:lang w:val="pt-BR"/>
        </w:rPr>
        <w:t xml:space="preserve"> tín chỉ</w:t>
      </w:r>
    </w:p>
    <w:p w14:paraId="2144C724" w14:textId="426AD214" w:rsidR="00EB457F" w:rsidRPr="00D24F77" w:rsidRDefault="00EB457F" w:rsidP="00BF0A6F">
      <w:pPr>
        <w:spacing w:before="120"/>
        <w:ind w:firstLine="567"/>
        <w:jc w:val="both"/>
        <w:rPr>
          <w:spacing w:val="-6"/>
          <w:lang w:val="pt-BR"/>
        </w:rPr>
      </w:pPr>
      <w:r w:rsidRPr="00D24F77">
        <w:rPr>
          <w:spacing w:val="-6"/>
          <w:lang w:val="pt-BR"/>
        </w:rPr>
        <w:t xml:space="preserve">- Khối lượng các môn học chung: </w:t>
      </w:r>
      <w:r w:rsidRPr="00D24F77">
        <w:rPr>
          <w:spacing w:val="-6"/>
          <w:lang w:val="pt-BR"/>
        </w:rPr>
        <w:tab/>
      </w:r>
      <w:r w:rsidR="00BD1910" w:rsidRPr="00D24F77">
        <w:rPr>
          <w:spacing w:val="-6"/>
          <w:lang w:val="pt-BR"/>
        </w:rPr>
        <w:tab/>
      </w:r>
      <w:r w:rsidR="00BD1910" w:rsidRPr="00D24F77">
        <w:rPr>
          <w:spacing w:val="-6"/>
          <w:lang w:val="pt-BR"/>
        </w:rPr>
        <w:tab/>
        <w:t xml:space="preserve">  </w:t>
      </w:r>
      <w:r w:rsidR="001E4D71" w:rsidRPr="00D24F77">
        <w:rPr>
          <w:spacing w:val="-6"/>
          <w:lang w:val="pt-BR"/>
        </w:rPr>
        <w:t>1</w:t>
      </w:r>
      <w:r w:rsidR="00F80FC2" w:rsidRPr="00D24F77">
        <w:rPr>
          <w:spacing w:val="-6"/>
          <w:lang w:val="pt-BR"/>
        </w:rPr>
        <w:t>80</w:t>
      </w:r>
      <w:r w:rsidRPr="00D24F77">
        <w:rPr>
          <w:spacing w:val="-6"/>
          <w:lang w:val="pt-BR"/>
        </w:rPr>
        <w:t xml:space="preserve"> giờ</w:t>
      </w:r>
    </w:p>
    <w:p w14:paraId="669885DE" w14:textId="4B2AA1F3" w:rsidR="00EB457F" w:rsidRPr="00D24F77" w:rsidRDefault="00EB457F" w:rsidP="00BF0A6F">
      <w:pPr>
        <w:spacing w:before="120"/>
        <w:ind w:firstLine="567"/>
        <w:jc w:val="both"/>
        <w:rPr>
          <w:spacing w:val="-6"/>
          <w:lang w:val="pt-BR"/>
        </w:rPr>
      </w:pPr>
      <w:r w:rsidRPr="00D24F77">
        <w:rPr>
          <w:spacing w:val="-6"/>
          <w:lang w:val="pt-BR"/>
        </w:rPr>
        <w:t xml:space="preserve">- Khối lượng các môn học, mô đun chuyên môn: </w:t>
      </w:r>
      <w:r w:rsidRPr="00D24F77">
        <w:rPr>
          <w:spacing w:val="-6"/>
          <w:lang w:val="pt-BR"/>
        </w:rPr>
        <w:tab/>
      </w:r>
      <w:r w:rsidR="00F80FC2" w:rsidRPr="00D24F77">
        <w:rPr>
          <w:spacing w:val="-6"/>
          <w:lang w:val="pt-BR"/>
        </w:rPr>
        <w:t>660</w:t>
      </w:r>
      <w:r w:rsidRPr="00D24F77">
        <w:rPr>
          <w:spacing w:val="-6"/>
          <w:lang w:val="pt-BR"/>
        </w:rPr>
        <w:t xml:space="preserve"> giờ</w:t>
      </w:r>
    </w:p>
    <w:p w14:paraId="04549508" w14:textId="25F083D7" w:rsidR="00E831A8" w:rsidRPr="00D24F77" w:rsidRDefault="00EB457F" w:rsidP="00BF0A6F">
      <w:pPr>
        <w:spacing w:before="120"/>
        <w:ind w:firstLine="567"/>
        <w:jc w:val="both"/>
        <w:rPr>
          <w:spacing w:val="-6"/>
          <w:lang w:val="pt-BR"/>
        </w:rPr>
      </w:pPr>
      <w:r w:rsidRPr="00D24F77">
        <w:rPr>
          <w:spacing w:val="-6"/>
          <w:lang w:val="pt-BR"/>
        </w:rPr>
        <w:t>- Khối lượng lý thuyết</w:t>
      </w:r>
      <w:r w:rsidR="00421A53" w:rsidRPr="00D24F77">
        <w:rPr>
          <w:spacing w:val="-6"/>
          <w:lang w:val="pt-BR"/>
        </w:rPr>
        <w:t xml:space="preserve">: </w:t>
      </w:r>
      <w:r w:rsidR="00406C95" w:rsidRPr="00D24F77">
        <w:rPr>
          <w:spacing w:val="-6"/>
          <w:lang w:val="pt-BR"/>
        </w:rPr>
        <w:t xml:space="preserve"> </w:t>
      </w:r>
      <w:r w:rsidR="003C704C" w:rsidRPr="00D24F77">
        <w:rPr>
          <w:spacing w:val="-6"/>
          <w:lang w:val="pt-BR"/>
        </w:rPr>
        <w:t>31</w:t>
      </w:r>
      <w:r w:rsidR="00F80FC2" w:rsidRPr="00D24F77">
        <w:rPr>
          <w:spacing w:val="-6"/>
          <w:lang w:val="pt-BR"/>
        </w:rPr>
        <w:t>5</w:t>
      </w:r>
      <w:r w:rsidR="003C704C" w:rsidRPr="00D24F77">
        <w:rPr>
          <w:spacing w:val="-6"/>
          <w:lang w:val="pt-BR"/>
        </w:rPr>
        <w:t xml:space="preserve"> </w:t>
      </w:r>
      <w:r w:rsidRPr="00D24F77">
        <w:rPr>
          <w:spacing w:val="-6"/>
          <w:lang w:val="pt-BR"/>
        </w:rPr>
        <w:t>giờ</w:t>
      </w:r>
      <w:r w:rsidR="00096C9E" w:rsidRPr="00D24F77">
        <w:rPr>
          <w:spacing w:val="-6"/>
          <w:lang w:val="pt-BR"/>
        </w:rPr>
        <w:t>; Thực hành, thực tập, thí nghiệ</w:t>
      </w:r>
      <w:r w:rsidR="00421A53" w:rsidRPr="00D24F77">
        <w:rPr>
          <w:spacing w:val="-6"/>
          <w:lang w:val="pt-BR"/>
        </w:rPr>
        <w:t>m</w:t>
      </w:r>
      <w:r w:rsidR="00333760" w:rsidRPr="00D24F77">
        <w:rPr>
          <w:spacing w:val="-6"/>
          <w:lang w:val="pt-BR"/>
        </w:rPr>
        <w:t>, kiểm tra</w:t>
      </w:r>
      <w:r w:rsidR="00421A53" w:rsidRPr="00D24F77">
        <w:rPr>
          <w:spacing w:val="-6"/>
          <w:lang w:val="pt-BR"/>
        </w:rPr>
        <w:t xml:space="preserve">: </w:t>
      </w:r>
      <w:r w:rsidR="00406C95" w:rsidRPr="00D24F77">
        <w:rPr>
          <w:spacing w:val="-6"/>
          <w:lang w:val="pt-BR"/>
        </w:rPr>
        <w:t xml:space="preserve">     </w:t>
      </w:r>
      <w:r w:rsidR="00096C9E" w:rsidRPr="00D24F77">
        <w:rPr>
          <w:spacing w:val="-6"/>
          <w:lang w:val="pt-BR"/>
        </w:rPr>
        <w:t xml:space="preserve"> </w:t>
      </w:r>
      <w:r w:rsidR="001327B6" w:rsidRPr="00D24F77">
        <w:rPr>
          <w:spacing w:val="-6"/>
          <w:lang w:val="pt-BR"/>
        </w:rPr>
        <w:t>5</w:t>
      </w:r>
      <w:r w:rsidR="00F80FC2" w:rsidRPr="00D24F77">
        <w:rPr>
          <w:spacing w:val="-6"/>
          <w:lang w:val="pt-BR"/>
        </w:rPr>
        <w:t>25</w:t>
      </w:r>
      <w:r w:rsidR="000D5ADB" w:rsidRPr="00D24F77">
        <w:rPr>
          <w:spacing w:val="-6"/>
          <w:lang w:val="pt-BR"/>
        </w:rPr>
        <w:t xml:space="preserve"> </w:t>
      </w:r>
      <w:r w:rsidR="00096C9E" w:rsidRPr="00D24F77">
        <w:rPr>
          <w:spacing w:val="-6"/>
          <w:lang w:val="pt-BR"/>
        </w:rPr>
        <w:t>giờ</w:t>
      </w:r>
    </w:p>
    <w:p w14:paraId="3BE5FF4A" w14:textId="77777777" w:rsidR="003F17CA" w:rsidRPr="00D24F77" w:rsidRDefault="00096C9E" w:rsidP="00BF0A6F">
      <w:pPr>
        <w:spacing w:before="120"/>
        <w:ind w:firstLine="567"/>
        <w:jc w:val="both"/>
        <w:rPr>
          <w:spacing w:val="-6"/>
          <w:lang w:val="pt-BR"/>
        </w:rPr>
      </w:pPr>
      <w:r w:rsidRPr="00D24F77">
        <w:rPr>
          <w:spacing w:val="-6"/>
          <w:lang w:val="pt-BR"/>
        </w:rPr>
        <w:t>- Thời gian khóa học:</w:t>
      </w:r>
      <w:r w:rsidR="00504B0C" w:rsidRPr="00D24F77">
        <w:rPr>
          <w:spacing w:val="-6"/>
          <w:lang w:val="pt-BR"/>
        </w:rPr>
        <w:t xml:space="preserve"> </w:t>
      </w:r>
      <w:r w:rsidR="007B4CC3" w:rsidRPr="00D24F77">
        <w:rPr>
          <w:spacing w:val="-6"/>
          <w:lang w:val="pt-BR"/>
        </w:rPr>
        <w:t>12</w:t>
      </w:r>
      <w:r w:rsidR="0000165C" w:rsidRPr="00D24F77">
        <w:rPr>
          <w:spacing w:val="-6"/>
          <w:lang w:val="pt-BR"/>
        </w:rPr>
        <w:t xml:space="preserve"> tháng</w:t>
      </w:r>
    </w:p>
    <w:p w14:paraId="017F9A3F" w14:textId="77777777" w:rsidR="00417274" w:rsidRPr="00D24F77" w:rsidRDefault="00096C9E" w:rsidP="00BF0A6F">
      <w:pPr>
        <w:spacing w:before="120"/>
        <w:jc w:val="both"/>
        <w:rPr>
          <w:b/>
          <w:bCs/>
          <w:spacing w:val="-6"/>
          <w:lang w:val="pt-BR"/>
        </w:rPr>
      </w:pPr>
      <w:r w:rsidRPr="00D24F77">
        <w:rPr>
          <w:b/>
          <w:bCs/>
          <w:spacing w:val="-6"/>
          <w:lang w:val="pt-BR"/>
        </w:rPr>
        <w:t>3. Nội dung chương trình</w:t>
      </w:r>
    </w:p>
    <w:tbl>
      <w:tblPr>
        <w:tblW w:w="5109" w:type="pct"/>
        <w:tblLook w:val="04A0" w:firstRow="1" w:lastRow="0" w:firstColumn="1" w:lastColumn="0" w:noHBand="0" w:noVBand="1"/>
      </w:tblPr>
      <w:tblGrid>
        <w:gridCol w:w="1157"/>
        <w:gridCol w:w="2750"/>
        <w:gridCol w:w="1116"/>
        <w:gridCol w:w="1122"/>
        <w:gridCol w:w="1154"/>
        <w:gridCol w:w="12"/>
        <w:gridCol w:w="1156"/>
        <w:gridCol w:w="8"/>
        <w:gridCol w:w="1015"/>
      </w:tblGrid>
      <w:tr w:rsidR="00D24F77" w:rsidRPr="00D24F77" w14:paraId="0BAAD9DB" w14:textId="77777777" w:rsidTr="001B6AE2">
        <w:trPr>
          <w:trHeight w:val="375"/>
          <w:tblHeader/>
        </w:trPr>
        <w:tc>
          <w:tcPr>
            <w:tcW w:w="61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4D06A1" w14:textId="77777777" w:rsidR="009E2B63" w:rsidRPr="00D24F77" w:rsidRDefault="009E2B63" w:rsidP="00BF0A6F">
            <w:pPr>
              <w:spacing w:before="120"/>
              <w:jc w:val="center"/>
              <w:rPr>
                <w:b/>
                <w:bCs/>
              </w:rPr>
            </w:pPr>
            <w:r w:rsidRPr="00D24F77">
              <w:rPr>
                <w:b/>
                <w:bCs/>
              </w:rPr>
              <w:t>Mã MH, MĐ</w:t>
            </w:r>
          </w:p>
        </w:tc>
        <w:tc>
          <w:tcPr>
            <w:tcW w:w="144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041A9F" w14:textId="77777777" w:rsidR="009E2B63" w:rsidRPr="00D24F77" w:rsidRDefault="009E2B63" w:rsidP="00BF0A6F">
            <w:pPr>
              <w:spacing w:before="120"/>
              <w:jc w:val="center"/>
              <w:rPr>
                <w:b/>
                <w:bCs/>
              </w:rPr>
            </w:pPr>
            <w:r w:rsidRPr="00D24F77">
              <w:rPr>
                <w:b/>
                <w:bCs/>
              </w:rPr>
              <w:t>Tên môn học, mô đun</w:t>
            </w:r>
          </w:p>
        </w:tc>
        <w:tc>
          <w:tcPr>
            <w:tcW w:w="58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7DF35C" w14:textId="77777777" w:rsidR="009E2B63" w:rsidRPr="00D24F77" w:rsidRDefault="009E2B63" w:rsidP="00BF0A6F">
            <w:pPr>
              <w:spacing w:before="120"/>
              <w:jc w:val="center"/>
              <w:rPr>
                <w:b/>
                <w:bCs/>
              </w:rPr>
            </w:pPr>
            <w:r w:rsidRPr="00D24F77">
              <w:rPr>
                <w:b/>
                <w:bCs/>
              </w:rPr>
              <w:t>Số tín chỉ (*)</w:t>
            </w:r>
          </w:p>
        </w:tc>
        <w:tc>
          <w:tcPr>
            <w:tcW w:w="2354" w:type="pct"/>
            <w:gridSpan w:val="6"/>
            <w:tcBorders>
              <w:top w:val="single" w:sz="4" w:space="0" w:color="auto"/>
              <w:left w:val="nil"/>
              <w:bottom w:val="single" w:sz="4" w:space="0" w:color="auto"/>
              <w:right w:val="single" w:sz="4" w:space="0" w:color="auto"/>
            </w:tcBorders>
            <w:shd w:val="clear" w:color="auto" w:fill="auto"/>
            <w:vAlign w:val="center"/>
            <w:hideMark/>
          </w:tcPr>
          <w:p w14:paraId="1BEDC4FD" w14:textId="77777777" w:rsidR="009E2B63" w:rsidRPr="00D24F77" w:rsidRDefault="009E2B63" w:rsidP="00BF0A6F">
            <w:pPr>
              <w:spacing w:before="120"/>
              <w:jc w:val="center"/>
              <w:rPr>
                <w:b/>
                <w:bCs/>
              </w:rPr>
            </w:pPr>
            <w:r w:rsidRPr="00D24F77">
              <w:rPr>
                <w:b/>
                <w:bCs/>
              </w:rPr>
              <w:t>Thời gian học tập (giờ)</w:t>
            </w:r>
          </w:p>
        </w:tc>
      </w:tr>
      <w:tr w:rsidR="00D24F77" w:rsidRPr="00D24F77" w14:paraId="08802643" w14:textId="77777777" w:rsidTr="001B6AE2">
        <w:trPr>
          <w:trHeight w:val="375"/>
          <w:tblHeader/>
        </w:trPr>
        <w:tc>
          <w:tcPr>
            <w:tcW w:w="610" w:type="pct"/>
            <w:vMerge/>
            <w:tcBorders>
              <w:top w:val="single" w:sz="4" w:space="0" w:color="auto"/>
              <w:left w:val="single" w:sz="4" w:space="0" w:color="auto"/>
              <w:bottom w:val="single" w:sz="4" w:space="0" w:color="auto"/>
              <w:right w:val="single" w:sz="4" w:space="0" w:color="auto"/>
            </w:tcBorders>
            <w:vAlign w:val="center"/>
            <w:hideMark/>
          </w:tcPr>
          <w:p w14:paraId="34746606" w14:textId="77777777" w:rsidR="009E2B63" w:rsidRPr="00D24F77" w:rsidRDefault="009E2B63" w:rsidP="00BF0A6F">
            <w:pPr>
              <w:spacing w:before="120"/>
              <w:rPr>
                <w:b/>
                <w:bCs/>
              </w:rPr>
            </w:pPr>
          </w:p>
        </w:tc>
        <w:tc>
          <w:tcPr>
            <w:tcW w:w="1449" w:type="pct"/>
            <w:vMerge/>
            <w:tcBorders>
              <w:top w:val="single" w:sz="4" w:space="0" w:color="auto"/>
              <w:left w:val="single" w:sz="4" w:space="0" w:color="auto"/>
              <w:bottom w:val="single" w:sz="4" w:space="0" w:color="auto"/>
              <w:right w:val="single" w:sz="4" w:space="0" w:color="auto"/>
            </w:tcBorders>
            <w:vAlign w:val="center"/>
            <w:hideMark/>
          </w:tcPr>
          <w:p w14:paraId="707AC83F" w14:textId="77777777" w:rsidR="009E2B63" w:rsidRPr="00D24F77" w:rsidRDefault="009E2B63" w:rsidP="00BF0A6F">
            <w:pPr>
              <w:spacing w:before="120"/>
              <w:rPr>
                <w:b/>
                <w:bCs/>
              </w:rPr>
            </w:pPr>
          </w:p>
        </w:tc>
        <w:tc>
          <w:tcPr>
            <w:tcW w:w="588" w:type="pct"/>
            <w:vMerge/>
            <w:tcBorders>
              <w:top w:val="single" w:sz="4" w:space="0" w:color="auto"/>
              <w:left w:val="single" w:sz="4" w:space="0" w:color="auto"/>
              <w:bottom w:val="single" w:sz="4" w:space="0" w:color="auto"/>
              <w:right w:val="single" w:sz="4" w:space="0" w:color="auto"/>
            </w:tcBorders>
            <w:vAlign w:val="center"/>
            <w:hideMark/>
          </w:tcPr>
          <w:p w14:paraId="31611173" w14:textId="77777777" w:rsidR="009E2B63" w:rsidRPr="00D24F77" w:rsidRDefault="009E2B63" w:rsidP="00BF0A6F">
            <w:pPr>
              <w:spacing w:before="120"/>
              <w:rPr>
                <w:b/>
                <w:bCs/>
              </w:rPr>
            </w:pPr>
          </w:p>
        </w:tc>
        <w:tc>
          <w:tcPr>
            <w:tcW w:w="591" w:type="pct"/>
            <w:vMerge w:val="restart"/>
            <w:tcBorders>
              <w:top w:val="nil"/>
              <w:left w:val="single" w:sz="4" w:space="0" w:color="auto"/>
              <w:bottom w:val="single" w:sz="4" w:space="0" w:color="auto"/>
              <w:right w:val="single" w:sz="4" w:space="0" w:color="auto"/>
            </w:tcBorders>
            <w:shd w:val="clear" w:color="auto" w:fill="auto"/>
            <w:vAlign w:val="center"/>
            <w:hideMark/>
          </w:tcPr>
          <w:p w14:paraId="73E7264A" w14:textId="77777777" w:rsidR="009E2B63" w:rsidRPr="00D24F77" w:rsidRDefault="009E2B63" w:rsidP="00BF0A6F">
            <w:pPr>
              <w:spacing w:before="120"/>
              <w:jc w:val="center"/>
            </w:pPr>
            <w:r w:rsidRPr="00D24F77">
              <w:t>Tổng số</w:t>
            </w:r>
          </w:p>
        </w:tc>
        <w:tc>
          <w:tcPr>
            <w:tcW w:w="1762" w:type="pct"/>
            <w:gridSpan w:val="5"/>
            <w:tcBorders>
              <w:top w:val="single" w:sz="4" w:space="0" w:color="auto"/>
              <w:left w:val="nil"/>
              <w:bottom w:val="single" w:sz="4" w:space="0" w:color="auto"/>
              <w:right w:val="single" w:sz="4" w:space="0" w:color="auto"/>
            </w:tcBorders>
            <w:shd w:val="clear" w:color="auto" w:fill="auto"/>
            <w:vAlign w:val="center"/>
            <w:hideMark/>
          </w:tcPr>
          <w:p w14:paraId="05B4E9F6" w14:textId="77777777" w:rsidR="009E2B63" w:rsidRPr="00D24F77" w:rsidRDefault="009E2B63" w:rsidP="00BF0A6F">
            <w:pPr>
              <w:spacing w:before="120"/>
              <w:jc w:val="center"/>
            </w:pPr>
            <w:r w:rsidRPr="00D24F77">
              <w:t>Trong đó</w:t>
            </w:r>
          </w:p>
        </w:tc>
      </w:tr>
      <w:tr w:rsidR="00D24F77" w:rsidRPr="00D24F77" w14:paraId="0C0486FD" w14:textId="77777777" w:rsidTr="001B6AE2">
        <w:trPr>
          <w:trHeight w:val="1500"/>
          <w:tblHeader/>
        </w:trPr>
        <w:tc>
          <w:tcPr>
            <w:tcW w:w="610" w:type="pct"/>
            <w:vMerge/>
            <w:tcBorders>
              <w:top w:val="single" w:sz="4" w:space="0" w:color="auto"/>
              <w:left w:val="single" w:sz="4" w:space="0" w:color="auto"/>
              <w:bottom w:val="single" w:sz="4" w:space="0" w:color="auto"/>
              <w:right w:val="single" w:sz="4" w:space="0" w:color="auto"/>
            </w:tcBorders>
            <w:vAlign w:val="center"/>
            <w:hideMark/>
          </w:tcPr>
          <w:p w14:paraId="37488C0B" w14:textId="77777777" w:rsidR="009E2B63" w:rsidRPr="00D24F77" w:rsidRDefault="009E2B63" w:rsidP="00BF0A6F">
            <w:pPr>
              <w:spacing w:before="120"/>
              <w:rPr>
                <w:b/>
                <w:bCs/>
              </w:rPr>
            </w:pPr>
          </w:p>
        </w:tc>
        <w:tc>
          <w:tcPr>
            <w:tcW w:w="1449" w:type="pct"/>
            <w:vMerge/>
            <w:tcBorders>
              <w:top w:val="single" w:sz="4" w:space="0" w:color="auto"/>
              <w:left w:val="single" w:sz="4" w:space="0" w:color="auto"/>
              <w:bottom w:val="single" w:sz="4" w:space="0" w:color="auto"/>
              <w:right w:val="single" w:sz="4" w:space="0" w:color="auto"/>
            </w:tcBorders>
            <w:vAlign w:val="center"/>
            <w:hideMark/>
          </w:tcPr>
          <w:p w14:paraId="75314235" w14:textId="77777777" w:rsidR="009E2B63" w:rsidRPr="00D24F77" w:rsidRDefault="009E2B63" w:rsidP="00BF0A6F">
            <w:pPr>
              <w:spacing w:before="120"/>
              <w:rPr>
                <w:b/>
                <w:bCs/>
              </w:rPr>
            </w:pPr>
          </w:p>
        </w:tc>
        <w:tc>
          <w:tcPr>
            <w:tcW w:w="588" w:type="pct"/>
            <w:vMerge/>
            <w:tcBorders>
              <w:top w:val="single" w:sz="4" w:space="0" w:color="auto"/>
              <w:left w:val="single" w:sz="4" w:space="0" w:color="auto"/>
              <w:bottom w:val="single" w:sz="4" w:space="0" w:color="auto"/>
              <w:right w:val="single" w:sz="4" w:space="0" w:color="auto"/>
            </w:tcBorders>
            <w:vAlign w:val="center"/>
            <w:hideMark/>
          </w:tcPr>
          <w:p w14:paraId="7DC5DEA4" w14:textId="77777777" w:rsidR="009E2B63" w:rsidRPr="00D24F77" w:rsidRDefault="009E2B63" w:rsidP="00BF0A6F">
            <w:pPr>
              <w:spacing w:before="120"/>
              <w:rPr>
                <w:b/>
                <w:bCs/>
              </w:rPr>
            </w:pPr>
          </w:p>
        </w:tc>
        <w:tc>
          <w:tcPr>
            <w:tcW w:w="591" w:type="pct"/>
            <w:vMerge/>
            <w:tcBorders>
              <w:top w:val="nil"/>
              <w:left w:val="single" w:sz="4" w:space="0" w:color="auto"/>
              <w:bottom w:val="single" w:sz="4" w:space="0" w:color="auto"/>
              <w:right w:val="single" w:sz="4" w:space="0" w:color="auto"/>
            </w:tcBorders>
            <w:vAlign w:val="center"/>
            <w:hideMark/>
          </w:tcPr>
          <w:p w14:paraId="2AFB2F4B" w14:textId="77777777" w:rsidR="009E2B63" w:rsidRPr="00D24F77" w:rsidRDefault="009E2B63" w:rsidP="00BF0A6F">
            <w:pPr>
              <w:spacing w:before="120"/>
            </w:pPr>
          </w:p>
        </w:tc>
        <w:tc>
          <w:tcPr>
            <w:tcW w:w="608" w:type="pct"/>
            <w:tcBorders>
              <w:top w:val="nil"/>
              <w:left w:val="nil"/>
              <w:bottom w:val="single" w:sz="4" w:space="0" w:color="auto"/>
              <w:right w:val="single" w:sz="4" w:space="0" w:color="auto"/>
            </w:tcBorders>
            <w:shd w:val="clear" w:color="auto" w:fill="auto"/>
            <w:vAlign w:val="center"/>
            <w:hideMark/>
          </w:tcPr>
          <w:p w14:paraId="01521183" w14:textId="77777777" w:rsidR="009E2B63" w:rsidRPr="00D24F77" w:rsidRDefault="009E2B63" w:rsidP="00BF0A6F">
            <w:pPr>
              <w:spacing w:before="120"/>
              <w:jc w:val="center"/>
            </w:pPr>
            <w:r w:rsidRPr="00D24F77">
              <w:t>Lý thuyết</w:t>
            </w:r>
          </w:p>
        </w:tc>
        <w:tc>
          <w:tcPr>
            <w:tcW w:w="615" w:type="pct"/>
            <w:gridSpan w:val="2"/>
            <w:tcBorders>
              <w:top w:val="nil"/>
              <w:left w:val="nil"/>
              <w:bottom w:val="single" w:sz="4" w:space="0" w:color="auto"/>
              <w:right w:val="single" w:sz="4" w:space="0" w:color="auto"/>
            </w:tcBorders>
            <w:shd w:val="clear" w:color="auto" w:fill="auto"/>
            <w:vAlign w:val="center"/>
            <w:hideMark/>
          </w:tcPr>
          <w:p w14:paraId="44768A15" w14:textId="77777777" w:rsidR="009E2B63" w:rsidRPr="00D24F77" w:rsidRDefault="009E2B63" w:rsidP="00BF0A6F">
            <w:pPr>
              <w:spacing w:before="120"/>
              <w:jc w:val="center"/>
            </w:pPr>
            <w:r w:rsidRPr="00D24F77">
              <w:t>Thực hành/ thực tập/ thí nghiệm/ bài tập/ thảo luận</w:t>
            </w:r>
          </w:p>
        </w:tc>
        <w:tc>
          <w:tcPr>
            <w:tcW w:w="539" w:type="pct"/>
            <w:gridSpan w:val="2"/>
            <w:tcBorders>
              <w:top w:val="nil"/>
              <w:left w:val="nil"/>
              <w:bottom w:val="single" w:sz="4" w:space="0" w:color="auto"/>
              <w:right w:val="single" w:sz="4" w:space="0" w:color="auto"/>
            </w:tcBorders>
            <w:shd w:val="clear" w:color="auto" w:fill="auto"/>
            <w:vAlign w:val="center"/>
            <w:hideMark/>
          </w:tcPr>
          <w:p w14:paraId="129C2A04" w14:textId="77777777" w:rsidR="009E2B63" w:rsidRPr="00D24F77" w:rsidRDefault="009E2B63" w:rsidP="00BF0A6F">
            <w:pPr>
              <w:spacing w:before="120"/>
              <w:jc w:val="center"/>
            </w:pPr>
            <w:r w:rsidRPr="00D24F77">
              <w:t>Kiểm tra</w:t>
            </w:r>
          </w:p>
        </w:tc>
      </w:tr>
      <w:tr w:rsidR="00B508DC" w:rsidRPr="00D24F77" w14:paraId="41CB317B" w14:textId="77777777" w:rsidTr="001B6AE2">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24BB5FD8" w14:textId="77777777" w:rsidR="00B508DC" w:rsidRPr="00D24F77" w:rsidRDefault="00B508DC" w:rsidP="00B508DC">
            <w:pPr>
              <w:spacing w:before="120"/>
              <w:jc w:val="center"/>
              <w:rPr>
                <w:b/>
                <w:bCs/>
              </w:rPr>
            </w:pPr>
            <w:r w:rsidRPr="00D24F77">
              <w:rPr>
                <w:b/>
                <w:bCs/>
              </w:rPr>
              <w:t>I</w:t>
            </w:r>
          </w:p>
        </w:tc>
        <w:tc>
          <w:tcPr>
            <w:tcW w:w="1449" w:type="pct"/>
            <w:tcBorders>
              <w:top w:val="nil"/>
              <w:left w:val="nil"/>
              <w:bottom w:val="single" w:sz="4" w:space="0" w:color="auto"/>
              <w:right w:val="single" w:sz="4" w:space="0" w:color="auto"/>
            </w:tcBorders>
            <w:shd w:val="clear" w:color="auto" w:fill="auto"/>
            <w:vAlign w:val="center"/>
            <w:hideMark/>
          </w:tcPr>
          <w:p w14:paraId="4358A355" w14:textId="77777777" w:rsidR="00B508DC" w:rsidRPr="00D24F77" w:rsidRDefault="00B508DC" w:rsidP="00B508DC">
            <w:pPr>
              <w:spacing w:before="120"/>
              <w:rPr>
                <w:b/>
                <w:bCs/>
              </w:rPr>
            </w:pPr>
            <w:r w:rsidRPr="00D24F77">
              <w:rPr>
                <w:b/>
                <w:bCs/>
              </w:rPr>
              <w:t>Các môn học chung</w:t>
            </w:r>
          </w:p>
        </w:tc>
        <w:tc>
          <w:tcPr>
            <w:tcW w:w="588" w:type="pct"/>
            <w:tcBorders>
              <w:top w:val="nil"/>
              <w:left w:val="nil"/>
              <w:bottom w:val="single" w:sz="8" w:space="0" w:color="auto"/>
              <w:right w:val="single" w:sz="8" w:space="0" w:color="auto"/>
            </w:tcBorders>
            <w:shd w:val="clear" w:color="000000" w:fill="FFFFFF"/>
            <w:vAlign w:val="center"/>
            <w:hideMark/>
          </w:tcPr>
          <w:p w14:paraId="3A7EC0C2" w14:textId="35E65A73" w:rsidR="00B508DC" w:rsidRPr="00B508DC" w:rsidRDefault="00B508DC" w:rsidP="00B508DC">
            <w:pPr>
              <w:spacing w:before="120"/>
              <w:jc w:val="center"/>
              <w:rPr>
                <w:b/>
                <w:bCs/>
              </w:rPr>
            </w:pPr>
            <w:r w:rsidRPr="00B508DC">
              <w:rPr>
                <w:b/>
                <w:bCs/>
              </w:rPr>
              <w:t>8</w:t>
            </w:r>
          </w:p>
        </w:tc>
        <w:tc>
          <w:tcPr>
            <w:tcW w:w="591" w:type="pct"/>
            <w:tcBorders>
              <w:top w:val="nil"/>
              <w:left w:val="nil"/>
              <w:bottom w:val="single" w:sz="8" w:space="0" w:color="auto"/>
              <w:right w:val="single" w:sz="8" w:space="0" w:color="auto"/>
            </w:tcBorders>
            <w:shd w:val="clear" w:color="000000" w:fill="FFFFFF"/>
            <w:vAlign w:val="center"/>
            <w:hideMark/>
          </w:tcPr>
          <w:p w14:paraId="2BB593E4" w14:textId="75817E6E" w:rsidR="00B508DC" w:rsidRPr="00B508DC" w:rsidRDefault="00B508DC" w:rsidP="00B508DC">
            <w:pPr>
              <w:spacing w:before="120"/>
              <w:jc w:val="center"/>
              <w:rPr>
                <w:b/>
                <w:bCs/>
              </w:rPr>
            </w:pPr>
            <w:r w:rsidRPr="00B508DC">
              <w:rPr>
                <w:b/>
                <w:bCs/>
              </w:rPr>
              <w:t>180</w:t>
            </w:r>
          </w:p>
        </w:tc>
        <w:tc>
          <w:tcPr>
            <w:tcW w:w="608" w:type="pct"/>
            <w:tcBorders>
              <w:top w:val="nil"/>
              <w:left w:val="nil"/>
              <w:bottom w:val="single" w:sz="8" w:space="0" w:color="auto"/>
              <w:right w:val="single" w:sz="8" w:space="0" w:color="auto"/>
            </w:tcBorders>
            <w:shd w:val="clear" w:color="000000" w:fill="FFFFFF"/>
            <w:vAlign w:val="center"/>
            <w:hideMark/>
          </w:tcPr>
          <w:p w14:paraId="6FF75B41" w14:textId="2FFAC403" w:rsidR="00B508DC" w:rsidRPr="00B508DC" w:rsidRDefault="00B508DC" w:rsidP="00B508DC">
            <w:pPr>
              <w:spacing w:before="120"/>
              <w:jc w:val="center"/>
              <w:rPr>
                <w:b/>
                <w:bCs/>
              </w:rPr>
            </w:pPr>
            <w:r w:rsidRPr="00B508DC">
              <w:rPr>
                <w:b/>
                <w:bCs/>
              </w:rPr>
              <w:t>79</w:t>
            </w:r>
          </w:p>
        </w:tc>
        <w:tc>
          <w:tcPr>
            <w:tcW w:w="615" w:type="pct"/>
            <w:gridSpan w:val="2"/>
            <w:tcBorders>
              <w:top w:val="nil"/>
              <w:left w:val="nil"/>
              <w:bottom w:val="single" w:sz="8" w:space="0" w:color="auto"/>
              <w:right w:val="single" w:sz="8" w:space="0" w:color="auto"/>
            </w:tcBorders>
            <w:shd w:val="clear" w:color="000000" w:fill="FFFFFF"/>
            <w:vAlign w:val="center"/>
            <w:hideMark/>
          </w:tcPr>
          <w:p w14:paraId="7F74CD1D" w14:textId="7052B9BF" w:rsidR="00B508DC" w:rsidRPr="00B508DC" w:rsidRDefault="00B508DC" w:rsidP="00B508DC">
            <w:pPr>
              <w:spacing w:before="120"/>
              <w:jc w:val="center"/>
              <w:rPr>
                <w:b/>
                <w:bCs/>
              </w:rPr>
            </w:pPr>
            <w:r w:rsidRPr="00B508DC">
              <w:rPr>
                <w:b/>
                <w:bCs/>
              </w:rPr>
              <w:t>90</w:t>
            </w:r>
          </w:p>
        </w:tc>
        <w:tc>
          <w:tcPr>
            <w:tcW w:w="539" w:type="pct"/>
            <w:gridSpan w:val="2"/>
            <w:tcBorders>
              <w:top w:val="nil"/>
              <w:left w:val="nil"/>
              <w:bottom w:val="single" w:sz="8" w:space="0" w:color="auto"/>
              <w:right w:val="single" w:sz="8" w:space="0" w:color="auto"/>
            </w:tcBorders>
            <w:shd w:val="clear" w:color="000000" w:fill="FFFFFF"/>
            <w:vAlign w:val="center"/>
            <w:hideMark/>
          </w:tcPr>
          <w:p w14:paraId="3EEDBF28" w14:textId="6F05F1D0" w:rsidR="00B508DC" w:rsidRPr="00B508DC" w:rsidRDefault="00B508DC" w:rsidP="00B508DC">
            <w:pPr>
              <w:spacing w:before="120"/>
              <w:jc w:val="center"/>
              <w:rPr>
                <w:b/>
                <w:bCs/>
              </w:rPr>
            </w:pPr>
            <w:r w:rsidRPr="00B508DC">
              <w:rPr>
                <w:b/>
                <w:bCs/>
              </w:rPr>
              <w:t>11</w:t>
            </w:r>
          </w:p>
        </w:tc>
      </w:tr>
      <w:tr w:rsidR="00B508DC" w:rsidRPr="00D24F77" w14:paraId="5E13C5DB" w14:textId="77777777" w:rsidTr="001B6AE2">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2B360E42" w14:textId="2D5017B7" w:rsidR="00B508DC" w:rsidRPr="00D24F77" w:rsidRDefault="00B508DC" w:rsidP="00B508DC">
            <w:pPr>
              <w:spacing w:before="120"/>
              <w:jc w:val="center"/>
            </w:pPr>
            <w:r w:rsidRPr="00D24F77">
              <w:t>MH 01</w:t>
            </w:r>
          </w:p>
        </w:tc>
        <w:tc>
          <w:tcPr>
            <w:tcW w:w="1449" w:type="pct"/>
            <w:tcBorders>
              <w:top w:val="nil"/>
              <w:left w:val="nil"/>
              <w:bottom w:val="single" w:sz="4" w:space="0" w:color="auto"/>
              <w:right w:val="single" w:sz="4" w:space="0" w:color="auto"/>
            </w:tcBorders>
            <w:shd w:val="clear" w:color="auto" w:fill="auto"/>
            <w:vAlign w:val="center"/>
            <w:hideMark/>
          </w:tcPr>
          <w:p w14:paraId="53CDB3E5" w14:textId="4CABCA1F" w:rsidR="00B508DC" w:rsidRPr="00D24F77" w:rsidRDefault="00B508DC" w:rsidP="00B508DC">
            <w:pPr>
              <w:spacing w:before="120"/>
            </w:pPr>
            <w:r w:rsidRPr="00D24F77">
              <w:t>Giáo dục chính trị</w:t>
            </w:r>
          </w:p>
        </w:tc>
        <w:tc>
          <w:tcPr>
            <w:tcW w:w="588" w:type="pct"/>
            <w:tcBorders>
              <w:top w:val="nil"/>
              <w:left w:val="nil"/>
              <w:bottom w:val="single" w:sz="8" w:space="0" w:color="auto"/>
              <w:right w:val="single" w:sz="8" w:space="0" w:color="auto"/>
            </w:tcBorders>
            <w:shd w:val="clear" w:color="auto" w:fill="auto"/>
            <w:vAlign w:val="center"/>
            <w:hideMark/>
          </w:tcPr>
          <w:p w14:paraId="157B41B2" w14:textId="64323FEA" w:rsidR="00B508DC" w:rsidRPr="00B508DC" w:rsidRDefault="00B508DC" w:rsidP="00B508DC">
            <w:pPr>
              <w:spacing w:before="120"/>
              <w:jc w:val="center"/>
            </w:pPr>
            <w:r w:rsidRPr="00B508DC">
              <w:t>2</w:t>
            </w:r>
          </w:p>
        </w:tc>
        <w:tc>
          <w:tcPr>
            <w:tcW w:w="591" w:type="pct"/>
            <w:tcBorders>
              <w:top w:val="nil"/>
              <w:left w:val="nil"/>
              <w:bottom w:val="single" w:sz="8" w:space="0" w:color="auto"/>
              <w:right w:val="single" w:sz="8" w:space="0" w:color="auto"/>
            </w:tcBorders>
            <w:shd w:val="clear" w:color="auto" w:fill="auto"/>
            <w:noWrap/>
            <w:vAlign w:val="center"/>
            <w:hideMark/>
          </w:tcPr>
          <w:p w14:paraId="3493F38D" w14:textId="5F615751" w:rsidR="00B508DC" w:rsidRPr="00B508DC" w:rsidRDefault="00B508DC" w:rsidP="00B508DC">
            <w:pPr>
              <w:spacing w:before="120"/>
              <w:jc w:val="center"/>
            </w:pPr>
            <w:r w:rsidRPr="00B508DC">
              <w:t>45</w:t>
            </w:r>
          </w:p>
        </w:tc>
        <w:tc>
          <w:tcPr>
            <w:tcW w:w="608" w:type="pct"/>
            <w:tcBorders>
              <w:top w:val="nil"/>
              <w:left w:val="nil"/>
              <w:bottom w:val="single" w:sz="8" w:space="0" w:color="auto"/>
              <w:right w:val="single" w:sz="8" w:space="0" w:color="auto"/>
            </w:tcBorders>
            <w:shd w:val="clear" w:color="auto" w:fill="auto"/>
            <w:vAlign w:val="center"/>
            <w:hideMark/>
          </w:tcPr>
          <w:p w14:paraId="2AF3304E" w14:textId="57913EA0" w:rsidR="00B508DC" w:rsidRPr="00B508DC" w:rsidRDefault="00B508DC" w:rsidP="00B508DC">
            <w:pPr>
              <w:spacing w:before="120"/>
              <w:jc w:val="center"/>
            </w:pPr>
            <w:r w:rsidRPr="00B508DC">
              <w:t>27</w:t>
            </w:r>
          </w:p>
        </w:tc>
        <w:tc>
          <w:tcPr>
            <w:tcW w:w="615" w:type="pct"/>
            <w:gridSpan w:val="2"/>
            <w:tcBorders>
              <w:top w:val="nil"/>
              <w:left w:val="nil"/>
              <w:bottom w:val="single" w:sz="8" w:space="0" w:color="auto"/>
              <w:right w:val="single" w:sz="8" w:space="0" w:color="auto"/>
            </w:tcBorders>
            <w:shd w:val="clear" w:color="auto" w:fill="auto"/>
            <w:vAlign w:val="center"/>
            <w:hideMark/>
          </w:tcPr>
          <w:p w14:paraId="4E90F022" w14:textId="2EC5129C" w:rsidR="00B508DC" w:rsidRPr="00B508DC" w:rsidRDefault="00B508DC" w:rsidP="00B508DC">
            <w:pPr>
              <w:spacing w:before="120"/>
              <w:jc w:val="center"/>
            </w:pPr>
            <w:r w:rsidRPr="00B508DC">
              <w:t>15</w:t>
            </w:r>
          </w:p>
        </w:tc>
        <w:tc>
          <w:tcPr>
            <w:tcW w:w="539" w:type="pct"/>
            <w:gridSpan w:val="2"/>
            <w:tcBorders>
              <w:top w:val="nil"/>
              <w:left w:val="nil"/>
              <w:bottom w:val="single" w:sz="8" w:space="0" w:color="auto"/>
              <w:right w:val="single" w:sz="8" w:space="0" w:color="auto"/>
            </w:tcBorders>
            <w:shd w:val="clear" w:color="auto" w:fill="auto"/>
            <w:noWrap/>
            <w:vAlign w:val="center"/>
            <w:hideMark/>
          </w:tcPr>
          <w:p w14:paraId="2959335A" w14:textId="78785A79" w:rsidR="00B508DC" w:rsidRPr="00B508DC" w:rsidRDefault="00B508DC" w:rsidP="00B508DC">
            <w:pPr>
              <w:spacing w:before="120"/>
              <w:jc w:val="center"/>
            </w:pPr>
            <w:r w:rsidRPr="00B508DC">
              <w:t>3</w:t>
            </w:r>
          </w:p>
        </w:tc>
      </w:tr>
      <w:tr w:rsidR="00B508DC" w:rsidRPr="00D24F77" w14:paraId="646A0778" w14:textId="77777777" w:rsidTr="001B6AE2">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379A4B4F" w14:textId="146ABFFE" w:rsidR="00B508DC" w:rsidRPr="00D24F77" w:rsidRDefault="00B508DC" w:rsidP="00B508DC">
            <w:pPr>
              <w:spacing w:before="120"/>
              <w:jc w:val="center"/>
            </w:pPr>
            <w:r w:rsidRPr="00D24F77">
              <w:t>MH 02</w:t>
            </w:r>
          </w:p>
        </w:tc>
        <w:tc>
          <w:tcPr>
            <w:tcW w:w="1449" w:type="pct"/>
            <w:tcBorders>
              <w:top w:val="nil"/>
              <w:left w:val="nil"/>
              <w:bottom w:val="single" w:sz="4" w:space="0" w:color="auto"/>
              <w:right w:val="single" w:sz="4" w:space="0" w:color="auto"/>
            </w:tcBorders>
            <w:shd w:val="clear" w:color="auto" w:fill="auto"/>
            <w:vAlign w:val="center"/>
            <w:hideMark/>
          </w:tcPr>
          <w:p w14:paraId="3547ECFE" w14:textId="5D2BA7C0" w:rsidR="00B508DC" w:rsidRPr="00D24F77" w:rsidRDefault="00B508DC" w:rsidP="00B508DC">
            <w:pPr>
              <w:spacing w:before="120"/>
            </w:pPr>
            <w:r w:rsidRPr="00D24F77">
              <w:t>Pháp luật</w:t>
            </w:r>
          </w:p>
        </w:tc>
        <w:tc>
          <w:tcPr>
            <w:tcW w:w="588" w:type="pct"/>
            <w:tcBorders>
              <w:top w:val="nil"/>
              <w:left w:val="nil"/>
              <w:bottom w:val="single" w:sz="8" w:space="0" w:color="auto"/>
              <w:right w:val="single" w:sz="8" w:space="0" w:color="auto"/>
            </w:tcBorders>
            <w:shd w:val="clear" w:color="auto" w:fill="auto"/>
            <w:vAlign w:val="center"/>
            <w:hideMark/>
          </w:tcPr>
          <w:p w14:paraId="235B9734" w14:textId="28A759F1" w:rsidR="00B508DC" w:rsidRPr="00B508DC" w:rsidRDefault="00B508DC" w:rsidP="00B508DC">
            <w:pPr>
              <w:spacing w:before="120"/>
              <w:jc w:val="center"/>
            </w:pPr>
            <w:r w:rsidRPr="00B508DC">
              <w:t>1</w:t>
            </w:r>
          </w:p>
        </w:tc>
        <w:tc>
          <w:tcPr>
            <w:tcW w:w="591" w:type="pct"/>
            <w:tcBorders>
              <w:top w:val="nil"/>
              <w:left w:val="nil"/>
              <w:bottom w:val="single" w:sz="8" w:space="0" w:color="auto"/>
              <w:right w:val="single" w:sz="8" w:space="0" w:color="auto"/>
            </w:tcBorders>
            <w:shd w:val="clear" w:color="auto" w:fill="auto"/>
            <w:noWrap/>
            <w:vAlign w:val="center"/>
            <w:hideMark/>
          </w:tcPr>
          <w:p w14:paraId="0BC471F2" w14:textId="1ADE013A" w:rsidR="00B508DC" w:rsidRPr="00B508DC" w:rsidRDefault="00B508DC" w:rsidP="00B508DC">
            <w:pPr>
              <w:spacing w:before="120"/>
              <w:jc w:val="center"/>
            </w:pPr>
            <w:r w:rsidRPr="00B508DC">
              <w:t>15</w:t>
            </w:r>
          </w:p>
        </w:tc>
        <w:tc>
          <w:tcPr>
            <w:tcW w:w="608" w:type="pct"/>
            <w:tcBorders>
              <w:top w:val="nil"/>
              <w:left w:val="nil"/>
              <w:bottom w:val="single" w:sz="8" w:space="0" w:color="auto"/>
              <w:right w:val="single" w:sz="8" w:space="0" w:color="auto"/>
            </w:tcBorders>
            <w:shd w:val="clear" w:color="auto" w:fill="auto"/>
            <w:vAlign w:val="center"/>
            <w:hideMark/>
          </w:tcPr>
          <w:p w14:paraId="0A541268" w14:textId="5BF912F8" w:rsidR="00B508DC" w:rsidRPr="00B508DC" w:rsidRDefault="00B508DC" w:rsidP="00B508DC">
            <w:pPr>
              <w:spacing w:before="120"/>
              <w:jc w:val="center"/>
            </w:pPr>
            <w:r w:rsidRPr="00B508DC">
              <w:t>9</w:t>
            </w:r>
          </w:p>
        </w:tc>
        <w:tc>
          <w:tcPr>
            <w:tcW w:w="615" w:type="pct"/>
            <w:gridSpan w:val="2"/>
            <w:tcBorders>
              <w:top w:val="nil"/>
              <w:left w:val="nil"/>
              <w:bottom w:val="single" w:sz="8" w:space="0" w:color="auto"/>
              <w:right w:val="single" w:sz="8" w:space="0" w:color="auto"/>
            </w:tcBorders>
            <w:shd w:val="clear" w:color="auto" w:fill="auto"/>
            <w:vAlign w:val="center"/>
            <w:hideMark/>
          </w:tcPr>
          <w:p w14:paraId="5652C9D1" w14:textId="746C8488" w:rsidR="00B508DC" w:rsidRPr="00B508DC" w:rsidRDefault="00B508DC" w:rsidP="00B508DC">
            <w:pPr>
              <w:spacing w:before="120"/>
              <w:jc w:val="center"/>
            </w:pPr>
            <w:r w:rsidRPr="00B508DC">
              <w:t>5</w:t>
            </w:r>
          </w:p>
        </w:tc>
        <w:tc>
          <w:tcPr>
            <w:tcW w:w="539" w:type="pct"/>
            <w:gridSpan w:val="2"/>
            <w:tcBorders>
              <w:top w:val="nil"/>
              <w:left w:val="nil"/>
              <w:bottom w:val="single" w:sz="8" w:space="0" w:color="auto"/>
              <w:right w:val="single" w:sz="8" w:space="0" w:color="auto"/>
            </w:tcBorders>
            <w:shd w:val="clear" w:color="auto" w:fill="auto"/>
            <w:noWrap/>
            <w:vAlign w:val="center"/>
            <w:hideMark/>
          </w:tcPr>
          <w:p w14:paraId="41152CF2" w14:textId="6980BF63" w:rsidR="00B508DC" w:rsidRPr="00B508DC" w:rsidRDefault="00B508DC" w:rsidP="00B508DC">
            <w:pPr>
              <w:spacing w:before="120"/>
              <w:jc w:val="center"/>
            </w:pPr>
            <w:r w:rsidRPr="00B508DC">
              <w:t>1</w:t>
            </w:r>
          </w:p>
        </w:tc>
      </w:tr>
      <w:tr w:rsidR="00B508DC" w:rsidRPr="00D24F77" w14:paraId="58A436F2" w14:textId="77777777" w:rsidTr="001B6AE2">
        <w:trPr>
          <w:trHeight w:val="750"/>
        </w:trPr>
        <w:tc>
          <w:tcPr>
            <w:tcW w:w="610" w:type="pct"/>
            <w:tcBorders>
              <w:top w:val="nil"/>
              <w:left w:val="single" w:sz="4" w:space="0" w:color="auto"/>
              <w:bottom w:val="single" w:sz="4" w:space="0" w:color="auto"/>
              <w:right w:val="single" w:sz="4" w:space="0" w:color="auto"/>
            </w:tcBorders>
            <w:shd w:val="clear" w:color="auto" w:fill="auto"/>
            <w:vAlign w:val="center"/>
          </w:tcPr>
          <w:p w14:paraId="2AEDD547" w14:textId="387C0497" w:rsidR="00B508DC" w:rsidRPr="00D24F77" w:rsidRDefault="00B508DC" w:rsidP="00B508DC">
            <w:pPr>
              <w:spacing w:before="120"/>
              <w:jc w:val="center"/>
              <w:rPr>
                <w:b/>
                <w:bCs/>
              </w:rPr>
            </w:pPr>
            <w:r w:rsidRPr="00D24F77">
              <w:t>MH 03</w:t>
            </w:r>
          </w:p>
        </w:tc>
        <w:tc>
          <w:tcPr>
            <w:tcW w:w="1449" w:type="pct"/>
            <w:tcBorders>
              <w:top w:val="nil"/>
              <w:left w:val="nil"/>
              <w:bottom w:val="single" w:sz="4" w:space="0" w:color="auto"/>
              <w:right w:val="single" w:sz="4" w:space="0" w:color="auto"/>
            </w:tcBorders>
            <w:shd w:val="clear" w:color="auto" w:fill="auto"/>
            <w:vAlign w:val="center"/>
          </w:tcPr>
          <w:p w14:paraId="011BD63F" w14:textId="1EE19B31" w:rsidR="00B508DC" w:rsidRPr="00D24F77" w:rsidRDefault="00B508DC" w:rsidP="00B508DC">
            <w:pPr>
              <w:spacing w:before="120"/>
              <w:rPr>
                <w:b/>
                <w:bCs/>
              </w:rPr>
            </w:pPr>
            <w:r w:rsidRPr="00D24F77">
              <w:t>Giáo dục thể chất</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23F6CD03" w14:textId="7849C399" w:rsidR="00B508DC" w:rsidRPr="00B508DC" w:rsidRDefault="00B508DC" w:rsidP="00B508DC">
            <w:pPr>
              <w:spacing w:before="120"/>
              <w:jc w:val="center"/>
              <w:rPr>
                <w:b/>
                <w:bCs/>
              </w:rPr>
            </w:pPr>
            <w:r w:rsidRPr="00B508DC">
              <w:t>1</w:t>
            </w:r>
          </w:p>
        </w:tc>
        <w:tc>
          <w:tcPr>
            <w:tcW w:w="591" w:type="pct"/>
            <w:tcBorders>
              <w:top w:val="single" w:sz="4" w:space="0" w:color="auto"/>
              <w:left w:val="nil"/>
              <w:bottom w:val="single" w:sz="4" w:space="0" w:color="auto"/>
              <w:right w:val="single" w:sz="4" w:space="0" w:color="auto"/>
            </w:tcBorders>
            <w:shd w:val="clear" w:color="auto" w:fill="auto"/>
            <w:vAlign w:val="center"/>
          </w:tcPr>
          <w:p w14:paraId="4E23A051" w14:textId="2E13BE1E" w:rsidR="00B508DC" w:rsidRPr="00B508DC" w:rsidRDefault="00B508DC" w:rsidP="00B508DC">
            <w:pPr>
              <w:spacing w:before="120"/>
              <w:jc w:val="center"/>
              <w:rPr>
                <w:b/>
                <w:bCs/>
              </w:rPr>
            </w:pPr>
            <w:r w:rsidRPr="00B508DC">
              <w:t>30</w:t>
            </w:r>
          </w:p>
        </w:tc>
        <w:tc>
          <w:tcPr>
            <w:tcW w:w="608" w:type="pct"/>
            <w:tcBorders>
              <w:top w:val="single" w:sz="4" w:space="0" w:color="auto"/>
              <w:left w:val="nil"/>
              <w:bottom w:val="single" w:sz="4" w:space="0" w:color="auto"/>
              <w:right w:val="single" w:sz="4" w:space="0" w:color="auto"/>
            </w:tcBorders>
            <w:shd w:val="clear" w:color="auto" w:fill="auto"/>
            <w:vAlign w:val="center"/>
          </w:tcPr>
          <w:p w14:paraId="47CA198E" w14:textId="01D71DAE" w:rsidR="00B508DC" w:rsidRPr="00B508DC" w:rsidRDefault="00B508DC" w:rsidP="00B508DC">
            <w:pPr>
              <w:spacing w:before="120"/>
              <w:jc w:val="center"/>
              <w:rPr>
                <w:b/>
                <w:bCs/>
              </w:rPr>
            </w:pPr>
            <w:r w:rsidRPr="00B508DC">
              <w:t>4</w:t>
            </w:r>
          </w:p>
        </w:tc>
        <w:tc>
          <w:tcPr>
            <w:tcW w:w="615" w:type="pct"/>
            <w:gridSpan w:val="2"/>
            <w:tcBorders>
              <w:top w:val="single" w:sz="4" w:space="0" w:color="auto"/>
              <w:left w:val="nil"/>
              <w:bottom w:val="single" w:sz="4" w:space="0" w:color="auto"/>
              <w:right w:val="single" w:sz="4" w:space="0" w:color="auto"/>
            </w:tcBorders>
            <w:shd w:val="clear" w:color="auto" w:fill="auto"/>
            <w:vAlign w:val="center"/>
          </w:tcPr>
          <w:p w14:paraId="2F4341BE" w14:textId="1CD65CCC" w:rsidR="00B508DC" w:rsidRPr="00B508DC" w:rsidRDefault="00B508DC" w:rsidP="00B508DC">
            <w:pPr>
              <w:spacing w:before="120"/>
              <w:jc w:val="center"/>
              <w:rPr>
                <w:b/>
                <w:bCs/>
              </w:rPr>
            </w:pPr>
            <w:r w:rsidRPr="00B508DC">
              <w:t>24</w:t>
            </w:r>
          </w:p>
        </w:tc>
        <w:tc>
          <w:tcPr>
            <w:tcW w:w="539" w:type="pct"/>
            <w:gridSpan w:val="2"/>
            <w:tcBorders>
              <w:top w:val="single" w:sz="4" w:space="0" w:color="auto"/>
              <w:left w:val="nil"/>
              <w:bottom w:val="single" w:sz="4" w:space="0" w:color="auto"/>
              <w:right w:val="single" w:sz="4" w:space="0" w:color="auto"/>
            </w:tcBorders>
            <w:shd w:val="clear" w:color="auto" w:fill="auto"/>
            <w:vAlign w:val="center"/>
          </w:tcPr>
          <w:p w14:paraId="423DD1BE" w14:textId="74362C6A" w:rsidR="00B508DC" w:rsidRPr="00B508DC" w:rsidRDefault="00B508DC" w:rsidP="00B508DC">
            <w:pPr>
              <w:spacing w:before="120"/>
              <w:jc w:val="center"/>
              <w:rPr>
                <w:b/>
                <w:bCs/>
              </w:rPr>
            </w:pPr>
            <w:r w:rsidRPr="00B508DC">
              <w:t>2</w:t>
            </w:r>
          </w:p>
        </w:tc>
      </w:tr>
      <w:tr w:rsidR="00B508DC" w:rsidRPr="00D24F77" w14:paraId="515D993F" w14:textId="77777777" w:rsidTr="001B6AE2">
        <w:trPr>
          <w:trHeight w:val="750"/>
        </w:trPr>
        <w:tc>
          <w:tcPr>
            <w:tcW w:w="610" w:type="pct"/>
            <w:tcBorders>
              <w:top w:val="nil"/>
              <w:left w:val="single" w:sz="4" w:space="0" w:color="auto"/>
              <w:bottom w:val="single" w:sz="4" w:space="0" w:color="auto"/>
              <w:right w:val="single" w:sz="4" w:space="0" w:color="auto"/>
            </w:tcBorders>
            <w:shd w:val="clear" w:color="auto" w:fill="auto"/>
            <w:vAlign w:val="center"/>
          </w:tcPr>
          <w:p w14:paraId="6B0ADB1B" w14:textId="429B82CB" w:rsidR="00B508DC" w:rsidRPr="00D24F77" w:rsidRDefault="00B508DC" w:rsidP="00B508DC">
            <w:pPr>
              <w:spacing w:before="120"/>
              <w:jc w:val="center"/>
              <w:rPr>
                <w:b/>
                <w:bCs/>
              </w:rPr>
            </w:pPr>
            <w:r w:rsidRPr="00D24F77">
              <w:lastRenderedPageBreak/>
              <w:t>MH 04</w:t>
            </w:r>
          </w:p>
        </w:tc>
        <w:tc>
          <w:tcPr>
            <w:tcW w:w="1449" w:type="pct"/>
            <w:tcBorders>
              <w:top w:val="nil"/>
              <w:left w:val="nil"/>
              <w:bottom w:val="single" w:sz="4" w:space="0" w:color="auto"/>
              <w:right w:val="single" w:sz="4" w:space="0" w:color="auto"/>
            </w:tcBorders>
            <w:shd w:val="clear" w:color="auto" w:fill="auto"/>
            <w:vAlign w:val="center"/>
          </w:tcPr>
          <w:p w14:paraId="1A847972" w14:textId="7F886B06" w:rsidR="00B508DC" w:rsidRPr="00D24F77" w:rsidRDefault="00B508DC" w:rsidP="00B508DC">
            <w:pPr>
              <w:spacing w:before="120"/>
              <w:rPr>
                <w:b/>
                <w:bCs/>
              </w:rPr>
            </w:pPr>
            <w:r w:rsidRPr="00D24F77">
              <w:t>Giáo dục quốc phòng - An ninh</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6733CDC6" w14:textId="4E2E49C3" w:rsidR="00B508DC" w:rsidRPr="00B508DC" w:rsidRDefault="00B508DC" w:rsidP="00B508DC">
            <w:pPr>
              <w:spacing w:before="120"/>
              <w:jc w:val="center"/>
              <w:rPr>
                <w:b/>
                <w:bCs/>
              </w:rPr>
            </w:pPr>
            <w:r w:rsidRPr="00B508DC">
              <w:t>2</w:t>
            </w:r>
          </w:p>
        </w:tc>
        <w:tc>
          <w:tcPr>
            <w:tcW w:w="591" w:type="pct"/>
            <w:tcBorders>
              <w:top w:val="single" w:sz="4" w:space="0" w:color="auto"/>
              <w:left w:val="nil"/>
              <w:bottom w:val="single" w:sz="4" w:space="0" w:color="auto"/>
              <w:right w:val="single" w:sz="4" w:space="0" w:color="auto"/>
            </w:tcBorders>
            <w:shd w:val="clear" w:color="auto" w:fill="auto"/>
            <w:vAlign w:val="center"/>
          </w:tcPr>
          <w:p w14:paraId="496A0A15" w14:textId="3DA55C64" w:rsidR="00B508DC" w:rsidRPr="00B508DC" w:rsidRDefault="00B508DC" w:rsidP="00B508DC">
            <w:pPr>
              <w:spacing w:before="120"/>
              <w:jc w:val="center"/>
              <w:rPr>
                <w:b/>
                <w:bCs/>
              </w:rPr>
            </w:pPr>
            <w:r w:rsidRPr="00B508DC">
              <w:t>30</w:t>
            </w:r>
          </w:p>
        </w:tc>
        <w:tc>
          <w:tcPr>
            <w:tcW w:w="608" w:type="pct"/>
            <w:tcBorders>
              <w:top w:val="single" w:sz="4" w:space="0" w:color="auto"/>
              <w:left w:val="nil"/>
              <w:bottom w:val="single" w:sz="4" w:space="0" w:color="auto"/>
              <w:right w:val="single" w:sz="4" w:space="0" w:color="auto"/>
            </w:tcBorders>
            <w:shd w:val="clear" w:color="auto" w:fill="auto"/>
            <w:vAlign w:val="center"/>
          </w:tcPr>
          <w:p w14:paraId="0411A9B7" w14:textId="36369779" w:rsidR="00B508DC" w:rsidRPr="00B508DC" w:rsidRDefault="00B508DC" w:rsidP="00B508DC">
            <w:pPr>
              <w:spacing w:before="120"/>
              <w:jc w:val="center"/>
              <w:rPr>
                <w:b/>
                <w:bCs/>
              </w:rPr>
            </w:pPr>
            <w:r w:rsidRPr="00B508DC">
              <w:t>16</w:t>
            </w:r>
          </w:p>
        </w:tc>
        <w:tc>
          <w:tcPr>
            <w:tcW w:w="615" w:type="pct"/>
            <w:gridSpan w:val="2"/>
            <w:tcBorders>
              <w:top w:val="single" w:sz="4" w:space="0" w:color="auto"/>
              <w:left w:val="nil"/>
              <w:bottom w:val="single" w:sz="4" w:space="0" w:color="auto"/>
              <w:right w:val="single" w:sz="4" w:space="0" w:color="auto"/>
            </w:tcBorders>
            <w:shd w:val="clear" w:color="auto" w:fill="auto"/>
            <w:vAlign w:val="center"/>
          </w:tcPr>
          <w:p w14:paraId="34A87C0A" w14:textId="16E93791" w:rsidR="00B508DC" w:rsidRPr="00B508DC" w:rsidRDefault="00B508DC" w:rsidP="00B508DC">
            <w:pPr>
              <w:spacing w:before="120"/>
              <w:jc w:val="center"/>
              <w:rPr>
                <w:b/>
                <w:bCs/>
              </w:rPr>
            </w:pPr>
            <w:r w:rsidRPr="00B508DC">
              <w:t>13</w:t>
            </w:r>
          </w:p>
        </w:tc>
        <w:tc>
          <w:tcPr>
            <w:tcW w:w="539" w:type="pct"/>
            <w:gridSpan w:val="2"/>
            <w:tcBorders>
              <w:top w:val="single" w:sz="4" w:space="0" w:color="auto"/>
              <w:left w:val="nil"/>
              <w:bottom w:val="single" w:sz="4" w:space="0" w:color="auto"/>
              <w:right w:val="single" w:sz="4" w:space="0" w:color="auto"/>
            </w:tcBorders>
            <w:shd w:val="clear" w:color="auto" w:fill="auto"/>
            <w:vAlign w:val="center"/>
          </w:tcPr>
          <w:p w14:paraId="3EAB6C11" w14:textId="49828D9A" w:rsidR="00B508DC" w:rsidRPr="00B508DC" w:rsidRDefault="00B508DC" w:rsidP="00B508DC">
            <w:pPr>
              <w:spacing w:before="120"/>
              <w:jc w:val="center"/>
              <w:rPr>
                <w:b/>
                <w:bCs/>
              </w:rPr>
            </w:pPr>
            <w:r w:rsidRPr="00B508DC">
              <w:t>1</w:t>
            </w:r>
          </w:p>
        </w:tc>
      </w:tr>
      <w:tr w:rsidR="00B508DC" w:rsidRPr="00D24F77" w14:paraId="7753998B" w14:textId="77777777" w:rsidTr="001B6AE2">
        <w:trPr>
          <w:trHeight w:val="750"/>
        </w:trPr>
        <w:tc>
          <w:tcPr>
            <w:tcW w:w="610" w:type="pct"/>
            <w:tcBorders>
              <w:top w:val="nil"/>
              <w:left w:val="single" w:sz="4" w:space="0" w:color="auto"/>
              <w:bottom w:val="single" w:sz="4" w:space="0" w:color="auto"/>
              <w:right w:val="single" w:sz="4" w:space="0" w:color="auto"/>
            </w:tcBorders>
            <w:shd w:val="clear" w:color="auto" w:fill="auto"/>
            <w:vAlign w:val="center"/>
          </w:tcPr>
          <w:p w14:paraId="6E1104EC" w14:textId="5B644A8C" w:rsidR="00B508DC" w:rsidRPr="00D24F77" w:rsidRDefault="00B508DC" w:rsidP="00B508DC">
            <w:pPr>
              <w:spacing w:before="120"/>
              <w:jc w:val="center"/>
              <w:rPr>
                <w:b/>
                <w:bCs/>
              </w:rPr>
            </w:pPr>
            <w:r w:rsidRPr="00D24F77">
              <w:t>MH 05</w:t>
            </w:r>
          </w:p>
        </w:tc>
        <w:tc>
          <w:tcPr>
            <w:tcW w:w="1449" w:type="pct"/>
            <w:tcBorders>
              <w:top w:val="nil"/>
              <w:left w:val="nil"/>
              <w:bottom w:val="single" w:sz="4" w:space="0" w:color="auto"/>
              <w:right w:val="single" w:sz="4" w:space="0" w:color="auto"/>
            </w:tcBorders>
            <w:shd w:val="clear" w:color="auto" w:fill="auto"/>
            <w:vAlign w:val="center"/>
          </w:tcPr>
          <w:p w14:paraId="1DF6B9AA" w14:textId="01A53C09" w:rsidR="00B508DC" w:rsidRPr="00D24F77" w:rsidRDefault="00B508DC" w:rsidP="00B508DC">
            <w:pPr>
              <w:spacing w:before="120"/>
              <w:rPr>
                <w:b/>
                <w:bCs/>
              </w:rPr>
            </w:pPr>
            <w:r w:rsidRPr="00D24F77">
              <w:t>Tin học</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1D3D5FD7" w14:textId="1B30457A" w:rsidR="00B508DC" w:rsidRPr="00B508DC" w:rsidRDefault="00B508DC" w:rsidP="00B508DC">
            <w:pPr>
              <w:spacing w:before="120"/>
              <w:jc w:val="center"/>
              <w:rPr>
                <w:b/>
                <w:bCs/>
              </w:rPr>
            </w:pPr>
            <w:r w:rsidRPr="00B508DC">
              <w:t>1</w:t>
            </w:r>
          </w:p>
        </w:tc>
        <w:tc>
          <w:tcPr>
            <w:tcW w:w="591" w:type="pct"/>
            <w:tcBorders>
              <w:top w:val="single" w:sz="4" w:space="0" w:color="auto"/>
              <w:left w:val="nil"/>
              <w:bottom w:val="single" w:sz="4" w:space="0" w:color="auto"/>
              <w:right w:val="single" w:sz="4" w:space="0" w:color="auto"/>
            </w:tcBorders>
            <w:shd w:val="clear" w:color="auto" w:fill="auto"/>
            <w:vAlign w:val="center"/>
          </w:tcPr>
          <w:p w14:paraId="56926D9B" w14:textId="05C21D12" w:rsidR="00B508DC" w:rsidRPr="00B508DC" w:rsidRDefault="00B508DC" w:rsidP="00B508DC">
            <w:pPr>
              <w:spacing w:before="120"/>
              <w:jc w:val="center"/>
              <w:rPr>
                <w:b/>
                <w:bCs/>
              </w:rPr>
            </w:pPr>
            <w:r w:rsidRPr="00B508DC">
              <w:t>30</w:t>
            </w:r>
          </w:p>
        </w:tc>
        <w:tc>
          <w:tcPr>
            <w:tcW w:w="608" w:type="pct"/>
            <w:tcBorders>
              <w:top w:val="single" w:sz="4" w:space="0" w:color="auto"/>
              <w:left w:val="nil"/>
              <w:bottom w:val="single" w:sz="4" w:space="0" w:color="auto"/>
              <w:right w:val="single" w:sz="4" w:space="0" w:color="auto"/>
            </w:tcBorders>
            <w:shd w:val="clear" w:color="auto" w:fill="auto"/>
            <w:vAlign w:val="center"/>
          </w:tcPr>
          <w:p w14:paraId="4A83BD7B" w14:textId="2F116FD8" w:rsidR="00B508DC" w:rsidRPr="00B508DC" w:rsidRDefault="00B508DC" w:rsidP="00B508DC">
            <w:pPr>
              <w:spacing w:before="120"/>
              <w:jc w:val="center"/>
              <w:rPr>
                <w:b/>
                <w:bCs/>
              </w:rPr>
            </w:pPr>
            <w:r w:rsidRPr="00B508DC">
              <w:t>12</w:t>
            </w:r>
          </w:p>
        </w:tc>
        <w:tc>
          <w:tcPr>
            <w:tcW w:w="615" w:type="pct"/>
            <w:gridSpan w:val="2"/>
            <w:tcBorders>
              <w:top w:val="single" w:sz="4" w:space="0" w:color="auto"/>
              <w:left w:val="nil"/>
              <w:bottom w:val="single" w:sz="4" w:space="0" w:color="auto"/>
              <w:right w:val="single" w:sz="4" w:space="0" w:color="auto"/>
            </w:tcBorders>
            <w:shd w:val="clear" w:color="auto" w:fill="auto"/>
            <w:vAlign w:val="center"/>
          </w:tcPr>
          <w:p w14:paraId="3B090049" w14:textId="53C731E7" w:rsidR="00B508DC" w:rsidRPr="00B508DC" w:rsidRDefault="00B508DC" w:rsidP="00B508DC">
            <w:pPr>
              <w:spacing w:before="120"/>
              <w:jc w:val="center"/>
              <w:rPr>
                <w:b/>
                <w:bCs/>
              </w:rPr>
            </w:pPr>
            <w:r w:rsidRPr="00B508DC">
              <w:t>17</w:t>
            </w:r>
          </w:p>
        </w:tc>
        <w:tc>
          <w:tcPr>
            <w:tcW w:w="539" w:type="pct"/>
            <w:gridSpan w:val="2"/>
            <w:tcBorders>
              <w:top w:val="single" w:sz="4" w:space="0" w:color="auto"/>
              <w:left w:val="nil"/>
              <w:bottom w:val="single" w:sz="4" w:space="0" w:color="auto"/>
              <w:right w:val="single" w:sz="4" w:space="0" w:color="auto"/>
            </w:tcBorders>
            <w:shd w:val="clear" w:color="auto" w:fill="auto"/>
            <w:vAlign w:val="center"/>
          </w:tcPr>
          <w:p w14:paraId="635CB9DF" w14:textId="6C7C59F5" w:rsidR="00B508DC" w:rsidRPr="00B508DC" w:rsidRDefault="00B508DC" w:rsidP="00B508DC">
            <w:pPr>
              <w:spacing w:before="120"/>
              <w:jc w:val="center"/>
              <w:rPr>
                <w:b/>
                <w:bCs/>
              </w:rPr>
            </w:pPr>
            <w:r w:rsidRPr="00B508DC">
              <w:t>1</w:t>
            </w:r>
          </w:p>
        </w:tc>
      </w:tr>
      <w:tr w:rsidR="00B508DC" w:rsidRPr="00D24F77" w14:paraId="454A2DF5" w14:textId="77777777" w:rsidTr="001B6AE2">
        <w:trPr>
          <w:trHeight w:val="750"/>
        </w:trPr>
        <w:tc>
          <w:tcPr>
            <w:tcW w:w="610" w:type="pct"/>
            <w:tcBorders>
              <w:top w:val="nil"/>
              <w:left w:val="single" w:sz="4" w:space="0" w:color="auto"/>
              <w:bottom w:val="single" w:sz="4" w:space="0" w:color="auto"/>
              <w:right w:val="single" w:sz="4" w:space="0" w:color="auto"/>
            </w:tcBorders>
            <w:shd w:val="clear" w:color="auto" w:fill="auto"/>
            <w:vAlign w:val="center"/>
          </w:tcPr>
          <w:p w14:paraId="694C33FB" w14:textId="75ABB815" w:rsidR="00B508DC" w:rsidRPr="00D24F77" w:rsidRDefault="00B508DC" w:rsidP="00B508DC">
            <w:pPr>
              <w:spacing w:before="120"/>
              <w:jc w:val="center"/>
              <w:rPr>
                <w:b/>
                <w:bCs/>
              </w:rPr>
            </w:pPr>
            <w:r w:rsidRPr="00D24F77">
              <w:t>MH 06</w:t>
            </w:r>
          </w:p>
        </w:tc>
        <w:tc>
          <w:tcPr>
            <w:tcW w:w="1449" w:type="pct"/>
            <w:tcBorders>
              <w:top w:val="nil"/>
              <w:left w:val="nil"/>
              <w:bottom w:val="single" w:sz="4" w:space="0" w:color="auto"/>
              <w:right w:val="single" w:sz="4" w:space="0" w:color="auto"/>
            </w:tcBorders>
            <w:shd w:val="clear" w:color="auto" w:fill="auto"/>
            <w:vAlign w:val="center"/>
          </w:tcPr>
          <w:p w14:paraId="2B7310E8" w14:textId="44D82CB8" w:rsidR="00B508DC" w:rsidRPr="00D24F77" w:rsidRDefault="00B508DC" w:rsidP="00B508DC">
            <w:pPr>
              <w:spacing w:before="120"/>
              <w:rPr>
                <w:b/>
                <w:bCs/>
              </w:rPr>
            </w:pPr>
            <w:r w:rsidRPr="00D24F77">
              <w:t>Tiếng Anh</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tcPr>
          <w:p w14:paraId="785C5D42" w14:textId="3CB9C0A0" w:rsidR="00B508DC" w:rsidRPr="00B508DC" w:rsidRDefault="00B508DC" w:rsidP="00B508DC">
            <w:pPr>
              <w:spacing w:before="120"/>
              <w:jc w:val="center"/>
              <w:rPr>
                <w:b/>
                <w:bCs/>
              </w:rPr>
            </w:pPr>
            <w:r w:rsidRPr="00B508DC">
              <w:t>1</w:t>
            </w:r>
          </w:p>
        </w:tc>
        <w:tc>
          <w:tcPr>
            <w:tcW w:w="591" w:type="pct"/>
            <w:tcBorders>
              <w:top w:val="single" w:sz="4" w:space="0" w:color="auto"/>
              <w:left w:val="nil"/>
              <w:bottom w:val="single" w:sz="4" w:space="0" w:color="auto"/>
              <w:right w:val="single" w:sz="4" w:space="0" w:color="auto"/>
            </w:tcBorders>
            <w:shd w:val="clear" w:color="auto" w:fill="auto"/>
            <w:vAlign w:val="center"/>
          </w:tcPr>
          <w:p w14:paraId="0A72AA09" w14:textId="0011B5AE" w:rsidR="00B508DC" w:rsidRPr="00B508DC" w:rsidRDefault="00B508DC" w:rsidP="00B508DC">
            <w:pPr>
              <w:spacing w:before="120"/>
              <w:jc w:val="center"/>
              <w:rPr>
                <w:b/>
                <w:bCs/>
              </w:rPr>
            </w:pPr>
            <w:r w:rsidRPr="00B508DC">
              <w:t>30</w:t>
            </w:r>
          </w:p>
        </w:tc>
        <w:tc>
          <w:tcPr>
            <w:tcW w:w="608" w:type="pct"/>
            <w:tcBorders>
              <w:top w:val="single" w:sz="4" w:space="0" w:color="auto"/>
              <w:left w:val="nil"/>
              <w:bottom w:val="single" w:sz="4" w:space="0" w:color="auto"/>
              <w:right w:val="single" w:sz="4" w:space="0" w:color="auto"/>
            </w:tcBorders>
            <w:shd w:val="clear" w:color="auto" w:fill="auto"/>
            <w:vAlign w:val="center"/>
          </w:tcPr>
          <w:p w14:paraId="6BF1D4E3" w14:textId="677961F8" w:rsidR="00B508DC" w:rsidRPr="00B508DC" w:rsidRDefault="00B508DC" w:rsidP="00B508DC">
            <w:pPr>
              <w:spacing w:before="120"/>
              <w:jc w:val="center"/>
              <w:rPr>
                <w:b/>
                <w:bCs/>
              </w:rPr>
            </w:pPr>
            <w:r w:rsidRPr="00B508DC">
              <w:t>11</w:t>
            </w:r>
          </w:p>
        </w:tc>
        <w:tc>
          <w:tcPr>
            <w:tcW w:w="615" w:type="pct"/>
            <w:gridSpan w:val="2"/>
            <w:tcBorders>
              <w:top w:val="single" w:sz="4" w:space="0" w:color="auto"/>
              <w:left w:val="nil"/>
              <w:bottom w:val="single" w:sz="4" w:space="0" w:color="auto"/>
              <w:right w:val="single" w:sz="4" w:space="0" w:color="auto"/>
            </w:tcBorders>
            <w:shd w:val="clear" w:color="auto" w:fill="auto"/>
            <w:vAlign w:val="center"/>
          </w:tcPr>
          <w:p w14:paraId="3780FC74" w14:textId="23F41446" w:rsidR="00B508DC" w:rsidRPr="00B508DC" w:rsidRDefault="00B508DC" w:rsidP="00B508DC">
            <w:pPr>
              <w:spacing w:before="120"/>
              <w:jc w:val="center"/>
              <w:rPr>
                <w:b/>
                <w:bCs/>
              </w:rPr>
            </w:pPr>
            <w:r w:rsidRPr="00B508DC">
              <w:t>16</w:t>
            </w:r>
          </w:p>
        </w:tc>
        <w:tc>
          <w:tcPr>
            <w:tcW w:w="539" w:type="pct"/>
            <w:gridSpan w:val="2"/>
            <w:tcBorders>
              <w:top w:val="single" w:sz="4" w:space="0" w:color="auto"/>
              <w:left w:val="nil"/>
              <w:bottom w:val="single" w:sz="4" w:space="0" w:color="auto"/>
              <w:right w:val="single" w:sz="4" w:space="0" w:color="auto"/>
            </w:tcBorders>
            <w:shd w:val="clear" w:color="auto" w:fill="auto"/>
            <w:vAlign w:val="center"/>
          </w:tcPr>
          <w:p w14:paraId="6A61CEDF" w14:textId="3E20AE93" w:rsidR="00B508DC" w:rsidRPr="00B508DC" w:rsidRDefault="00B508DC" w:rsidP="00B508DC">
            <w:pPr>
              <w:spacing w:before="120"/>
              <w:jc w:val="center"/>
              <w:rPr>
                <w:b/>
                <w:bCs/>
              </w:rPr>
            </w:pPr>
            <w:r w:rsidRPr="00B508DC">
              <w:t>3</w:t>
            </w:r>
          </w:p>
        </w:tc>
      </w:tr>
      <w:tr w:rsidR="00B508DC" w:rsidRPr="00D24F77" w14:paraId="350DC822" w14:textId="77777777" w:rsidTr="001B6AE2">
        <w:trPr>
          <w:trHeight w:val="750"/>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52AD7257" w14:textId="77777777" w:rsidR="00B508DC" w:rsidRPr="00D24F77" w:rsidRDefault="00B508DC" w:rsidP="00B508DC">
            <w:pPr>
              <w:spacing w:before="120"/>
              <w:jc w:val="center"/>
              <w:rPr>
                <w:b/>
                <w:bCs/>
              </w:rPr>
            </w:pPr>
            <w:r w:rsidRPr="00D24F77">
              <w:rPr>
                <w:b/>
                <w:bCs/>
              </w:rPr>
              <w:t>II</w:t>
            </w:r>
          </w:p>
        </w:tc>
        <w:tc>
          <w:tcPr>
            <w:tcW w:w="1449" w:type="pct"/>
            <w:tcBorders>
              <w:top w:val="nil"/>
              <w:left w:val="nil"/>
              <w:bottom w:val="single" w:sz="4" w:space="0" w:color="auto"/>
              <w:right w:val="single" w:sz="4" w:space="0" w:color="auto"/>
            </w:tcBorders>
            <w:shd w:val="clear" w:color="auto" w:fill="auto"/>
            <w:vAlign w:val="center"/>
            <w:hideMark/>
          </w:tcPr>
          <w:p w14:paraId="63085516" w14:textId="59B65212" w:rsidR="00B508DC" w:rsidRPr="00D24F77" w:rsidRDefault="00B508DC" w:rsidP="00B508DC">
            <w:pPr>
              <w:spacing w:before="120"/>
              <w:rPr>
                <w:b/>
                <w:bCs/>
              </w:rPr>
            </w:pPr>
            <w:r w:rsidRPr="00D24F77">
              <w:rPr>
                <w:b/>
                <w:bCs/>
              </w:rPr>
              <w:t xml:space="preserve">Các môn học, mô đun chuyên môn </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B512E5" w14:textId="5B9A55F9" w:rsidR="00B508DC" w:rsidRPr="00B508DC" w:rsidRDefault="00B508DC" w:rsidP="00B508DC">
            <w:pPr>
              <w:spacing w:before="120"/>
              <w:jc w:val="center"/>
              <w:rPr>
                <w:b/>
                <w:bCs/>
              </w:rPr>
            </w:pPr>
            <w:r w:rsidRPr="00B508DC">
              <w:rPr>
                <w:b/>
                <w:bCs/>
              </w:rPr>
              <w:t>28,0</w:t>
            </w:r>
          </w:p>
        </w:tc>
        <w:tc>
          <w:tcPr>
            <w:tcW w:w="591" w:type="pct"/>
            <w:tcBorders>
              <w:top w:val="single" w:sz="4" w:space="0" w:color="auto"/>
              <w:left w:val="nil"/>
              <w:bottom w:val="single" w:sz="4" w:space="0" w:color="auto"/>
              <w:right w:val="single" w:sz="4" w:space="0" w:color="auto"/>
            </w:tcBorders>
            <w:shd w:val="clear" w:color="auto" w:fill="auto"/>
            <w:vAlign w:val="center"/>
            <w:hideMark/>
          </w:tcPr>
          <w:p w14:paraId="2AA2B63B" w14:textId="39AB8F8E" w:rsidR="00B508DC" w:rsidRPr="00B508DC" w:rsidRDefault="00B508DC" w:rsidP="00B508DC">
            <w:pPr>
              <w:spacing w:before="120"/>
              <w:jc w:val="center"/>
              <w:rPr>
                <w:b/>
                <w:bCs/>
              </w:rPr>
            </w:pPr>
            <w:r w:rsidRPr="00B508DC">
              <w:rPr>
                <w:b/>
                <w:bCs/>
              </w:rPr>
              <w:t>660,0</w:t>
            </w:r>
          </w:p>
        </w:tc>
        <w:tc>
          <w:tcPr>
            <w:tcW w:w="608" w:type="pct"/>
            <w:tcBorders>
              <w:top w:val="single" w:sz="4" w:space="0" w:color="auto"/>
              <w:left w:val="nil"/>
              <w:bottom w:val="single" w:sz="4" w:space="0" w:color="auto"/>
              <w:right w:val="single" w:sz="4" w:space="0" w:color="auto"/>
            </w:tcBorders>
            <w:shd w:val="clear" w:color="auto" w:fill="auto"/>
            <w:vAlign w:val="center"/>
            <w:hideMark/>
          </w:tcPr>
          <w:p w14:paraId="3F35C382" w14:textId="25B2CDAC" w:rsidR="00B508DC" w:rsidRPr="00B508DC" w:rsidRDefault="00B508DC" w:rsidP="00B508DC">
            <w:pPr>
              <w:spacing w:before="120"/>
              <w:jc w:val="center"/>
              <w:rPr>
                <w:b/>
                <w:bCs/>
              </w:rPr>
            </w:pPr>
            <w:r w:rsidRPr="00B508DC">
              <w:rPr>
                <w:b/>
                <w:bCs/>
              </w:rPr>
              <w:t>236,0</w:t>
            </w:r>
          </w:p>
        </w:tc>
        <w:tc>
          <w:tcPr>
            <w:tcW w:w="615" w:type="pct"/>
            <w:gridSpan w:val="2"/>
            <w:tcBorders>
              <w:top w:val="single" w:sz="4" w:space="0" w:color="auto"/>
              <w:left w:val="nil"/>
              <w:bottom w:val="single" w:sz="4" w:space="0" w:color="auto"/>
              <w:right w:val="single" w:sz="4" w:space="0" w:color="auto"/>
            </w:tcBorders>
            <w:shd w:val="clear" w:color="auto" w:fill="auto"/>
            <w:vAlign w:val="center"/>
            <w:hideMark/>
          </w:tcPr>
          <w:p w14:paraId="0C9A3669" w14:textId="3F1973CB" w:rsidR="00B508DC" w:rsidRPr="00B508DC" w:rsidRDefault="00B508DC" w:rsidP="00B508DC">
            <w:pPr>
              <w:spacing w:before="120"/>
              <w:jc w:val="center"/>
              <w:rPr>
                <w:b/>
                <w:bCs/>
              </w:rPr>
            </w:pPr>
            <w:r w:rsidRPr="00B508DC">
              <w:rPr>
                <w:b/>
                <w:bCs/>
              </w:rPr>
              <w:t>398,0</w:t>
            </w:r>
          </w:p>
        </w:tc>
        <w:tc>
          <w:tcPr>
            <w:tcW w:w="539" w:type="pct"/>
            <w:gridSpan w:val="2"/>
            <w:tcBorders>
              <w:top w:val="single" w:sz="4" w:space="0" w:color="auto"/>
              <w:left w:val="nil"/>
              <w:bottom w:val="single" w:sz="4" w:space="0" w:color="auto"/>
              <w:right w:val="single" w:sz="4" w:space="0" w:color="auto"/>
            </w:tcBorders>
            <w:shd w:val="clear" w:color="auto" w:fill="auto"/>
            <w:vAlign w:val="center"/>
            <w:hideMark/>
          </w:tcPr>
          <w:p w14:paraId="13260801" w14:textId="084664CE" w:rsidR="00B508DC" w:rsidRPr="00B508DC" w:rsidRDefault="00B508DC" w:rsidP="00B508DC">
            <w:pPr>
              <w:spacing w:before="120"/>
              <w:jc w:val="center"/>
              <w:rPr>
                <w:b/>
                <w:bCs/>
              </w:rPr>
            </w:pPr>
            <w:r w:rsidRPr="00B508DC">
              <w:rPr>
                <w:b/>
                <w:bCs/>
              </w:rPr>
              <w:t>26,0</w:t>
            </w:r>
          </w:p>
        </w:tc>
      </w:tr>
      <w:tr w:rsidR="00B508DC" w:rsidRPr="00D24F77" w14:paraId="0926289B" w14:textId="77777777" w:rsidTr="001B6AE2">
        <w:trPr>
          <w:trHeight w:val="750"/>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6CC39BE9" w14:textId="77777777" w:rsidR="00B508DC" w:rsidRPr="00D24F77" w:rsidRDefault="00B508DC" w:rsidP="00B508DC">
            <w:pPr>
              <w:spacing w:before="120"/>
              <w:jc w:val="center"/>
              <w:rPr>
                <w:b/>
                <w:bCs/>
              </w:rPr>
            </w:pPr>
            <w:r w:rsidRPr="00D24F77">
              <w:rPr>
                <w:b/>
                <w:bCs/>
              </w:rPr>
              <w:t>II.1</w:t>
            </w:r>
          </w:p>
        </w:tc>
        <w:tc>
          <w:tcPr>
            <w:tcW w:w="1449" w:type="pct"/>
            <w:tcBorders>
              <w:top w:val="nil"/>
              <w:left w:val="nil"/>
              <w:bottom w:val="single" w:sz="4" w:space="0" w:color="auto"/>
              <w:right w:val="single" w:sz="4" w:space="0" w:color="auto"/>
            </w:tcBorders>
            <w:shd w:val="clear" w:color="auto" w:fill="auto"/>
            <w:vAlign w:val="center"/>
            <w:hideMark/>
          </w:tcPr>
          <w:p w14:paraId="27413880" w14:textId="77777777" w:rsidR="00B508DC" w:rsidRPr="00D24F77" w:rsidRDefault="00B508DC" w:rsidP="00B508DC">
            <w:pPr>
              <w:spacing w:before="120"/>
              <w:rPr>
                <w:b/>
                <w:bCs/>
              </w:rPr>
            </w:pPr>
            <w:r w:rsidRPr="00D24F77">
              <w:rPr>
                <w:b/>
                <w:bCs/>
              </w:rPr>
              <w:t>Các môn học, mô đun cơ sở</w:t>
            </w:r>
          </w:p>
        </w:tc>
        <w:tc>
          <w:tcPr>
            <w:tcW w:w="588" w:type="pct"/>
            <w:tcBorders>
              <w:top w:val="nil"/>
              <w:left w:val="single" w:sz="4" w:space="0" w:color="auto"/>
              <w:bottom w:val="single" w:sz="4" w:space="0" w:color="auto"/>
              <w:right w:val="single" w:sz="4" w:space="0" w:color="auto"/>
            </w:tcBorders>
            <w:shd w:val="clear" w:color="auto" w:fill="auto"/>
            <w:noWrap/>
            <w:vAlign w:val="center"/>
            <w:hideMark/>
          </w:tcPr>
          <w:p w14:paraId="0C214DE9" w14:textId="05D0CFCE" w:rsidR="00B508DC" w:rsidRPr="00B508DC" w:rsidRDefault="00B508DC" w:rsidP="00B508DC">
            <w:pPr>
              <w:spacing w:before="120"/>
              <w:jc w:val="center"/>
              <w:rPr>
                <w:b/>
                <w:bCs/>
              </w:rPr>
            </w:pPr>
            <w:r w:rsidRPr="00B508DC">
              <w:rPr>
                <w:b/>
                <w:bCs/>
                <w:sz w:val="26"/>
                <w:szCs w:val="26"/>
              </w:rPr>
              <w:t>10,0</w:t>
            </w:r>
          </w:p>
        </w:tc>
        <w:tc>
          <w:tcPr>
            <w:tcW w:w="591" w:type="pct"/>
            <w:tcBorders>
              <w:top w:val="nil"/>
              <w:left w:val="nil"/>
              <w:bottom w:val="single" w:sz="4" w:space="0" w:color="auto"/>
              <w:right w:val="single" w:sz="4" w:space="0" w:color="auto"/>
            </w:tcBorders>
            <w:shd w:val="clear" w:color="auto" w:fill="auto"/>
            <w:noWrap/>
            <w:vAlign w:val="center"/>
            <w:hideMark/>
          </w:tcPr>
          <w:p w14:paraId="74B69B17" w14:textId="1DC88F71" w:rsidR="00B508DC" w:rsidRPr="00B508DC" w:rsidRDefault="00B508DC" w:rsidP="00B508DC">
            <w:pPr>
              <w:spacing w:before="120"/>
              <w:jc w:val="center"/>
              <w:rPr>
                <w:b/>
                <w:bCs/>
              </w:rPr>
            </w:pPr>
            <w:r w:rsidRPr="00B508DC">
              <w:rPr>
                <w:b/>
                <w:bCs/>
                <w:sz w:val="26"/>
                <w:szCs w:val="26"/>
              </w:rPr>
              <w:t>180,0</w:t>
            </w:r>
          </w:p>
        </w:tc>
        <w:tc>
          <w:tcPr>
            <w:tcW w:w="608" w:type="pct"/>
            <w:tcBorders>
              <w:top w:val="nil"/>
              <w:left w:val="nil"/>
              <w:bottom w:val="single" w:sz="4" w:space="0" w:color="auto"/>
              <w:right w:val="single" w:sz="4" w:space="0" w:color="auto"/>
            </w:tcBorders>
            <w:shd w:val="clear" w:color="auto" w:fill="auto"/>
            <w:noWrap/>
            <w:vAlign w:val="center"/>
            <w:hideMark/>
          </w:tcPr>
          <w:p w14:paraId="1C68AB15" w14:textId="02970FB7" w:rsidR="00B508DC" w:rsidRPr="00B508DC" w:rsidRDefault="00B508DC" w:rsidP="00B508DC">
            <w:pPr>
              <w:spacing w:before="120"/>
              <w:jc w:val="center"/>
              <w:rPr>
                <w:b/>
                <w:bCs/>
              </w:rPr>
            </w:pPr>
            <w:r w:rsidRPr="00B508DC">
              <w:rPr>
                <w:b/>
                <w:bCs/>
                <w:sz w:val="26"/>
                <w:szCs w:val="26"/>
              </w:rPr>
              <w:t>116,0</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7678037E" w14:textId="2D6E4E48" w:rsidR="00B508DC" w:rsidRPr="00B508DC" w:rsidRDefault="00B508DC" w:rsidP="00B508DC">
            <w:pPr>
              <w:spacing w:before="120"/>
              <w:jc w:val="center"/>
              <w:rPr>
                <w:b/>
                <w:bCs/>
              </w:rPr>
            </w:pPr>
            <w:r w:rsidRPr="00B508DC">
              <w:rPr>
                <w:b/>
                <w:bCs/>
                <w:sz w:val="26"/>
                <w:szCs w:val="26"/>
              </w:rPr>
              <w:t>54,0</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752AE1D2" w14:textId="41D08172" w:rsidR="00B508DC" w:rsidRPr="00B508DC" w:rsidRDefault="00B508DC" w:rsidP="00B508DC">
            <w:pPr>
              <w:spacing w:before="120"/>
              <w:jc w:val="center"/>
              <w:rPr>
                <w:b/>
                <w:bCs/>
              </w:rPr>
            </w:pPr>
            <w:r w:rsidRPr="00B508DC">
              <w:rPr>
                <w:b/>
                <w:bCs/>
                <w:sz w:val="26"/>
                <w:szCs w:val="26"/>
              </w:rPr>
              <w:t>10,0</w:t>
            </w:r>
          </w:p>
        </w:tc>
      </w:tr>
      <w:tr w:rsidR="00B508DC" w:rsidRPr="00D24F77" w14:paraId="7FC2BE64" w14:textId="77777777" w:rsidTr="008B4F21">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42050D82" w14:textId="01065E10" w:rsidR="00B508DC" w:rsidRPr="00D24F77" w:rsidRDefault="00B508DC" w:rsidP="00B508DC">
            <w:pPr>
              <w:spacing w:before="120"/>
              <w:jc w:val="center"/>
            </w:pPr>
            <w:r w:rsidRPr="00D24F77">
              <w:t>MH 07</w:t>
            </w:r>
          </w:p>
        </w:tc>
        <w:tc>
          <w:tcPr>
            <w:tcW w:w="1449" w:type="pct"/>
            <w:tcBorders>
              <w:top w:val="nil"/>
              <w:left w:val="nil"/>
              <w:bottom w:val="single" w:sz="4" w:space="0" w:color="auto"/>
              <w:right w:val="single" w:sz="4" w:space="0" w:color="auto"/>
            </w:tcBorders>
            <w:shd w:val="clear" w:color="auto" w:fill="auto"/>
            <w:vAlign w:val="center"/>
            <w:hideMark/>
          </w:tcPr>
          <w:p w14:paraId="56E41136" w14:textId="77777777" w:rsidR="00B508DC" w:rsidRPr="00D24F77" w:rsidRDefault="00B508DC" w:rsidP="00B508DC">
            <w:pPr>
              <w:spacing w:before="120"/>
            </w:pPr>
            <w:r w:rsidRPr="00D24F77">
              <w:t>Anh văn nâng cao</w:t>
            </w:r>
          </w:p>
        </w:tc>
        <w:tc>
          <w:tcPr>
            <w:tcW w:w="588" w:type="pct"/>
            <w:tcBorders>
              <w:top w:val="nil"/>
              <w:left w:val="single" w:sz="4" w:space="0" w:color="auto"/>
              <w:bottom w:val="single" w:sz="4" w:space="0" w:color="auto"/>
              <w:right w:val="single" w:sz="4" w:space="0" w:color="auto"/>
            </w:tcBorders>
            <w:shd w:val="clear" w:color="auto" w:fill="auto"/>
            <w:vAlign w:val="center"/>
            <w:hideMark/>
          </w:tcPr>
          <w:p w14:paraId="06752E6B" w14:textId="43DB0ED5" w:rsidR="00B508DC" w:rsidRPr="00B508DC" w:rsidRDefault="00B508DC" w:rsidP="00B508DC">
            <w:pPr>
              <w:spacing w:before="120"/>
              <w:jc w:val="center"/>
            </w:pPr>
            <w:r w:rsidRPr="00B508DC">
              <w:t>6</w:t>
            </w:r>
          </w:p>
        </w:tc>
        <w:tc>
          <w:tcPr>
            <w:tcW w:w="591" w:type="pct"/>
            <w:tcBorders>
              <w:top w:val="nil"/>
              <w:left w:val="nil"/>
              <w:bottom w:val="single" w:sz="4" w:space="0" w:color="auto"/>
              <w:right w:val="single" w:sz="4" w:space="0" w:color="auto"/>
            </w:tcBorders>
            <w:shd w:val="clear" w:color="auto" w:fill="auto"/>
            <w:noWrap/>
            <w:vAlign w:val="center"/>
            <w:hideMark/>
          </w:tcPr>
          <w:p w14:paraId="588284A1" w14:textId="13FBAD39" w:rsidR="00B508DC" w:rsidRPr="00B508DC" w:rsidRDefault="00B508DC" w:rsidP="00B508DC">
            <w:pPr>
              <w:spacing w:before="120"/>
              <w:jc w:val="center"/>
            </w:pPr>
            <w:r w:rsidRPr="00B508DC">
              <w:t>120</w:t>
            </w:r>
          </w:p>
        </w:tc>
        <w:tc>
          <w:tcPr>
            <w:tcW w:w="608" w:type="pct"/>
            <w:tcBorders>
              <w:top w:val="nil"/>
              <w:left w:val="nil"/>
              <w:bottom w:val="single" w:sz="4" w:space="0" w:color="auto"/>
              <w:right w:val="single" w:sz="4" w:space="0" w:color="auto"/>
            </w:tcBorders>
            <w:shd w:val="clear" w:color="auto" w:fill="auto"/>
            <w:noWrap/>
            <w:vAlign w:val="center"/>
            <w:hideMark/>
          </w:tcPr>
          <w:p w14:paraId="2226F273" w14:textId="2C9AE901" w:rsidR="00B508DC" w:rsidRPr="00B508DC" w:rsidRDefault="00B508DC" w:rsidP="00B508DC">
            <w:pPr>
              <w:spacing w:before="120"/>
              <w:jc w:val="center"/>
            </w:pPr>
            <w:r w:rsidRPr="00B508DC">
              <w:t>60</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4B2FF713" w14:textId="15F81EA3" w:rsidR="00B508DC" w:rsidRPr="00B508DC" w:rsidRDefault="00B508DC" w:rsidP="00B508DC">
            <w:pPr>
              <w:spacing w:before="120"/>
              <w:jc w:val="center"/>
            </w:pPr>
            <w:r w:rsidRPr="00B508DC">
              <w:t>54</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0A2670D1" w14:textId="4B50BADA" w:rsidR="00B508DC" w:rsidRPr="00B508DC" w:rsidRDefault="00B508DC" w:rsidP="00B508DC">
            <w:pPr>
              <w:spacing w:before="120"/>
              <w:jc w:val="center"/>
            </w:pPr>
            <w:r w:rsidRPr="00B508DC">
              <w:t>6</w:t>
            </w:r>
          </w:p>
        </w:tc>
      </w:tr>
      <w:tr w:rsidR="00B508DC" w:rsidRPr="00D24F77" w14:paraId="4B1BF465" w14:textId="77777777" w:rsidTr="008B4F21">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6D0EF291" w14:textId="5208BC09" w:rsidR="00B508DC" w:rsidRPr="00D24F77" w:rsidRDefault="00B508DC" w:rsidP="00B508DC">
            <w:pPr>
              <w:spacing w:before="120"/>
              <w:jc w:val="center"/>
            </w:pPr>
            <w:r w:rsidRPr="00D24F77">
              <w:t>MH 08</w:t>
            </w:r>
          </w:p>
        </w:tc>
        <w:tc>
          <w:tcPr>
            <w:tcW w:w="1449" w:type="pct"/>
            <w:tcBorders>
              <w:top w:val="nil"/>
              <w:left w:val="nil"/>
              <w:bottom w:val="single" w:sz="4" w:space="0" w:color="auto"/>
              <w:right w:val="single" w:sz="4" w:space="0" w:color="auto"/>
            </w:tcBorders>
            <w:shd w:val="clear" w:color="auto" w:fill="auto"/>
            <w:vAlign w:val="center"/>
            <w:hideMark/>
          </w:tcPr>
          <w:p w14:paraId="717CA8C6" w14:textId="1C125D5A" w:rsidR="00B508DC" w:rsidRPr="00D24F77" w:rsidRDefault="00B508DC" w:rsidP="00B508DC">
            <w:pPr>
              <w:spacing w:before="120"/>
            </w:pPr>
            <w:r w:rsidRPr="00D24F77">
              <w:t>Truyền động cơ khí</w:t>
            </w:r>
          </w:p>
        </w:tc>
        <w:tc>
          <w:tcPr>
            <w:tcW w:w="588" w:type="pct"/>
            <w:tcBorders>
              <w:top w:val="nil"/>
              <w:left w:val="single" w:sz="4" w:space="0" w:color="auto"/>
              <w:bottom w:val="single" w:sz="4" w:space="0" w:color="auto"/>
              <w:right w:val="single" w:sz="4" w:space="0" w:color="auto"/>
            </w:tcBorders>
            <w:shd w:val="clear" w:color="auto" w:fill="auto"/>
            <w:vAlign w:val="center"/>
            <w:hideMark/>
          </w:tcPr>
          <w:p w14:paraId="566396C2" w14:textId="3C99967F" w:rsidR="00B508DC" w:rsidRPr="00B508DC" w:rsidRDefault="00B508DC" w:rsidP="00B508DC">
            <w:pPr>
              <w:spacing w:before="120"/>
              <w:jc w:val="center"/>
            </w:pPr>
            <w:r w:rsidRPr="00B508DC">
              <w:t>2</w:t>
            </w:r>
          </w:p>
        </w:tc>
        <w:tc>
          <w:tcPr>
            <w:tcW w:w="591" w:type="pct"/>
            <w:tcBorders>
              <w:top w:val="nil"/>
              <w:left w:val="nil"/>
              <w:bottom w:val="single" w:sz="4" w:space="0" w:color="auto"/>
              <w:right w:val="single" w:sz="4" w:space="0" w:color="auto"/>
            </w:tcBorders>
            <w:shd w:val="clear" w:color="auto" w:fill="auto"/>
            <w:noWrap/>
            <w:vAlign w:val="center"/>
            <w:hideMark/>
          </w:tcPr>
          <w:p w14:paraId="459B80CB" w14:textId="12065C91" w:rsidR="00B508DC" w:rsidRPr="00B508DC" w:rsidRDefault="00B508DC" w:rsidP="00B508DC">
            <w:pPr>
              <w:spacing w:before="120"/>
              <w:jc w:val="center"/>
            </w:pPr>
            <w:r w:rsidRPr="00B508DC">
              <w:t>30</w:t>
            </w:r>
          </w:p>
        </w:tc>
        <w:tc>
          <w:tcPr>
            <w:tcW w:w="608" w:type="pct"/>
            <w:tcBorders>
              <w:top w:val="nil"/>
              <w:left w:val="nil"/>
              <w:bottom w:val="single" w:sz="4" w:space="0" w:color="auto"/>
              <w:right w:val="single" w:sz="4" w:space="0" w:color="auto"/>
            </w:tcBorders>
            <w:shd w:val="clear" w:color="auto" w:fill="auto"/>
            <w:noWrap/>
            <w:vAlign w:val="center"/>
            <w:hideMark/>
          </w:tcPr>
          <w:p w14:paraId="79A8D04C" w14:textId="10CFD076" w:rsidR="00B508DC" w:rsidRPr="00B508DC" w:rsidRDefault="00B508DC" w:rsidP="00B508DC">
            <w:pPr>
              <w:spacing w:before="120"/>
              <w:jc w:val="center"/>
            </w:pPr>
            <w:r w:rsidRPr="00B508DC">
              <w:t>28</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5C4BEAAB" w14:textId="4A7D8834" w:rsidR="00B508DC" w:rsidRPr="00B508DC" w:rsidRDefault="00B508DC" w:rsidP="00B508DC">
            <w:pPr>
              <w:spacing w:before="120"/>
              <w:jc w:val="center"/>
            </w:pPr>
            <w:r w:rsidRPr="00B508DC">
              <w:t>0</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67769416" w14:textId="27288EE1" w:rsidR="00B508DC" w:rsidRPr="00B508DC" w:rsidRDefault="00B508DC" w:rsidP="00B508DC">
            <w:pPr>
              <w:spacing w:before="120"/>
              <w:jc w:val="center"/>
            </w:pPr>
            <w:r w:rsidRPr="00B508DC">
              <w:t>2</w:t>
            </w:r>
          </w:p>
        </w:tc>
      </w:tr>
      <w:tr w:rsidR="00B508DC" w:rsidRPr="00D24F77" w14:paraId="5BBC7983" w14:textId="77777777" w:rsidTr="00AD5349">
        <w:trPr>
          <w:trHeight w:val="750"/>
        </w:trPr>
        <w:tc>
          <w:tcPr>
            <w:tcW w:w="610" w:type="pct"/>
            <w:tcBorders>
              <w:top w:val="single" w:sz="4" w:space="0" w:color="auto"/>
              <w:left w:val="single" w:sz="4" w:space="0" w:color="auto"/>
              <w:bottom w:val="single" w:sz="4" w:space="0" w:color="auto"/>
              <w:right w:val="single" w:sz="4" w:space="0" w:color="auto"/>
            </w:tcBorders>
            <w:shd w:val="clear" w:color="auto" w:fill="auto"/>
            <w:vAlign w:val="center"/>
          </w:tcPr>
          <w:p w14:paraId="278A0222" w14:textId="7EEEF38C" w:rsidR="00B508DC" w:rsidRPr="00D24F77" w:rsidRDefault="00B508DC" w:rsidP="00B508DC">
            <w:pPr>
              <w:spacing w:before="120"/>
              <w:jc w:val="center"/>
              <w:rPr>
                <w:b/>
                <w:bCs/>
              </w:rPr>
            </w:pPr>
            <w:r w:rsidRPr="00D24F77">
              <w:t>MH 09</w:t>
            </w:r>
          </w:p>
        </w:tc>
        <w:tc>
          <w:tcPr>
            <w:tcW w:w="1449" w:type="pct"/>
            <w:tcBorders>
              <w:top w:val="single" w:sz="4" w:space="0" w:color="auto"/>
              <w:left w:val="nil"/>
              <w:bottom w:val="single" w:sz="4" w:space="0" w:color="auto"/>
              <w:right w:val="single" w:sz="4" w:space="0" w:color="auto"/>
            </w:tcBorders>
            <w:shd w:val="clear" w:color="auto" w:fill="auto"/>
            <w:vAlign w:val="center"/>
          </w:tcPr>
          <w:p w14:paraId="74808AEB" w14:textId="30023F97" w:rsidR="00B508DC" w:rsidRPr="00D24F77" w:rsidRDefault="00B508DC" w:rsidP="00B508DC">
            <w:pPr>
              <w:spacing w:before="120"/>
              <w:rPr>
                <w:b/>
                <w:bCs/>
              </w:rPr>
            </w:pPr>
            <w:r w:rsidRPr="00D24F77">
              <w:t>Tổ chức sản xuất</w:t>
            </w:r>
          </w:p>
        </w:tc>
        <w:tc>
          <w:tcPr>
            <w:tcW w:w="58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5E5EE6" w14:textId="03448CD8" w:rsidR="00B508DC" w:rsidRPr="00B508DC" w:rsidRDefault="00B508DC" w:rsidP="00B508DC">
            <w:pPr>
              <w:spacing w:before="120"/>
              <w:jc w:val="center"/>
              <w:rPr>
                <w:b/>
                <w:bCs/>
              </w:rPr>
            </w:pPr>
            <w:r w:rsidRPr="00B508DC">
              <w:rPr>
                <w:b/>
                <w:bCs/>
              </w:rPr>
              <w:t>2</w:t>
            </w:r>
          </w:p>
        </w:tc>
        <w:tc>
          <w:tcPr>
            <w:tcW w:w="591" w:type="pct"/>
            <w:tcBorders>
              <w:top w:val="single" w:sz="4" w:space="0" w:color="auto"/>
              <w:left w:val="nil"/>
              <w:bottom w:val="single" w:sz="4" w:space="0" w:color="auto"/>
              <w:right w:val="single" w:sz="4" w:space="0" w:color="auto"/>
            </w:tcBorders>
            <w:shd w:val="clear" w:color="auto" w:fill="auto"/>
            <w:noWrap/>
            <w:vAlign w:val="center"/>
          </w:tcPr>
          <w:p w14:paraId="796B450A" w14:textId="48C04B8F" w:rsidR="00B508DC" w:rsidRPr="00B508DC" w:rsidRDefault="00B508DC" w:rsidP="00B508DC">
            <w:pPr>
              <w:spacing w:before="120"/>
              <w:jc w:val="center"/>
              <w:rPr>
                <w:b/>
                <w:bCs/>
              </w:rPr>
            </w:pPr>
            <w:r w:rsidRPr="00B508DC">
              <w:t>30</w:t>
            </w:r>
          </w:p>
        </w:tc>
        <w:tc>
          <w:tcPr>
            <w:tcW w:w="608" w:type="pct"/>
            <w:tcBorders>
              <w:top w:val="single" w:sz="4" w:space="0" w:color="auto"/>
              <w:left w:val="nil"/>
              <w:bottom w:val="single" w:sz="4" w:space="0" w:color="auto"/>
              <w:right w:val="single" w:sz="4" w:space="0" w:color="auto"/>
            </w:tcBorders>
            <w:shd w:val="clear" w:color="auto" w:fill="auto"/>
            <w:noWrap/>
            <w:vAlign w:val="center"/>
          </w:tcPr>
          <w:p w14:paraId="23448646" w14:textId="16831C14" w:rsidR="00B508DC" w:rsidRPr="00B508DC" w:rsidRDefault="00B508DC" w:rsidP="00B508DC">
            <w:pPr>
              <w:spacing w:before="120"/>
              <w:jc w:val="center"/>
              <w:rPr>
                <w:b/>
                <w:bCs/>
              </w:rPr>
            </w:pPr>
            <w:r w:rsidRPr="00B508DC">
              <w:t>28</w:t>
            </w:r>
          </w:p>
        </w:tc>
        <w:tc>
          <w:tcPr>
            <w:tcW w:w="615" w:type="pct"/>
            <w:gridSpan w:val="2"/>
            <w:tcBorders>
              <w:top w:val="single" w:sz="4" w:space="0" w:color="auto"/>
              <w:left w:val="nil"/>
              <w:bottom w:val="single" w:sz="4" w:space="0" w:color="auto"/>
              <w:right w:val="single" w:sz="4" w:space="0" w:color="auto"/>
            </w:tcBorders>
            <w:shd w:val="clear" w:color="auto" w:fill="auto"/>
            <w:noWrap/>
            <w:vAlign w:val="center"/>
          </w:tcPr>
          <w:p w14:paraId="16DFFCBB" w14:textId="2186E975" w:rsidR="00B508DC" w:rsidRPr="00B508DC" w:rsidRDefault="00B508DC" w:rsidP="00B508DC">
            <w:pPr>
              <w:spacing w:before="120"/>
              <w:jc w:val="center"/>
              <w:rPr>
                <w:b/>
                <w:bCs/>
              </w:rPr>
            </w:pPr>
            <w:r w:rsidRPr="00B508DC">
              <w:t>0</w:t>
            </w:r>
          </w:p>
        </w:tc>
        <w:tc>
          <w:tcPr>
            <w:tcW w:w="539" w:type="pct"/>
            <w:gridSpan w:val="2"/>
            <w:tcBorders>
              <w:top w:val="single" w:sz="4" w:space="0" w:color="auto"/>
              <w:left w:val="nil"/>
              <w:bottom w:val="single" w:sz="4" w:space="0" w:color="auto"/>
              <w:right w:val="single" w:sz="4" w:space="0" w:color="auto"/>
            </w:tcBorders>
            <w:shd w:val="clear" w:color="auto" w:fill="auto"/>
            <w:noWrap/>
            <w:vAlign w:val="center"/>
          </w:tcPr>
          <w:p w14:paraId="29EF487C" w14:textId="35B990AB" w:rsidR="00B508DC" w:rsidRPr="00B508DC" w:rsidRDefault="00B508DC" w:rsidP="00B508DC">
            <w:pPr>
              <w:spacing w:before="120"/>
              <w:jc w:val="center"/>
              <w:rPr>
                <w:b/>
                <w:bCs/>
              </w:rPr>
            </w:pPr>
            <w:r w:rsidRPr="00B508DC">
              <w:t>2</w:t>
            </w:r>
          </w:p>
        </w:tc>
      </w:tr>
      <w:tr w:rsidR="00B508DC" w:rsidRPr="00D24F77" w14:paraId="276286C5" w14:textId="77777777" w:rsidTr="00AD5349">
        <w:trPr>
          <w:trHeight w:val="750"/>
        </w:trPr>
        <w:tc>
          <w:tcPr>
            <w:tcW w:w="6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7BAFD2" w14:textId="77777777" w:rsidR="00B508DC" w:rsidRPr="00D24F77" w:rsidRDefault="00B508DC" w:rsidP="00B508DC">
            <w:pPr>
              <w:spacing w:before="120"/>
              <w:jc w:val="center"/>
              <w:rPr>
                <w:b/>
                <w:bCs/>
              </w:rPr>
            </w:pPr>
            <w:r w:rsidRPr="00D24F77">
              <w:rPr>
                <w:b/>
                <w:bCs/>
              </w:rPr>
              <w:t>II.2</w:t>
            </w:r>
          </w:p>
        </w:tc>
        <w:tc>
          <w:tcPr>
            <w:tcW w:w="1449" w:type="pct"/>
            <w:tcBorders>
              <w:top w:val="single" w:sz="4" w:space="0" w:color="auto"/>
              <w:left w:val="nil"/>
              <w:bottom w:val="single" w:sz="4" w:space="0" w:color="auto"/>
              <w:right w:val="single" w:sz="4" w:space="0" w:color="auto"/>
            </w:tcBorders>
            <w:shd w:val="clear" w:color="auto" w:fill="auto"/>
            <w:vAlign w:val="center"/>
            <w:hideMark/>
          </w:tcPr>
          <w:p w14:paraId="4614B8B2" w14:textId="2001E176" w:rsidR="00B508DC" w:rsidRPr="00D24F77" w:rsidRDefault="00B508DC" w:rsidP="00B508DC">
            <w:pPr>
              <w:spacing w:before="120"/>
              <w:rPr>
                <w:b/>
                <w:bCs/>
              </w:rPr>
            </w:pPr>
            <w:r w:rsidRPr="00D24F77">
              <w:rPr>
                <w:b/>
                <w:bCs/>
              </w:rPr>
              <w:t>Các môn học, mô đun chuyên môn  nghề</w:t>
            </w:r>
          </w:p>
        </w:tc>
        <w:tc>
          <w:tcPr>
            <w:tcW w:w="58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E615A" w14:textId="493855AA" w:rsidR="00B508DC" w:rsidRPr="00B508DC" w:rsidRDefault="00B508DC" w:rsidP="00B508DC">
            <w:pPr>
              <w:spacing w:before="120"/>
              <w:jc w:val="center"/>
              <w:rPr>
                <w:b/>
                <w:bCs/>
              </w:rPr>
            </w:pPr>
            <w:r w:rsidRPr="00B508DC">
              <w:rPr>
                <w:b/>
                <w:bCs/>
                <w:sz w:val="26"/>
                <w:szCs w:val="26"/>
              </w:rPr>
              <w:t>18,0</w:t>
            </w:r>
          </w:p>
        </w:tc>
        <w:tc>
          <w:tcPr>
            <w:tcW w:w="591" w:type="pct"/>
            <w:tcBorders>
              <w:top w:val="single" w:sz="4" w:space="0" w:color="auto"/>
              <w:left w:val="nil"/>
              <w:bottom w:val="single" w:sz="4" w:space="0" w:color="auto"/>
              <w:right w:val="single" w:sz="4" w:space="0" w:color="auto"/>
            </w:tcBorders>
            <w:shd w:val="clear" w:color="auto" w:fill="auto"/>
            <w:noWrap/>
            <w:vAlign w:val="center"/>
            <w:hideMark/>
          </w:tcPr>
          <w:p w14:paraId="70E9879E" w14:textId="26E4E8B0" w:rsidR="00B508DC" w:rsidRPr="00B508DC" w:rsidRDefault="00B508DC" w:rsidP="00B508DC">
            <w:pPr>
              <w:spacing w:before="120"/>
              <w:jc w:val="center"/>
              <w:rPr>
                <w:b/>
                <w:bCs/>
              </w:rPr>
            </w:pPr>
            <w:r w:rsidRPr="00B508DC">
              <w:rPr>
                <w:b/>
                <w:bCs/>
                <w:sz w:val="26"/>
                <w:szCs w:val="26"/>
              </w:rPr>
              <w:t>480,0</w:t>
            </w:r>
          </w:p>
        </w:tc>
        <w:tc>
          <w:tcPr>
            <w:tcW w:w="608" w:type="pct"/>
            <w:tcBorders>
              <w:top w:val="single" w:sz="4" w:space="0" w:color="auto"/>
              <w:left w:val="nil"/>
              <w:bottom w:val="single" w:sz="4" w:space="0" w:color="auto"/>
              <w:right w:val="single" w:sz="4" w:space="0" w:color="auto"/>
            </w:tcBorders>
            <w:shd w:val="clear" w:color="auto" w:fill="auto"/>
            <w:noWrap/>
            <w:vAlign w:val="center"/>
            <w:hideMark/>
          </w:tcPr>
          <w:p w14:paraId="4A04B501" w14:textId="6902A212" w:rsidR="00B508DC" w:rsidRPr="00B508DC" w:rsidRDefault="00B508DC" w:rsidP="00B508DC">
            <w:pPr>
              <w:spacing w:before="120"/>
              <w:jc w:val="center"/>
              <w:rPr>
                <w:b/>
                <w:bCs/>
              </w:rPr>
            </w:pPr>
            <w:r w:rsidRPr="00B508DC">
              <w:rPr>
                <w:b/>
                <w:bCs/>
                <w:sz w:val="26"/>
                <w:szCs w:val="26"/>
              </w:rPr>
              <w:t>120,0</w:t>
            </w:r>
          </w:p>
        </w:tc>
        <w:tc>
          <w:tcPr>
            <w:tcW w:w="615" w:type="pct"/>
            <w:gridSpan w:val="2"/>
            <w:tcBorders>
              <w:top w:val="single" w:sz="4" w:space="0" w:color="auto"/>
              <w:left w:val="nil"/>
              <w:bottom w:val="single" w:sz="4" w:space="0" w:color="auto"/>
              <w:right w:val="single" w:sz="4" w:space="0" w:color="auto"/>
            </w:tcBorders>
            <w:shd w:val="clear" w:color="auto" w:fill="auto"/>
            <w:noWrap/>
            <w:vAlign w:val="center"/>
            <w:hideMark/>
          </w:tcPr>
          <w:p w14:paraId="31A0C3E7" w14:textId="04030895" w:rsidR="00B508DC" w:rsidRPr="00B508DC" w:rsidRDefault="00B508DC" w:rsidP="00B508DC">
            <w:pPr>
              <w:spacing w:before="120"/>
              <w:jc w:val="center"/>
              <w:rPr>
                <w:b/>
                <w:bCs/>
              </w:rPr>
            </w:pPr>
            <w:r w:rsidRPr="00B508DC">
              <w:rPr>
                <w:b/>
                <w:bCs/>
                <w:sz w:val="26"/>
                <w:szCs w:val="26"/>
              </w:rPr>
              <w:t>344,0</w:t>
            </w:r>
          </w:p>
        </w:tc>
        <w:tc>
          <w:tcPr>
            <w:tcW w:w="539" w:type="pct"/>
            <w:gridSpan w:val="2"/>
            <w:tcBorders>
              <w:top w:val="single" w:sz="4" w:space="0" w:color="auto"/>
              <w:left w:val="nil"/>
              <w:bottom w:val="single" w:sz="4" w:space="0" w:color="auto"/>
              <w:right w:val="single" w:sz="4" w:space="0" w:color="auto"/>
            </w:tcBorders>
            <w:shd w:val="clear" w:color="auto" w:fill="auto"/>
            <w:noWrap/>
            <w:vAlign w:val="center"/>
            <w:hideMark/>
          </w:tcPr>
          <w:p w14:paraId="7F8834E7" w14:textId="05F45631" w:rsidR="00B508DC" w:rsidRPr="00B508DC" w:rsidRDefault="00B508DC" w:rsidP="00B508DC">
            <w:pPr>
              <w:spacing w:before="120"/>
              <w:jc w:val="center"/>
              <w:rPr>
                <w:b/>
                <w:bCs/>
              </w:rPr>
            </w:pPr>
            <w:r w:rsidRPr="00B508DC">
              <w:rPr>
                <w:b/>
                <w:bCs/>
                <w:sz w:val="26"/>
                <w:szCs w:val="26"/>
              </w:rPr>
              <w:t>16,0</w:t>
            </w:r>
          </w:p>
        </w:tc>
      </w:tr>
      <w:tr w:rsidR="00B508DC" w:rsidRPr="00D24F77" w14:paraId="06B7B6CB" w14:textId="77777777" w:rsidTr="00AD5349">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09D8E8FE" w14:textId="3CD53696" w:rsidR="00B508DC" w:rsidRPr="00D24F77" w:rsidRDefault="00B508DC" w:rsidP="00B508DC">
            <w:pPr>
              <w:spacing w:before="120"/>
              <w:jc w:val="center"/>
            </w:pPr>
            <w:r w:rsidRPr="00D24F77">
              <w:t>MĐ 10</w:t>
            </w:r>
          </w:p>
        </w:tc>
        <w:tc>
          <w:tcPr>
            <w:tcW w:w="1449" w:type="pct"/>
            <w:tcBorders>
              <w:top w:val="nil"/>
              <w:left w:val="nil"/>
              <w:bottom w:val="single" w:sz="4" w:space="0" w:color="auto"/>
              <w:right w:val="single" w:sz="4" w:space="0" w:color="auto"/>
            </w:tcBorders>
            <w:shd w:val="clear" w:color="auto" w:fill="auto"/>
            <w:vAlign w:val="center"/>
            <w:hideMark/>
          </w:tcPr>
          <w:p w14:paraId="616F1F4E" w14:textId="61F4D382" w:rsidR="00B508DC" w:rsidRPr="00D24F77" w:rsidRDefault="00B508DC" w:rsidP="00B508DC">
            <w:pPr>
              <w:spacing w:before="120"/>
              <w:jc w:val="both"/>
            </w:pPr>
            <w:r w:rsidRPr="00D24F77">
              <w:t>Tiện CNC (Nâng cao)</w:t>
            </w:r>
          </w:p>
        </w:tc>
        <w:tc>
          <w:tcPr>
            <w:tcW w:w="588" w:type="pct"/>
            <w:tcBorders>
              <w:top w:val="nil"/>
              <w:left w:val="single" w:sz="4" w:space="0" w:color="auto"/>
              <w:bottom w:val="single" w:sz="4" w:space="0" w:color="auto"/>
              <w:right w:val="single" w:sz="4" w:space="0" w:color="auto"/>
            </w:tcBorders>
            <w:shd w:val="clear" w:color="auto" w:fill="auto"/>
            <w:vAlign w:val="center"/>
            <w:hideMark/>
          </w:tcPr>
          <w:p w14:paraId="7F10D4AA" w14:textId="23854F6B" w:rsidR="00B508DC" w:rsidRPr="00B508DC" w:rsidRDefault="00B508DC" w:rsidP="00B508DC">
            <w:pPr>
              <w:spacing w:before="120"/>
              <w:jc w:val="center"/>
            </w:pPr>
            <w:r w:rsidRPr="00B508DC">
              <w:t>2</w:t>
            </w:r>
          </w:p>
        </w:tc>
        <w:tc>
          <w:tcPr>
            <w:tcW w:w="591" w:type="pct"/>
            <w:tcBorders>
              <w:top w:val="nil"/>
              <w:left w:val="nil"/>
              <w:bottom w:val="single" w:sz="4" w:space="0" w:color="auto"/>
              <w:right w:val="single" w:sz="4" w:space="0" w:color="auto"/>
            </w:tcBorders>
            <w:shd w:val="clear" w:color="auto" w:fill="auto"/>
            <w:noWrap/>
            <w:vAlign w:val="center"/>
            <w:hideMark/>
          </w:tcPr>
          <w:p w14:paraId="43BB7C16" w14:textId="7AAF6123" w:rsidR="00B508DC" w:rsidRPr="00B508DC" w:rsidRDefault="00B508DC" w:rsidP="00B508DC">
            <w:pPr>
              <w:spacing w:before="120"/>
              <w:jc w:val="center"/>
            </w:pPr>
            <w:r w:rsidRPr="00B508DC">
              <w:t>45</w:t>
            </w:r>
          </w:p>
        </w:tc>
        <w:tc>
          <w:tcPr>
            <w:tcW w:w="608" w:type="pct"/>
            <w:tcBorders>
              <w:top w:val="nil"/>
              <w:left w:val="nil"/>
              <w:bottom w:val="single" w:sz="4" w:space="0" w:color="auto"/>
              <w:right w:val="single" w:sz="4" w:space="0" w:color="auto"/>
            </w:tcBorders>
            <w:shd w:val="clear" w:color="auto" w:fill="auto"/>
            <w:noWrap/>
            <w:vAlign w:val="center"/>
            <w:hideMark/>
          </w:tcPr>
          <w:p w14:paraId="0A943B6D" w14:textId="507A98F7" w:rsidR="00B508DC" w:rsidRPr="00B508DC" w:rsidRDefault="00B508DC" w:rsidP="00B508DC">
            <w:pPr>
              <w:spacing w:before="120"/>
              <w:jc w:val="center"/>
            </w:pPr>
            <w:r w:rsidRPr="00B508DC">
              <w:t>15</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73B8797F" w14:textId="00251595" w:rsidR="00B508DC" w:rsidRPr="00B508DC" w:rsidRDefault="00B508DC" w:rsidP="00B508DC">
            <w:pPr>
              <w:spacing w:before="120"/>
              <w:jc w:val="center"/>
            </w:pPr>
            <w:r w:rsidRPr="00B508DC">
              <w:t>28</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0719E01F" w14:textId="5249B6B2" w:rsidR="00B508DC" w:rsidRPr="00B508DC" w:rsidRDefault="00B508DC" w:rsidP="00B508DC">
            <w:pPr>
              <w:spacing w:before="120"/>
              <w:jc w:val="center"/>
            </w:pPr>
            <w:r w:rsidRPr="00B508DC">
              <w:t>2</w:t>
            </w:r>
          </w:p>
        </w:tc>
      </w:tr>
      <w:tr w:rsidR="00B508DC" w:rsidRPr="00D24F77" w14:paraId="4EBB148B" w14:textId="77777777" w:rsidTr="00AD5349">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50EC3FB2" w14:textId="28879CC4" w:rsidR="00B508DC" w:rsidRPr="00D24F77" w:rsidRDefault="00B508DC" w:rsidP="00B508DC">
            <w:pPr>
              <w:spacing w:before="120"/>
              <w:jc w:val="center"/>
            </w:pPr>
            <w:r w:rsidRPr="00D24F77">
              <w:t>MĐ 11</w:t>
            </w:r>
          </w:p>
        </w:tc>
        <w:tc>
          <w:tcPr>
            <w:tcW w:w="1449" w:type="pct"/>
            <w:tcBorders>
              <w:top w:val="nil"/>
              <w:left w:val="nil"/>
              <w:bottom w:val="single" w:sz="4" w:space="0" w:color="auto"/>
              <w:right w:val="single" w:sz="4" w:space="0" w:color="auto"/>
            </w:tcBorders>
            <w:shd w:val="clear" w:color="auto" w:fill="auto"/>
            <w:vAlign w:val="center"/>
            <w:hideMark/>
          </w:tcPr>
          <w:p w14:paraId="1254611D" w14:textId="2D7BFC1E" w:rsidR="00B508DC" w:rsidRPr="00D24F77" w:rsidRDefault="00B508DC" w:rsidP="00B508DC">
            <w:pPr>
              <w:spacing w:before="120"/>
              <w:jc w:val="both"/>
            </w:pPr>
            <w:r w:rsidRPr="00D24F77">
              <w:t>Phay CNC (Nâng cao)</w:t>
            </w:r>
          </w:p>
        </w:tc>
        <w:tc>
          <w:tcPr>
            <w:tcW w:w="588" w:type="pct"/>
            <w:tcBorders>
              <w:top w:val="nil"/>
              <w:left w:val="single" w:sz="4" w:space="0" w:color="auto"/>
              <w:bottom w:val="single" w:sz="4" w:space="0" w:color="auto"/>
              <w:right w:val="single" w:sz="4" w:space="0" w:color="auto"/>
            </w:tcBorders>
            <w:shd w:val="clear" w:color="auto" w:fill="auto"/>
            <w:vAlign w:val="center"/>
            <w:hideMark/>
          </w:tcPr>
          <w:p w14:paraId="4A1E5A05" w14:textId="2B2CF18A" w:rsidR="00B508DC" w:rsidRPr="00B508DC" w:rsidRDefault="00B508DC" w:rsidP="00B508DC">
            <w:pPr>
              <w:spacing w:before="120"/>
              <w:jc w:val="center"/>
            </w:pPr>
            <w:r w:rsidRPr="00B508DC">
              <w:t>2</w:t>
            </w:r>
          </w:p>
        </w:tc>
        <w:tc>
          <w:tcPr>
            <w:tcW w:w="591" w:type="pct"/>
            <w:tcBorders>
              <w:top w:val="nil"/>
              <w:left w:val="nil"/>
              <w:bottom w:val="single" w:sz="4" w:space="0" w:color="auto"/>
              <w:right w:val="single" w:sz="4" w:space="0" w:color="auto"/>
            </w:tcBorders>
            <w:shd w:val="clear" w:color="auto" w:fill="auto"/>
            <w:noWrap/>
            <w:vAlign w:val="center"/>
            <w:hideMark/>
          </w:tcPr>
          <w:p w14:paraId="09704C69" w14:textId="53446A44" w:rsidR="00B508DC" w:rsidRPr="00B508DC" w:rsidRDefault="00B508DC" w:rsidP="00B508DC">
            <w:pPr>
              <w:spacing w:before="120"/>
              <w:jc w:val="center"/>
            </w:pPr>
            <w:r w:rsidRPr="00B508DC">
              <w:t>45</w:t>
            </w:r>
          </w:p>
        </w:tc>
        <w:tc>
          <w:tcPr>
            <w:tcW w:w="608" w:type="pct"/>
            <w:tcBorders>
              <w:top w:val="nil"/>
              <w:left w:val="nil"/>
              <w:bottom w:val="single" w:sz="4" w:space="0" w:color="auto"/>
              <w:right w:val="single" w:sz="4" w:space="0" w:color="auto"/>
            </w:tcBorders>
            <w:shd w:val="clear" w:color="auto" w:fill="auto"/>
            <w:noWrap/>
            <w:vAlign w:val="center"/>
            <w:hideMark/>
          </w:tcPr>
          <w:p w14:paraId="342FFC69" w14:textId="596DE5B7" w:rsidR="00B508DC" w:rsidRPr="00B508DC" w:rsidRDefault="00B508DC" w:rsidP="00B508DC">
            <w:pPr>
              <w:spacing w:before="120"/>
              <w:jc w:val="center"/>
            </w:pPr>
            <w:r w:rsidRPr="00B508DC">
              <w:t>15</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2FF31EB0" w14:textId="298395EE" w:rsidR="00B508DC" w:rsidRPr="00B508DC" w:rsidRDefault="00B508DC" w:rsidP="00B508DC">
            <w:pPr>
              <w:spacing w:before="120"/>
              <w:jc w:val="center"/>
            </w:pPr>
            <w:r w:rsidRPr="00B508DC">
              <w:t>28</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1CED17E9" w14:textId="1309A18B" w:rsidR="00B508DC" w:rsidRPr="00B508DC" w:rsidRDefault="00B508DC" w:rsidP="00B508DC">
            <w:pPr>
              <w:spacing w:before="120"/>
              <w:jc w:val="center"/>
            </w:pPr>
            <w:r w:rsidRPr="00B508DC">
              <w:t>2</w:t>
            </w:r>
          </w:p>
        </w:tc>
      </w:tr>
      <w:tr w:rsidR="00B508DC" w:rsidRPr="00D24F77" w14:paraId="6C301403" w14:textId="77777777" w:rsidTr="00AD5349">
        <w:trPr>
          <w:trHeight w:val="375"/>
        </w:trPr>
        <w:tc>
          <w:tcPr>
            <w:tcW w:w="610" w:type="pct"/>
            <w:tcBorders>
              <w:top w:val="nil"/>
              <w:left w:val="single" w:sz="4" w:space="0" w:color="auto"/>
              <w:bottom w:val="single" w:sz="4" w:space="0" w:color="auto"/>
              <w:right w:val="single" w:sz="4" w:space="0" w:color="auto"/>
            </w:tcBorders>
            <w:shd w:val="clear" w:color="auto" w:fill="auto"/>
            <w:vAlign w:val="center"/>
          </w:tcPr>
          <w:p w14:paraId="4D97C04E" w14:textId="3FFE5434" w:rsidR="00B508DC" w:rsidRPr="00D24F77" w:rsidRDefault="00B508DC" w:rsidP="00B508DC">
            <w:pPr>
              <w:spacing w:before="120"/>
              <w:jc w:val="center"/>
            </w:pPr>
            <w:r w:rsidRPr="00D24F77">
              <w:t>MĐ 12</w:t>
            </w:r>
          </w:p>
        </w:tc>
        <w:tc>
          <w:tcPr>
            <w:tcW w:w="1449" w:type="pct"/>
            <w:tcBorders>
              <w:top w:val="nil"/>
              <w:left w:val="nil"/>
              <w:bottom w:val="single" w:sz="4" w:space="0" w:color="auto"/>
              <w:right w:val="single" w:sz="4" w:space="0" w:color="auto"/>
            </w:tcBorders>
            <w:shd w:val="clear" w:color="auto" w:fill="auto"/>
            <w:vAlign w:val="center"/>
          </w:tcPr>
          <w:p w14:paraId="51B948E7" w14:textId="5175E857" w:rsidR="00B508DC" w:rsidRPr="00D24F77" w:rsidRDefault="00B508DC" w:rsidP="00B508DC">
            <w:pPr>
              <w:spacing w:before="120"/>
              <w:jc w:val="both"/>
            </w:pPr>
            <w:r w:rsidRPr="00D24F77">
              <w:t>Các phương pháp gia công tiên tiến</w:t>
            </w:r>
          </w:p>
        </w:tc>
        <w:tc>
          <w:tcPr>
            <w:tcW w:w="588" w:type="pct"/>
            <w:tcBorders>
              <w:top w:val="nil"/>
              <w:left w:val="single" w:sz="4" w:space="0" w:color="auto"/>
              <w:bottom w:val="single" w:sz="4" w:space="0" w:color="auto"/>
              <w:right w:val="single" w:sz="4" w:space="0" w:color="auto"/>
            </w:tcBorders>
            <w:shd w:val="clear" w:color="auto" w:fill="auto"/>
            <w:vAlign w:val="center"/>
          </w:tcPr>
          <w:p w14:paraId="4C2E9438" w14:textId="1D667B2D" w:rsidR="00B508DC" w:rsidRPr="00B508DC" w:rsidRDefault="00B508DC" w:rsidP="00B508DC">
            <w:pPr>
              <w:spacing w:before="120"/>
              <w:jc w:val="center"/>
            </w:pPr>
            <w:r w:rsidRPr="00B508DC">
              <w:rPr>
                <w:b/>
                <w:bCs/>
              </w:rPr>
              <w:t>3</w:t>
            </w:r>
          </w:p>
        </w:tc>
        <w:tc>
          <w:tcPr>
            <w:tcW w:w="591" w:type="pct"/>
            <w:tcBorders>
              <w:top w:val="nil"/>
              <w:left w:val="nil"/>
              <w:bottom w:val="single" w:sz="4" w:space="0" w:color="auto"/>
              <w:right w:val="single" w:sz="4" w:space="0" w:color="auto"/>
            </w:tcBorders>
            <w:shd w:val="clear" w:color="auto" w:fill="auto"/>
            <w:noWrap/>
            <w:vAlign w:val="center"/>
          </w:tcPr>
          <w:p w14:paraId="31F8FB11" w14:textId="5850846D" w:rsidR="00B508DC" w:rsidRPr="00B508DC" w:rsidRDefault="00B508DC" w:rsidP="00B508DC">
            <w:pPr>
              <w:spacing w:before="120"/>
              <w:jc w:val="center"/>
            </w:pPr>
            <w:r w:rsidRPr="00B508DC">
              <w:t>60</w:t>
            </w:r>
          </w:p>
        </w:tc>
        <w:tc>
          <w:tcPr>
            <w:tcW w:w="608" w:type="pct"/>
            <w:tcBorders>
              <w:top w:val="nil"/>
              <w:left w:val="nil"/>
              <w:bottom w:val="single" w:sz="4" w:space="0" w:color="auto"/>
              <w:right w:val="single" w:sz="4" w:space="0" w:color="auto"/>
            </w:tcBorders>
            <w:shd w:val="clear" w:color="auto" w:fill="auto"/>
            <w:noWrap/>
            <w:vAlign w:val="center"/>
          </w:tcPr>
          <w:p w14:paraId="37C48308" w14:textId="0EFE4A1F" w:rsidR="00B508DC" w:rsidRPr="00B508DC" w:rsidRDefault="00B508DC" w:rsidP="00B508DC">
            <w:pPr>
              <w:spacing w:before="120"/>
              <w:jc w:val="center"/>
            </w:pPr>
            <w:r w:rsidRPr="00B508DC">
              <w:t>30</w:t>
            </w:r>
          </w:p>
        </w:tc>
        <w:tc>
          <w:tcPr>
            <w:tcW w:w="615" w:type="pct"/>
            <w:gridSpan w:val="2"/>
            <w:tcBorders>
              <w:top w:val="nil"/>
              <w:left w:val="nil"/>
              <w:bottom w:val="single" w:sz="4" w:space="0" w:color="auto"/>
              <w:right w:val="single" w:sz="4" w:space="0" w:color="auto"/>
            </w:tcBorders>
            <w:shd w:val="clear" w:color="auto" w:fill="auto"/>
            <w:noWrap/>
            <w:vAlign w:val="center"/>
          </w:tcPr>
          <w:p w14:paraId="08E3AB2B" w14:textId="3BA7F825" w:rsidR="00B508DC" w:rsidRPr="00B508DC" w:rsidRDefault="00B508DC" w:rsidP="00B508DC">
            <w:pPr>
              <w:spacing w:before="120"/>
              <w:jc w:val="center"/>
            </w:pPr>
            <w:r w:rsidRPr="00B508DC">
              <w:t>25</w:t>
            </w:r>
          </w:p>
        </w:tc>
        <w:tc>
          <w:tcPr>
            <w:tcW w:w="539" w:type="pct"/>
            <w:gridSpan w:val="2"/>
            <w:tcBorders>
              <w:top w:val="nil"/>
              <w:left w:val="nil"/>
              <w:bottom w:val="single" w:sz="4" w:space="0" w:color="auto"/>
              <w:right w:val="single" w:sz="4" w:space="0" w:color="auto"/>
            </w:tcBorders>
            <w:shd w:val="clear" w:color="auto" w:fill="auto"/>
            <w:noWrap/>
            <w:vAlign w:val="center"/>
          </w:tcPr>
          <w:p w14:paraId="212A3B42" w14:textId="09D2A675" w:rsidR="00B508DC" w:rsidRPr="00B508DC" w:rsidRDefault="00B508DC" w:rsidP="00B508DC">
            <w:pPr>
              <w:spacing w:before="120"/>
              <w:jc w:val="center"/>
            </w:pPr>
            <w:r w:rsidRPr="00B508DC">
              <w:t>5</w:t>
            </w:r>
          </w:p>
        </w:tc>
      </w:tr>
      <w:tr w:rsidR="00B508DC" w:rsidRPr="00D24F77" w14:paraId="7E4CB97B" w14:textId="77777777" w:rsidTr="00AD5349">
        <w:trPr>
          <w:trHeight w:val="375"/>
        </w:trPr>
        <w:tc>
          <w:tcPr>
            <w:tcW w:w="610" w:type="pct"/>
            <w:tcBorders>
              <w:top w:val="nil"/>
              <w:left w:val="single" w:sz="4" w:space="0" w:color="auto"/>
              <w:bottom w:val="single" w:sz="4" w:space="0" w:color="auto"/>
              <w:right w:val="single" w:sz="4" w:space="0" w:color="auto"/>
            </w:tcBorders>
            <w:shd w:val="clear" w:color="auto" w:fill="auto"/>
            <w:vAlign w:val="center"/>
          </w:tcPr>
          <w:p w14:paraId="65ECA0A3" w14:textId="32D0C74B" w:rsidR="00B508DC" w:rsidRPr="00D24F77" w:rsidRDefault="00B508DC" w:rsidP="00B508DC">
            <w:pPr>
              <w:spacing w:before="120"/>
              <w:jc w:val="center"/>
            </w:pPr>
            <w:r w:rsidRPr="00D24F77">
              <w:t>MĐ 13</w:t>
            </w:r>
          </w:p>
        </w:tc>
        <w:tc>
          <w:tcPr>
            <w:tcW w:w="1449" w:type="pct"/>
            <w:tcBorders>
              <w:top w:val="nil"/>
              <w:left w:val="nil"/>
              <w:bottom w:val="single" w:sz="4" w:space="0" w:color="auto"/>
              <w:right w:val="single" w:sz="4" w:space="0" w:color="auto"/>
            </w:tcBorders>
            <w:shd w:val="clear" w:color="auto" w:fill="auto"/>
            <w:vAlign w:val="center"/>
          </w:tcPr>
          <w:p w14:paraId="41DB8686" w14:textId="45C15389" w:rsidR="00B508DC" w:rsidRPr="00D24F77" w:rsidRDefault="00B508DC" w:rsidP="00B508DC">
            <w:pPr>
              <w:spacing w:before="120"/>
              <w:jc w:val="both"/>
            </w:pPr>
            <w:r w:rsidRPr="00D24F77">
              <w:t>CAD 3D (Inventor)</w:t>
            </w:r>
          </w:p>
        </w:tc>
        <w:tc>
          <w:tcPr>
            <w:tcW w:w="588" w:type="pct"/>
            <w:tcBorders>
              <w:top w:val="nil"/>
              <w:left w:val="single" w:sz="4" w:space="0" w:color="auto"/>
              <w:bottom w:val="single" w:sz="4" w:space="0" w:color="auto"/>
              <w:right w:val="single" w:sz="4" w:space="0" w:color="auto"/>
            </w:tcBorders>
            <w:shd w:val="clear" w:color="auto" w:fill="auto"/>
            <w:vAlign w:val="center"/>
          </w:tcPr>
          <w:p w14:paraId="1DC49F71" w14:textId="0669794A" w:rsidR="00B508DC" w:rsidRPr="00B508DC" w:rsidRDefault="00B508DC" w:rsidP="00B508DC">
            <w:pPr>
              <w:spacing w:before="120"/>
              <w:jc w:val="center"/>
            </w:pPr>
            <w:r w:rsidRPr="00B508DC">
              <w:rPr>
                <w:b/>
                <w:bCs/>
              </w:rPr>
              <w:t>3</w:t>
            </w:r>
          </w:p>
        </w:tc>
        <w:tc>
          <w:tcPr>
            <w:tcW w:w="591" w:type="pct"/>
            <w:tcBorders>
              <w:top w:val="nil"/>
              <w:left w:val="nil"/>
              <w:bottom w:val="single" w:sz="4" w:space="0" w:color="auto"/>
              <w:right w:val="single" w:sz="4" w:space="0" w:color="auto"/>
            </w:tcBorders>
            <w:shd w:val="clear" w:color="auto" w:fill="auto"/>
            <w:noWrap/>
            <w:vAlign w:val="center"/>
          </w:tcPr>
          <w:p w14:paraId="1B2586F2" w14:textId="2BBFDCFD" w:rsidR="00B508DC" w:rsidRPr="00B508DC" w:rsidRDefault="00B508DC" w:rsidP="00B508DC">
            <w:pPr>
              <w:spacing w:before="120"/>
              <w:jc w:val="center"/>
            </w:pPr>
            <w:r w:rsidRPr="00B508DC">
              <w:t>60</w:t>
            </w:r>
          </w:p>
        </w:tc>
        <w:tc>
          <w:tcPr>
            <w:tcW w:w="608" w:type="pct"/>
            <w:tcBorders>
              <w:top w:val="nil"/>
              <w:left w:val="nil"/>
              <w:bottom w:val="single" w:sz="4" w:space="0" w:color="auto"/>
              <w:right w:val="single" w:sz="4" w:space="0" w:color="auto"/>
            </w:tcBorders>
            <w:shd w:val="clear" w:color="auto" w:fill="auto"/>
            <w:noWrap/>
            <w:vAlign w:val="center"/>
          </w:tcPr>
          <w:p w14:paraId="09B6C40A" w14:textId="25AB0C4F" w:rsidR="00B508DC" w:rsidRPr="00B508DC" w:rsidRDefault="00B508DC" w:rsidP="00B508DC">
            <w:pPr>
              <w:spacing w:before="120"/>
              <w:jc w:val="center"/>
            </w:pPr>
            <w:r w:rsidRPr="00B508DC">
              <w:t>30</w:t>
            </w:r>
          </w:p>
        </w:tc>
        <w:tc>
          <w:tcPr>
            <w:tcW w:w="615" w:type="pct"/>
            <w:gridSpan w:val="2"/>
            <w:tcBorders>
              <w:top w:val="nil"/>
              <w:left w:val="nil"/>
              <w:bottom w:val="single" w:sz="4" w:space="0" w:color="auto"/>
              <w:right w:val="single" w:sz="4" w:space="0" w:color="auto"/>
            </w:tcBorders>
            <w:shd w:val="clear" w:color="auto" w:fill="auto"/>
            <w:noWrap/>
            <w:vAlign w:val="center"/>
          </w:tcPr>
          <w:p w14:paraId="438B6A1B" w14:textId="67659539" w:rsidR="00B508DC" w:rsidRPr="00B508DC" w:rsidRDefault="00B508DC" w:rsidP="00B508DC">
            <w:pPr>
              <w:spacing w:before="120"/>
              <w:jc w:val="center"/>
            </w:pPr>
            <w:r w:rsidRPr="00B508DC">
              <w:t>27</w:t>
            </w:r>
          </w:p>
        </w:tc>
        <w:tc>
          <w:tcPr>
            <w:tcW w:w="539" w:type="pct"/>
            <w:gridSpan w:val="2"/>
            <w:tcBorders>
              <w:top w:val="nil"/>
              <w:left w:val="nil"/>
              <w:bottom w:val="single" w:sz="4" w:space="0" w:color="auto"/>
              <w:right w:val="single" w:sz="4" w:space="0" w:color="auto"/>
            </w:tcBorders>
            <w:shd w:val="clear" w:color="auto" w:fill="auto"/>
            <w:noWrap/>
            <w:vAlign w:val="center"/>
          </w:tcPr>
          <w:p w14:paraId="567269AB" w14:textId="7B703044" w:rsidR="00B508DC" w:rsidRPr="00B508DC" w:rsidRDefault="00B508DC" w:rsidP="00B508DC">
            <w:pPr>
              <w:spacing w:before="120"/>
              <w:jc w:val="center"/>
            </w:pPr>
            <w:r w:rsidRPr="00B508DC">
              <w:t>3</w:t>
            </w:r>
          </w:p>
        </w:tc>
      </w:tr>
      <w:tr w:rsidR="00B508DC" w:rsidRPr="00D24F77" w14:paraId="346A063D" w14:textId="77777777" w:rsidTr="00AD5349">
        <w:trPr>
          <w:trHeight w:val="375"/>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7A0FFC99" w14:textId="0D22A67D" w:rsidR="00B508DC" w:rsidRPr="00D24F77" w:rsidRDefault="00B508DC" w:rsidP="00B508DC">
            <w:pPr>
              <w:spacing w:before="120"/>
              <w:jc w:val="center"/>
            </w:pPr>
            <w:r w:rsidRPr="00D24F77">
              <w:t>MĐ 14</w:t>
            </w:r>
          </w:p>
        </w:tc>
        <w:tc>
          <w:tcPr>
            <w:tcW w:w="1449" w:type="pct"/>
            <w:tcBorders>
              <w:top w:val="nil"/>
              <w:left w:val="nil"/>
              <w:bottom w:val="single" w:sz="4" w:space="0" w:color="auto"/>
              <w:right w:val="single" w:sz="4" w:space="0" w:color="auto"/>
            </w:tcBorders>
            <w:shd w:val="clear" w:color="auto" w:fill="auto"/>
            <w:vAlign w:val="center"/>
            <w:hideMark/>
          </w:tcPr>
          <w:p w14:paraId="525A6D32" w14:textId="416C7720" w:rsidR="00B508DC" w:rsidRPr="00D24F77" w:rsidRDefault="00B508DC" w:rsidP="00B508DC">
            <w:pPr>
              <w:spacing w:before="120"/>
              <w:jc w:val="both"/>
            </w:pPr>
            <w:r w:rsidRPr="00D24F77">
              <w:t>CAD/CAM</w:t>
            </w:r>
          </w:p>
        </w:tc>
        <w:tc>
          <w:tcPr>
            <w:tcW w:w="588" w:type="pct"/>
            <w:tcBorders>
              <w:top w:val="nil"/>
              <w:left w:val="single" w:sz="4" w:space="0" w:color="auto"/>
              <w:bottom w:val="single" w:sz="4" w:space="0" w:color="auto"/>
              <w:right w:val="single" w:sz="4" w:space="0" w:color="auto"/>
            </w:tcBorders>
            <w:shd w:val="clear" w:color="auto" w:fill="auto"/>
            <w:vAlign w:val="center"/>
            <w:hideMark/>
          </w:tcPr>
          <w:p w14:paraId="721BFB7E" w14:textId="6EC0DE60" w:rsidR="00B508DC" w:rsidRPr="00B508DC" w:rsidRDefault="00B508DC" w:rsidP="00B508DC">
            <w:pPr>
              <w:spacing w:before="120"/>
              <w:jc w:val="center"/>
            </w:pPr>
            <w:r w:rsidRPr="00B508DC">
              <w:t>4</w:t>
            </w:r>
          </w:p>
        </w:tc>
        <w:tc>
          <w:tcPr>
            <w:tcW w:w="591" w:type="pct"/>
            <w:tcBorders>
              <w:top w:val="nil"/>
              <w:left w:val="nil"/>
              <w:bottom w:val="single" w:sz="4" w:space="0" w:color="auto"/>
              <w:right w:val="single" w:sz="4" w:space="0" w:color="auto"/>
            </w:tcBorders>
            <w:shd w:val="clear" w:color="auto" w:fill="auto"/>
            <w:noWrap/>
            <w:vAlign w:val="center"/>
            <w:hideMark/>
          </w:tcPr>
          <w:p w14:paraId="368BF2EE" w14:textId="7E3A4AE8" w:rsidR="00B508DC" w:rsidRPr="00B508DC" w:rsidRDefault="00B508DC" w:rsidP="00B508DC">
            <w:pPr>
              <w:spacing w:before="120"/>
              <w:jc w:val="center"/>
            </w:pPr>
            <w:r w:rsidRPr="00B508DC">
              <w:t>90</w:t>
            </w:r>
          </w:p>
        </w:tc>
        <w:tc>
          <w:tcPr>
            <w:tcW w:w="608" w:type="pct"/>
            <w:tcBorders>
              <w:top w:val="nil"/>
              <w:left w:val="nil"/>
              <w:bottom w:val="single" w:sz="4" w:space="0" w:color="auto"/>
              <w:right w:val="single" w:sz="4" w:space="0" w:color="auto"/>
            </w:tcBorders>
            <w:shd w:val="clear" w:color="auto" w:fill="auto"/>
            <w:noWrap/>
            <w:vAlign w:val="center"/>
            <w:hideMark/>
          </w:tcPr>
          <w:p w14:paraId="31F36C81" w14:textId="6AF24C12" w:rsidR="00B508DC" w:rsidRPr="00B508DC" w:rsidRDefault="00B508DC" w:rsidP="00B508DC">
            <w:pPr>
              <w:spacing w:before="120"/>
              <w:jc w:val="center"/>
            </w:pPr>
            <w:r w:rsidRPr="00B508DC">
              <w:t>30</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629654BF" w14:textId="4FCB6190" w:rsidR="00B508DC" w:rsidRPr="00B508DC" w:rsidRDefault="00B508DC" w:rsidP="00B508DC">
            <w:pPr>
              <w:spacing w:before="120"/>
              <w:jc w:val="center"/>
            </w:pPr>
            <w:r w:rsidRPr="00B508DC">
              <w:t>56</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3C3E12F5" w14:textId="4242A5AA" w:rsidR="00B508DC" w:rsidRPr="00B508DC" w:rsidRDefault="00B508DC" w:rsidP="00B508DC">
            <w:pPr>
              <w:spacing w:before="120"/>
              <w:jc w:val="center"/>
            </w:pPr>
            <w:r w:rsidRPr="00B508DC">
              <w:t>4</w:t>
            </w:r>
          </w:p>
        </w:tc>
      </w:tr>
      <w:tr w:rsidR="00B508DC" w:rsidRPr="00D24F77" w14:paraId="23E02445" w14:textId="77777777" w:rsidTr="00AD5349">
        <w:trPr>
          <w:trHeight w:val="750"/>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22090969" w14:textId="609E8BE4" w:rsidR="00B508DC" w:rsidRPr="00D24F77" w:rsidRDefault="00B508DC" w:rsidP="00B508DC">
            <w:pPr>
              <w:spacing w:before="120"/>
              <w:jc w:val="center"/>
            </w:pPr>
            <w:r w:rsidRPr="00D24F77">
              <w:t>MĐ 15</w:t>
            </w:r>
          </w:p>
        </w:tc>
        <w:tc>
          <w:tcPr>
            <w:tcW w:w="1449" w:type="pct"/>
            <w:tcBorders>
              <w:top w:val="nil"/>
              <w:left w:val="nil"/>
              <w:bottom w:val="single" w:sz="4" w:space="0" w:color="auto"/>
              <w:right w:val="single" w:sz="4" w:space="0" w:color="auto"/>
            </w:tcBorders>
            <w:shd w:val="clear" w:color="auto" w:fill="auto"/>
            <w:vAlign w:val="center"/>
            <w:hideMark/>
          </w:tcPr>
          <w:p w14:paraId="4FBAB8BE" w14:textId="69495BD7" w:rsidR="00B508DC" w:rsidRPr="00D24F77" w:rsidRDefault="00B508DC" w:rsidP="00B508DC">
            <w:pPr>
              <w:spacing w:before="120"/>
            </w:pPr>
            <w:r w:rsidRPr="00D24F77">
              <w:t>Thực tập Doanh nghiệp/ đồ án môn học</w:t>
            </w:r>
          </w:p>
        </w:tc>
        <w:tc>
          <w:tcPr>
            <w:tcW w:w="588" w:type="pct"/>
            <w:tcBorders>
              <w:top w:val="nil"/>
              <w:left w:val="single" w:sz="4" w:space="0" w:color="auto"/>
              <w:bottom w:val="single" w:sz="4" w:space="0" w:color="auto"/>
              <w:right w:val="single" w:sz="4" w:space="0" w:color="auto"/>
            </w:tcBorders>
            <w:shd w:val="clear" w:color="auto" w:fill="auto"/>
            <w:vAlign w:val="center"/>
            <w:hideMark/>
          </w:tcPr>
          <w:p w14:paraId="494E2252" w14:textId="7C334283" w:rsidR="00B508DC" w:rsidRPr="00B508DC" w:rsidRDefault="00B508DC" w:rsidP="00B508DC">
            <w:pPr>
              <w:spacing w:before="120"/>
              <w:jc w:val="center"/>
            </w:pPr>
            <w:r w:rsidRPr="00B508DC">
              <w:t>4</w:t>
            </w:r>
          </w:p>
        </w:tc>
        <w:tc>
          <w:tcPr>
            <w:tcW w:w="591" w:type="pct"/>
            <w:tcBorders>
              <w:top w:val="nil"/>
              <w:left w:val="nil"/>
              <w:bottom w:val="single" w:sz="4" w:space="0" w:color="auto"/>
              <w:right w:val="single" w:sz="4" w:space="0" w:color="auto"/>
            </w:tcBorders>
            <w:shd w:val="clear" w:color="auto" w:fill="auto"/>
            <w:noWrap/>
            <w:vAlign w:val="center"/>
            <w:hideMark/>
          </w:tcPr>
          <w:p w14:paraId="558780B3" w14:textId="65F622BC" w:rsidR="00B508DC" w:rsidRPr="00B508DC" w:rsidRDefault="00B508DC" w:rsidP="00B508DC">
            <w:pPr>
              <w:spacing w:before="120"/>
              <w:jc w:val="center"/>
            </w:pPr>
            <w:r w:rsidRPr="00B508DC">
              <w:t>180</w:t>
            </w:r>
          </w:p>
        </w:tc>
        <w:tc>
          <w:tcPr>
            <w:tcW w:w="608" w:type="pct"/>
            <w:tcBorders>
              <w:top w:val="nil"/>
              <w:left w:val="nil"/>
              <w:bottom w:val="single" w:sz="4" w:space="0" w:color="auto"/>
              <w:right w:val="single" w:sz="4" w:space="0" w:color="auto"/>
            </w:tcBorders>
            <w:shd w:val="clear" w:color="auto" w:fill="auto"/>
            <w:noWrap/>
            <w:vAlign w:val="center"/>
            <w:hideMark/>
          </w:tcPr>
          <w:p w14:paraId="4A6135DC" w14:textId="36EF6595" w:rsidR="00B508DC" w:rsidRPr="00B508DC" w:rsidRDefault="00B508DC" w:rsidP="00B508DC">
            <w:pPr>
              <w:spacing w:before="120"/>
              <w:jc w:val="center"/>
            </w:pPr>
            <w:r w:rsidRPr="00B508DC">
              <w:t>0</w:t>
            </w:r>
          </w:p>
        </w:tc>
        <w:tc>
          <w:tcPr>
            <w:tcW w:w="615" w:type="pct"/>
            <w:gridSpan w:val="2"/>
            <w:tcBorders>
              <w:top w:val="nil"/>
              <w:left w:val="nil"/>
              <w:bottom w:val="single" w:sz="4" w:space="0" w:color="auto"/>
              <w:right w:val="single" w:sz="4" w:space="0" w:color="auto"/>
            </w:tcBorders>
            <w:shd w:val="clear" w:color="auto" w:fill="auto"/>
            <w:noWrap/>
            <w:vAlign w:val="center"/>
            <w:hideMark/>
          </w:tcPr>
          <w:p w14:paraId="0E5C02CE" w14:textId="66EA2766" w:rsidR="00B508DC" w:rsidRPr="00B508DC" w:rsidRDefault="00B508DC" w:rsidP="00B508DC">
            <w:pPr>
              <w:spacing w:before="120"/>
              <w:jc w:val="center"/>
            </w:pPr>
            <w:r w:rsidRPr="00B508DC">
              <w:t>180</w:t>
            </w:r>
          </w:p>
        </w:tc>
        <w:tc>
          <w:tcPr>
            <w:tcW w:w="539" w:type="pct"/>
            <w:gridSpan w:val="2"/>
            <w:tcBorders>
              <w:top w:val="nil"/>
              <w:left w:val="nil"/>
              <w:bottom w:val="single" w:sz="4" w:space="0" w:color="auto"/>
              <w:right w:val="single" w:sz="4" w:space="0" w:color="auto"/>
            </w:tcBorders>
            <w:shd w:val="clear" w:color="auto" w:fill="auto"/>
            <w:noWrap/>
            <w:vAlign w:val="center"/>
            <w:hideMark/>
          </w:tcPr>
          <w:p w14:paraId="7AE4500E" w14:textId="68842B70" w:rsidR="00B508DC" w:rsidRPr="00B508DC" w:rsidRDefault="00B508DC" w:rsidP="00B508DC">
            <w:pPr>
              <w:spacing w:before="120"/>
              <w:jc w:val="center"/>
            </w:pPr>
            <w:r w:rsidRPr="00B508DC">
              <w:t>0</w:t>
            </w:r>
          </w:p>
        </w:tc>
      </w:tr>
      <w:tr w:rsidR="00B508DC" w:rsidRPr="00D24F77" w14:paraId="51F724A1" w14:textId="57A0E934" w:rsidTr="003A0B8E">
        <w:trPr>
          <w:trHeight w:val="375"/>
        </w:trPr>
        <w:tc>
          <w:tcPr>
            <w:tcW w:w="205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C3638" w14:textId="77777777" w:rsidR="00B508DC" w:rsidRPr="00D24F77" w:rsidRDefault="00B508DC" w:rsidP="00B508DC">
            <w:pPr>
              <w:spacing w:before="120"/>
              <w:jc w:val="center"/>
              <w:rPr>
                <w:b/>
                <w:bCs/>
              </w:rPr>
            </w:pPr>
            <w:r w:rsidRPr="00D24F77">
              <w:rPr>
                <w:b/>
                <w:bCs/>
              </w:rPr>
              <w:t>TỔNG CỘNG</w:t>
            </w:r>
          </w:p>
        </w:tc>
        <w:tc>
          <w:tcPr>
            <w:tcW w:w="5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18E34D" w14:textId="6A975ABB" w:rsidR="00B508DC" w:rsidRPr="00D24F77" w:rsidRDefault="00B508DC" w:rsidP="00B508DC">
            <w:pPr>
              <w:spacing w:before="120"/>
              <w:jc w:val="center"/>
              <w:rPr>
                <w:b/>
                <w:bCs/>
              </w:rPr>
            </w:pPr>
            <w:r>
              <w:rPr>
                <w:b/>
                <w:bCs/>
                <w:color w:val="000000"/>
              </w:rPr>
              <w:t>36</w:t>
            </w:r>
          </w:p>
        </w:tc>
        <w:tc>
          <w:tcPr>
            <w:tcW w:w="591" w:type="pct"/>
            <w:tcBorders>
              <w:top w:val="single" w:sz="4" w:space="0" w:color="auto"/>
              <w:left w:val="nil"/>
              <w:bottom w:val="single" w:sz="4" w:space="0" w:color="auto"/>
              <w:right w:val="single" w:sz="4" w:space="0" w:color="auto"/>
            </w:tcBorders>
            <w:shd w:val="clear" w:color="auto" w:fill="auto"/>
            <w:vAlign w:val="center"/>
            <w:hideMark/>
          </w:tcPr>
          <w:p w14:paraId="4CD4DC76" w14:textId="2175E74C" w:rsidR="00B508DC" w:rsidRPr="00D24F77" w:rsidRDefault="00B508DC" w:rsidP="00B508DC">
            <w:pPr>
              <w:spacing w:before="120"/>
              <w:jc w:val="center"/>
              <w:rPr>
                <w:b/>
                <w:bCs/>
              </w:rPr>
            </w:pPr>
            <w:r>
              <w:rPr>
                <w:b/>
                <w:bCs/>
                <w:color w:val="000000"/>
              </w:rPr>
              <w:t>840</w:t>
            </w:r>
          </w:p>
        </w:tc>
        <w:tc>
          <w:tcPr>
            <w:tcW w:w="614" w:type="pct"/>
            <w:gridSpan w:val="2"/>
            <w:tcBorders>
              <w:top w:val="single" w:sz="4" w:space="0" w:color="auto"/>
              <w:left w:val="nil"/>
              <w:bottom w:val="single" w:sz="4" w:space="0" w:color="auto"/>
              <w:right w:val="single" w:sz="4" w:space="0" w:color="auto"/>
            </w:tcBorders>
            <w:shd w:val="clear" w:color="auto" w:fill="auto"/>
            <w:vAlign w:val="center"/>
            <w:hideMark/>
          </w:tcPr>
          <w:p w14:paraId="1D1A6C64" w14:textId="34264BD3" w:rsidR="00B508DC" w:rsidRPr="00D24F77" w:rsidRDefault="00B508DC" w:rsidP="00B508DC">
            <w:pPr>
              <w:spacing w:before="120"/>
              <w:jc w:val="center"/>
              <w:rPr>
                <w:b/>
                <w:bCs/>
              </w:rPr>
            </w:pPr>
            <w:r>
              <w:rPr>
                <w:b/>
                <w:bCs/>
                <w:color w:val="000000"/>
              </w:rPr>
              <w:t>315</w:t>
            </w:r>
          </w:p>
        </w:tc>
        <w:tc>
          <w:tcPr>
            <w:tcW w:w="613" w:type="pct"/>
            <w:gridSpan w:val="2"/>
            <w:tcBorders>
              <w:top w:val="single" w:sz="4" w:space="0" w:color="auto"/>
              <w:left w:val="nil"/>
              <w:bottom w:val="single" w:sz="4" w:space="0" w:color="auto"/>
              <w:right w:val="single" w:sz="4" w:space="0" w:color="auto"/>
            </w:tcBorders>
            <w:shd w:val="clear" w:color="auto" w:fill="auto"/>
            <w:vAlign w:val="center"/>
            <w:hideMark/>
          </w:tcPr>
          <w:p w14:paraId="19BD03C9" w14:textId="3E11AAC5" w:rsidR="00B508DC" w:rsidRPr="00D24F77" w:rsidRDefault="00B508DC" w:rsidP="00B508DC">
            <w:pPr>
              <w:spacing w:before="120"/>
              <w:jc w:val="center"/>
              <w:rPr>
                <w:b/>
                <w:bCs/>
              </w:rPr>
            </w:pPr>
            <w:r>
              <w:rPr>
                <w:b/>
                <w:bCs/>
                <w:color w:val="000000"/>
              </w:rPr>
              <w:t>488</w:t>
            </w:r>
          </w:p>
        </w:tc>
        <w:tc>
          <w:tcPr>
            <w:tcW w:w="535" w:type="pct"/>
            <w:tcBorders>
              <w:top w:val="single" w:sz="4" w:space="0" w:color="auto"/>
              <w:left w:val="nil"/>
              <w:bottom w:val="single" w:sz="4" w:space="0" w:color="auto"/>
              <w:right w:val="single" w:sz="4" w:space="0" w:color="auto"/>
            </w:tcBorders>
            <w:shd w:val="clear" w:color="auto" w:fill="auto"/>
            <w:vAlign w:val="center"/>
            <w:hideMark/>
          </w:tcPr>
          <w:p w14:paraId="0346E621" w14:textId="5D2FA4A7" w:rsidR="00B508DC" w:rsidRPr="00D24F77" w:rsidRDefault="00B508DC" w:rsidP="00B508DC">
            <w:pPr>
              <w:spacing w:before="120"/>
              <w:jc w:val="center"/>
              <w:rPr>
                <w:b/>
                <w:bCs/>
              </w:rPr>
            </w:pPr>
            <w:r>
              <w:rPr>
                <w:b/>
                <w:bCs/>
                <w:color w:val="000000"/>
              </w:rPr>
              <w:t>37</w:t>
            </w:r>
          </w:p>
        </w:tc>
      </w:tr>
      <w:tr w:rsidR="00B508DC" w:rsidRPr="00D24F77" w14:paraId="6B1E7C9D" w14:textId="3522AA70" w:rsidTr="003A0B8E">
        <w:trPr>
          <w:trHeight w:val="375"/>
        </w:trPr>
        <w:tc>
          <w:tcPr>
            <w:tcW w:w="205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450784" w14:textId="77777777" w:rsidR="00B508DC" w:rsidRPr="00D24F77" w:rsidRDefault="00B508DC" w:rsidP="00B508DC">
            <w:pPr>
              <w:spacing w:before="120"/>
              <w:jc w:val="center"/>
              <w:rPr>
                <w:b/>
                <w:bCs/>
              </w:rPr>
            </w:pPr>
            <w:r w:rsidRPr="00D24F77">
              <w:rPr>
                <w:b/>
                <w:bCs/>
              </w:rPr>
              <w:lastRenderedPageBreak/>
              <w:t>Tỉ lệ</w:t>
            </w:r>
          </w:p>
        </w:tc>
        <w:tc>
          <w:tcPr>
            <w:tcW w:w="588" w:type="pct"/>
            <w:tcBorders>
              <w:top w:val="nil"/>
              <w:left w:val="single" w:sz="8" w:space="0" w:color="FF0000"/>
              <w:bottom w:val="single" w:sz="8" w:space="0" w:color="auto"/>
              <w:right w:val="single" w:sz="8" w:space="0" w:color="auto"/>
            </w:tcBorders>
            <w:shd w:val="clear" w:color="auto" w:fill="auto"/>
            <w:vAlign w:val="center"/>
            <w:hideMark/>
          </w:tcPr>
          <w:p w14:paraId="203E00F6" w14:textId="1BBC7BB5" w:rsidR="00B508DC" w:rsidRPr="00D24F77" w:rsidRDefault="00B508DC" w:rsidP="00B508DC">
            <w:pPr>
              <w:spacing w:before="120"/>
              <w:jc w:val="center"/>
              <w:rPr>
                <w:b/>
                <w:bCs/>
              </w:rPr>
            </w:pPr>
            <w:r>
              <w:rPr>
                <w:b/>
                <w:bCs/>
                <w:color w:val="000000"/>
              </w:rPr>
              <w:t> </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B7A514" w14:textId="15E9F4C1" w:rsidR="00B508DC" w:rsidRPr="00D24F77" w:rsidRDefault="00B508DC" w:rsidP="00B508DC">
            <w:pPr>
              <w:spacing w:before="120"/>
              <w:jc w:val="center"/>
              <w:rPr>
                <w:b/>
                <w:bCs/>
              </w:rPr>
            </w:pPr>
            <w:r>
              <w:rPr>
                <w:b/>
                <w:bCs/>
                <w:color w:val="000000"/>
              </w:rPr>
              <w:t>100%</w:t>
            </w:r>
          </w:p>
        </w:tc>
        <w:tc>
          <w:tcPr>
            <w:tcW w:w="614"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71449D38" w14:textId="210FA543" w:rsidR="00B508DC" w:rsidRPr="00D24F77" w:rsidRDefault="00B508DC" w:rsidP="00B508DC">
            <w:pPr>
              <w:spacing w:before="120"/>
              <w:jc w:val="center"/>
              <w:rPr>
                <w:b/>
                <w:bCs/>
              </w:rPr>
            </w:pPr>
            <w:r>
              <w:rPr>
                <w:b/>
                <w:bCs/>
                <w:color w:val="000000"/>
              </w:rPr>
              <w:t>38%</w:t>
            </w:r>
          </w:p>
        </w:tc>
        <w:tc>
          <w:tcPr>
            <w:tcW w:w="613"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70506CF2" w14:textId="7222DC3D" w:rsidR="00B508DC" w:rsidRPr="00D24F77" w:rsidRDefault="00B508DC" w:rsidP="00B508DC">
            <w:pPr>
              <w:spacing w:before="120"/>
              <w:jc w:val="center"/>
              <w:rPr>
                <w:b/>
                <w:bCs/>
              </w:rPr>
            </w:pPr>
            <w:r>
              <w:rPr>
                <w:b/>
                <w:bCs/>
                <w:color w:val="000000"/>
              </w:rPr>
              <w:t>58%</w:t>
            </w:r>
          </w:p>
        </w:tc>
        <w:tc>
          <w:tcPr>
            <w:tcW w:w="535" w:type="pct"/>
            <w:tcBorders>
              <w:top w:val="single" w:sz="4" w:space="0" w:color="auto"/>
              <w:left w:val="nil"/>
              <w:bottom w:val="single" w:sz="4" w:space="0" w:color="auto"/>
              <w:right w:val="single" w:sz="4" w:space="0" w:color="auto"/>
            </w:tcBorders>
            <w:shd w:val="clear" w:color="000000" w:fill="FFFFFF"/>
            <w:noWrap/>
            <w:vAlign w:val="center"/>
            <w:hideMark/>
          </w:tcPr>
          <w:p w14:paraId="587066A4" w14:textId="3703EBA8" w:rsidR="00B508DC" w:rsidRPr="00D24F77" w:rsidRDefault="00B508DC" w:rsidP="00B508DC">
            <w:pPr>
              <w:spacing w:before="120"/>
              <w:jc w:val="center"/>
              <w:rPr>
                <w:b/>
                <w:bCs/>
              </w:rPr>
            </w:pPr>
            <w:r>
              <w:rPr>
                <w:b/>
                <w:bCs/>
                <w:color w:val="000000"/>
              </w:rPr>
              <w:t>4%</w:t>
            </w:r>
          </w:p>
        </w:tc>
      </w:tr>
    </w:tbl>
    <w:p w14:paraId="0B9F877A" w14:textId="77777777" w:rsidR="0023313E" w:rsidRPr="00D24F77" w:rsidRDefault="0023313E" w:rsidP="00BF0A6F">
      <w:pPr>
        <w:spacing w:before="120"/>
        <w:jc w:val="both"/>
        <w:rPr>
          <w:b/>
          <w:bCs/>
          <w:spacing w:val="-6"/>
          <w:lang w:val="pt-BR"/>
        </w:rPr>
      </w:pPr>
    </w:p>
    <w:p w14:paraId="021D114A" w14:textId="77777777" w:rsidR="00E5088D" w:rsidRPr="00D24F77" w:rsidRDefault="000D62BE" w:rsidP="00BF0A6F">
      <w:pPr>
        <w:spacing w:before="120"/>
        <w:rPr>
          <w:lang w:val="pt-BR"/>
        </w:rPr>
      </w:pPr>
      <w:r w:rsidRPr="00D24F77">
        <w:rPr>
          <w:bCs/>
          <w:lang w:val="pt-BR"/>
        </w:rPr>
        <w:t xml:space="preserve"> </w:t>
      </w:r>
      <w:r w:rsidR="00C221D3" w:rsidRPr="00D24F77">
        <w:rPr>
          <w:bCs/>
          <w:lang w:val="pt-BR"/>
        </w:rPr>
        <w:t>(*): Số tín chỉ = (Số giờ LT/15) + (Số giờ TH/30) + (Số giờ TTSX/45)</w:t>
      </w:r>
    </w:p>
    <w:p w14:paraId="302CFFAD" w14:textId="77777777" w:rsidR="00A55A03" w:rsidRPr="00D24F77" w:rsidRDefault="00A55A03" w:rsidP="00BF0A6F">
      <w:pPr>
        <w:spacing w:before="120"/>
        <w:rPr>
          <w:b/>
          <w:lang w:val="pt-BR"/>
        </w:rPr>
      </w:pPr>
    </w:p>
    <w:p w14:paraId="0A162271" w14:textId="77777777" w:rsidR="00CC6E16" w:rsidRPr="00D24F77" w:rsidRDefault="00CC6E16">
      <w:pPr>
        <w:pStyle w:val="ListParagraph"/>
        <w:keepNext/>
        <w:numPr>
          <w:ilvl w:val="0"/>
          <w:numId w:val="84"/>
        </w:numPr>
        <w:spacing w:line="240" w:lineRule="auto"/>
        <w:ind w:left="450" w:hanging="450"/>
        <w:outlineLvl w:val="0"/>
        <w:rPr>
          <w:b/>
          <w:szCs w:val="28"/>
        </w:rPr>
      </w:pPr>
      <w:r w:rsidRPr="00D24F77">
        <w:rPr>
          <w:b/>
          <w:szCs w:val="28"/>
        </w:rPr>
        <w:t>Hướng dẫn sử dụng chương trình</w:t>
      </w:r>
    </w:p>
    <w:p w14:paraId="0E3403F3" w14:textId="77777777" w:rsidR="00CC6E16" w:rsidRPr="00D24F77" w:rsidRDefault="00CC6E16">
      <w:pPr>
        <w:numPr>
          <w:ilvl w:val="1"/>
          <w:numId w:val="84"/>
        </w:numPr>
        <w:spacing w:after="200"/>
        <w:ind w:left="630" w:hanging="630"/>
        <w:jc w:val="both"/>
        <w:rPr>
          <w:b/>
          <w:i/>
        </w:rPr>
      </w:pPr>
      <w:r w:rsidRPr="00D24F77">
        <w:rPr>
          <w:b/>
          <w:i/>
        </w:rPr>
        <w:t>Hướng dẫn xác định nội dung và thời gian đào tạo và các hoạt động ngoại khóa:</w:t>
      </w:r>
    </w:p>
    <w:p w14:paraId="7C882BE8" w14:textId="77777777" w:rsidR="00CC6E16" w:rsidRPr="00D24F77" w:rsidRDefault="00CC6E16">
      <w:pPr>
        <w:numPr>
          <w:ilvl w:val="2"/>
          <w:numId w:val="84"/>
        </w:numPr>
        <w:spacing w:after="200"/>
        <w:ind w:left="810"/>
        <w:jc w:val="both"/>
        <w:rPr>
          <w:i/>
        </w:rPr>
      </w:pPr>
      <w:r w:rsidRPr="00D24F77">
        <w:rPr>
          <w:i/>
        </w:rPr>
        <w:t>Thời gian học tập: 45 tuần trong đó thời gian ôn, kiểm tra kết thúc môn học/mô đun, thời gian ôn thi và thi tốt nghiệp là 90h; Trong đó thi tốt nghiệp là 30h</w:t>
      </w:r>
    </w:p>
    <w:p w14:paraId="0F09710D" w14:textId="77777777" w:rsidR="00CC6E16" w:rsidRPr="00D24F77" w:rsidRDefault="00CC6E16">
      <w:pPr>
        <w:numPr>
          <w:ilvl w:val="2"/>
          <w:numId w:val="84"/>
        </w:numPr>
        <w:spacing w:after="200"/>
        <w:ind w:left="810" w:hanging="744"/>
        <w:jc w:val="both"/>
        <w:rPr>
          <w:i/>
        </w:rPr>
      </w:pPr>
      <w:r w:rsidRPr="00D24F77">
        <w:rPr>
          <w:i/>
        </w:rPr>
        <w:t>Thời gian khai, bế giảng, nghỉ lễ, nghỉ hè, dự phòng và cho các hoạt động ngoại khóa: 10 tuần.</w:t>
      </w:r>
    </w:p>
    <w:p w14:paraId="7842A64F" w14:textId="77777777" w:rsidR="00CC6E16" w:rsidRPr="00D24F77" w:rsidRDefault="00CC6E16" w:rsidP="00CC6E16">
      <w:pPr>
        <w:ind w:firstLine="567"/>
        <w:jc w:val="both"/>
      </w:pPr>
      <w:r w:rsidRPr="00D24F77">
        <w:t xml:space="preserve">Trong đó, thời gian và nội dung cho các hoạt động giáo dục ngoại khóa (được bố trí ngoài thời gian đào tạo) nhằm đạt được mục tiêu giáo dục toàn diện:    </w:t>
      </w:r>
    </w:p>
    <w:p w14:paraId="2FF31372" w14:textId="77777777" w:rsidR="00CC6E16" w:rsidRPr="00D24F77" w:rsidRDefault="00CC6E16">
      <w:pPr>
        <w:numPr>
          <w:ilvl w:val="0"/>
          <w:numId w:val="85"/>
        </w:numPr>
        <w:spacing w:after="200"/>
        <w:contextualSpacing/>
        <w:jc w:val="both"/>
      </w:pPr>
      <w:r w:rsidRPr="00D24F77">
        <w:t>Học tập nội quy, quy chế, giới thiệu chương trình đào tạo và các lĩnh vực liên quan đến nghề nghiệp;</w:t>
      </w:r>
    </w:p>
    <w:p w14:paraId="1B3DC1E0" w14:textId="77777777" w:rsidR="00CC6E16" w:rsidRPr="00D24F77" w:rsidRDefault="00CC6E16">
      <w:pPr>
        <w:numPr>
          <w:ilvl w:val="0"/>
          <w:numId w:val="85"/>
        </w:numPr>
        <w:spacing w:after="200"/>
        <w:contextualSpacing/>
        <w:jc w:val="both"/>
      </w:pPr>
      <w:r w:rsidRPr="00D24F77">
        <w:t>Tổ chức tham quan, thực nghiệm tại các cơ sở sản xuất;</w:t>
      </w:r>
    </w:p>
    <w:p w14:paraId="2B437077" w14:textId="77777777" w:rsidR="00CC6E16" w:rsidRPr="00D24F77" w:rsidRDefault="00CC6E16">
      <w:pPr>
        <w:numPr>
          <w:ilvl w:val="0"/>
          <w:numId w:val="85"/>
        </w:numPr>
        <w:spacing w:after="200"/>
        <w:contextualSpacing/>
        <w:jc w:val="both"/>
      </w:pPr>
      <w:r w:rsidRPr="00D24F77">
        <w:t>Tham gia các hoạt động văn hóa, văn nghệ và thể thao;</w:t>
      </w:r>
    </w:p>
    <w:p w14:paraId="553E40A6" w14:textId="77777777" w:rsidR="00CC6E16" w:rsidRPr="00D24F77" w:rsidRDefault="00CC6E16">
      <w:pPr>
        <w:numPr>
          <w:ilvl w:val="0"/>
          <w:numId w:val="85"/>
        </w:numPr>
        <w:spacing w:before="240" w:after="200"/>
        <w:contextualSpacing/>
        <w:jc w:val="both"/>
      </w:pPr>
      <w:r w:rsidRPr="00D24F77">
        <w:t>Tham gia các hoạt động do đoàn thanh niên, hội sinh viên trường tổ chức;</w:t>
      </w:r>
    </w:p>
    <w:p w14:paraId="5042FBB7" w14:textId="77777777" w:rsidR="00CC6E16" w:rsidRPr="00D24F77" w:rsidRDefault="00CC6E16" w:rsidP="00CC6E16">
      <w:pPr>
        <w:spacing w:before="240"/>
        <w:ind w:left="360"/>
        <w:contextualSpacing/>
        <w:jc w:val="both"/>
      </w:pPr>
    </w:p>
    <w:p w14:paraId="34BF8C66" w14:textId="77777777" w:rsidR="00CC6E16" w:rsidRPr="00D24F77" w:rsidRDefault="00CC6E16">
      <w:pPr>
        <w:numPr>
          <w:ilvl w:val="1"/>
          <w:numId w:val="84"/>
        </w:numPr>
        <w:spacing w:after="200"/>
        <w:ind w:left="630" w:hanging="630"/>
        <w:jc w:val="both"/>
        <w:rPr>
          <w:b/>
          <w:i/>
        </w:rPr>
      </w:pPr>
      <w:r w:rsidRPr="00D24F77">
        <w:rPr>
          <w:b/>
          <w:i/>
        </w:rPr>
        <w:t>Hướng dẫn tổ chức kiểm tra kết thúc môn học, mô đun:</w:t>
      </w:r>
    </w:p>
    <w:p w14:paraId="3379F4A1" w14:textId="77777777" w:rsidR="00CC6E16" w:rsidRPr="00D24F77" w:rsidRDefault="00CC6E16" w:rsidP="00CC6E16">
      <w:pPr>
        <w:spacing w:before="240"/>
        <w:ind w:firstLine="567"/>
        <w:jc w:val="both"/>
      </w:pPr>
      <w:r w:rsidRPr="00D24F77">
        <w:t>Thời gian kiểm tra hết môn học, mô đun cần được xác định và có hướng dẫn cụ thể theo từng môn học, mô đun trong chương trình đào tạo.</w:t>
      </w:r>
    </w:p>
    <w:p w14:paraId="68AA9A94" w14:textId="77777777" w:rsidR="00CC6E16" w:rsidRPr="00D24F77" w:rsidRDefault="00CC6E16" w:rsidP="00CC6E16">
      <w:pPr>
        <w:jc w:val="both"/>
        <w:rPr>
          <w:b/>
        </w:rPr>
      </w:pPr>
      <w:r w:rsidRPr="00D24F77">
        <w:rPr>
          <w:b/>
        </w:rPr>
        <w:t>4.3. Hướng dẫn thi tốt nghiệp hoặc làm chuyên đề, khóa luận tốt nghiệp và xét công nhận tốt nghiệp</w:t>
      </w:r>
    </w:p>
    <w:p w14:paraId="73F914A7" w14:textId="77777777" w:rsidR="00CC6E16" w:rsidRPr="00D24F77" w:rsidRDefault="00CC6E16" w:rsidP="00CC6E16">
      <w:pPr>
        <w:ind w:firstLine="90"/>
        <w:jc w:val="both"/>
        <w:rPr>
          <w:i/>
          <w:iCs/>
          <w:lang w:val="de-DE"/>
        </w:rPr>
      </w:pPr>
      <w:r w:rsidRPr="00D24F77">
        <w:rPr>
          <w:i/>
          <w:iCs/>
          <w:lang w:val="de-DE"/>
        </w:rPr>
        <w:t>4.3.1. Đối với đào tạo theo niên chế</w:t>
      </w:r>
    </w:p>
    <w:p w14:paraId="359A324B" w14:textId="77777777" w:rsidR="00CC6E16" w:rsidRPr="00D24F77" w:rsidRDefault="00CC6E16" w:rsidP="00CC6E16">
      <w:pPr>
        <w:ind w:firstLine="567"/>
        <w:jc w:val="both"/>
      </w:pPr>
      <w:r w:rsidRPr="00D24F77">
        <w:t>- Người học phải học hết chương trình đào tạo và đạt yêu cầu tất cả các môn học, mô đun đào tạo trong chương trình sẽ được dự thi tốt nghiệp hoặc làm chuyên đề, khóa luận tốt nghiệp;</w:t>
      </w:r>
    </w:p>
    <w:p w14:paraId="7788492D" w14:textId="77777777" w:rsidR="00CC6E16" w:rsidRPr="00D24F77" w:rsidRDefault="00CC6E16" w:rsidP="00CC6E16">
      <w:pPr>
        <w:ind w:firstLine="90"/>
        <w:jc w:val="both"/>
        <w:rPr>
          <w:i/>
          <w:iCs/>
        </w:rPr>
      </w:pPr>
      <w:r w:rsidRPr="00D24F77">
        <w:rPr>
          <w:i/>
          <w:iCs/>
        </w:rPr>
        <w:lastRenderedPageBreak/>
        <w:t>4.3.1.1. Thi tốt nghiệp</w:t>
      </w:r>
    </w:p>
    <w:p w14:paraId="426C2CB2" w14:textId="77777777" w:rsidR="00CC6E16" w:rsidRPr="00D24F77" w:rsidRDefault="00CC6E16" w:rsidP="00CC6E16">
      <w:pPr>
        <w:ind w:firstLine="851"/>
        <w:jc w:val="both"/>
      </w:pPr>
      <w:r w:rsidRPr="00D24F77">
        <w:t>Các môn thi tốt nghiệp:</w:t>
      </w:r>
    </w:p>
    <w:p w14:paraId="4AFB917D" w14:textId="77777777" w:rsidR="00CC6E16" w:rsidRPr="00D24F77" w:rsidRDefault="00CC6E16" w:rsidP="00CC6E16">
      <w:pPr>
        <w:ind w:firstLine="1134"/>
        <w:jc w:val="both"/>
        <w:rPr>
          <w:spacing w:val="-6"/>
        </w:rPr>
      </w:pPr>
      <w:r w:rsidRPr="00D24F77">
        <w:rPr>
          <w:spacing w:val="-6"/>
        </w:rPr>
        <w:t>+ Lý thuyết tổng hợp nghề nghiệp</w:t>
      </w:r>
    </w:p>
    <w:p w14:paraId="300946AC" w14:textId="77777777" w:rsidR="00CC6E16" w:rsidRPr="00D24F77" w:rsidRDefault="00CC6E16" w:rsidP="00CC6E16">
      <w:pPr>
        <w:ind w:firstLine="1134"/>
        <w:jc w:val="both"/>
      </w:pPr>
      <w:r w:rsidRPr="00D24F77">
        <w:t>+ Thực hành nghề nghiệp</w:t>
      </w:r>
    </w:p>
    <w:p w14:paraId="6EE8FB4A" w14:textId="77777777" w:rsidR="00CC6E16" w:rsidRPr="00D24F77" w:rsidRDefault="00CC6E16" w:rsidP="00CC6E16">
      <w:pPr>
        <w:ind w:firstLine="851"/>
        <w:jc w:val="both"/>
      </w:pPr>
      <w:r w:rsidRPr="00D24F77">
        <w:t>Thời gian làm bài thi, cách thức tiến hành, điều kiện công nhận tốt nghiệp theo quy định hiện hành.</w:t>
      </w:r>
    </w:p>
    <w:p w14:paraId="7AFD38AB" w14:textId="77777777" w:rsidR="00CC6E16" w:rsidRPr="00D24F77" w:rsidRDefault="00CC6E16" w:rsidP="00CC6E16">
      <w:pPr>
        <w:ind w:firstLine="851"/>
        <w:jc w:val="both"/>
      </w:pPr>
    </w:p>
    <w:p w14:paraId="5F7402D0" w14:textId="77777777" w:rsidR="00CC6E16" w:rsidRPr="00D24F77" w:rsidRDefault="00CC6E16" w:rsidP="00CC6E16">
      <w:pPr>
        <w:ind w:firstLine="851"/>
        <w:jc w:val="both"/>
      </w:pPr>
    </w:p>
    <w:tbl>
      <w:tblPr>
        <w:tblW w:w="8662"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
        <w:gridCol w:w="2902"/>
        <w:gridCol w:w="2281"/>
        <w:gridCol w:w="2851"/>
      </w:tblGrid>
      <w:tr w:rsidR="00D24F77" w:rsidRPr="00D24F77" w14:paraId="61C67843" w14:textId="77777777" w:rsidTr="002A2C1B">
        <w:trPr>
          <w:trHeight w:val="538"/>
        </w:trPr>
        <w:tc>
          <w:tcPr>
            <w:tcW w:w="628" w:type="dxa"/>
            <w:vAlign w:val="center"/>
          </w:tcPr>
          <w:p w14:paraId="009CC7CC" w14:textId="77777777" w:rsidR="00CC6E16" w:rsidRPr="00D24F77" w:rsidRDefault="00CC6E16" w:rsidP="002A2C1B">
            <w:pPr>
              <w:jc w:val="center"/>
              <w:rPr>
                <w:b/>
                <w:bCs/>
                <w:spacing w:val="-6"/>
                <w:lang w:val="pt-BR"/>
              </w:rPr>
            </w:pPr>
            <w:r w:rsidRPr="00D24F77">
              <w:rPr>
                <w:b/>
                <w:bCs/>
                <w:spacing w:val="-6"/>
                <w:lang w:val="pt-BR"/>
              </w:rPr>
              <w:t>Số TT</w:t>
            </w:r>
          </w:p>
        </w:tc>
        <w:tc>
          <w:tcPr>
            <w:tcW w:w="2902" w:type="dxa"/>
            <w:vAlign w:val="center"/>
          </w:tcPr>
          <w:p w14:paraId="19A9959C" w14:textId="77777777" w:rsidR="00CC6E16" w:rsidRPr="00D24F77" w:rsidRDefault="00CC6E16" w:rsidP="002A2C1B">
            <w:pPr>
              <w:jc w:val="center"/>
              <w:rPr>
                <w:b/>
                <w:bCs/>
                <w:spacing w:val="-6"/>
              </w:rPr>
            </w:pPr>
            <w:r w:rsidRPr="00D24F77">
              <w:rPr>
                <w:b/>
                <w:bCs/>
                <w:spacing w:val="-6"/>
              </w:rPr>
              <w:t>Môn thi</w:t>
            </w:r>
          </w:p>
        </w:tc>
        <w:tc>
          <w:tcPr>
            <w:tcW w:w="2281" w:type="dxa"/>
            <w:vAlign w:val="center"/>
          </w:tcPr>
          <w:p w14:paraId="19DD3381" w14:textId="77777777" w:rsidR="00CC6E16" w:rsidRPr="00D24F77" w:rsidRDefault="00CC6E16" w:rsidP="002A2C1B">
            <w:pPr>
              <w:jc w:val="center"/>
              <w:rPr>
                <w:b/>
                <w:bCs/>
                <w:spacing w:val="-6"/>
              </w:rPr>
            </w:pPr>
            <w:r w:rsidRPr="00D24F77">
              <w:rPr>
                <w:b/>
                <w:bCs/>
                <w:spacing w:val="-6"/>
              </w:rPr>
              <w:t>Hình thức thi</w:t>
            </w:r>
          </w:p>
        </w:tc>
        <w:tc>
          <w:tcPr>
            <w:tcW w:w="2851" w:type="dxa"/>
            <w:vAlign w:val="center"/>
          </w:tcPr>
          <w:p w14:paraId="560D92D2" w14:textId="77777777" w:rsidR="00CC6E16" w:rsidRPr="00D24F77" w:rsidRDefault="00CC6E16" w:rsidP="002A2C1B">
            <w:pPr>
              <w:jc w:val="center"/>
              <w:rPr>
                <w:b/>
                <w:bCs/>
                <w:spacing w:val="-6"/>
              </w:rPr>
            </w:pPr>
            <w:r w:rsidRPr="00D24F77">
              <w:rPr>
                <w:b/>
                <w:bCs/>
                <w:spacing w:val="-6"/>
              </w:rPr>
              <w:t>Thời gian thi</w:t>
            </w:r>
          </w:p>
        </w:tc>
      </w:tr>
      <w:tr w:rsidR="00D24F77" w:rsidRPr="00D24F77" w14:paraId="42650AAF" w14:textId="77777777" w:rsidTr="002A2C1B">
        <w:tc>
          <w:tcPr>
            <w:tcW w:w="628" w:type="dxa"/>
            <w:vAlign w:val="center"/>
          </w:tcPr>
          <w:p w14:paraId="16008F23" w14:textId="77777777" w:rsidR="00CC6E16" w:rsidRPr="00D24F77" w:rsidRDefault="00CC6E16" w:rsidP="002A2C1B">
            <w:pPr>
              <w:jc w:val="center"/>
              <w:rPr>
                <w:spacing w:val="-6"/>
              </w:rPr>
            </w:pPr>
            <w:r w:rsidRPr="00D24F77">
              <w:rPr>
                <w:spacing w:val="-6"/>
              </w:rPr>
              <w:t>1</w:t>
            </w:r>
          </w:p>
        </w:tc>
        <w:tc>
          <w:tcPr>
            <w:tcW w:w="2902" w:type="dxa"/>
            <w:vAlign w:val="center"/>
          </w:tcPr>
          <w:p w14:paraId="2E8001AA" w14:textId="77777777" w:rsidR="00CC6E16" w:rsidRPr="00D24F77" w:rsidRDefault="00CC6E16" w:rsidP="002A2C1B">
            <w:pPr>
              <w:rPr>
                <w:spacing w:val="-6"/>
              </w:rPr>
            </w:pPr>
            <w:r w:rsidRPr="00D24F77">
              <w:rPr>
                <w:spacing w:val="-6"/>
              </w:rPr>
              <w:t>- Lý thuyết nghề nghiệp</w:t>
            </w:r>
          </w:p>
        </w:tc>
        <w:tc>
          <w:tcPr>
            <w:tcW w:w="2281" w:type="dxa"/>
            <w:vAlign w:val="center"/>
          </w:tcPr>
          <w:p w14:paraId="7FCCA953" w14:textId="77777777" w:rsidR="00CC6E16" w:rsidRPr="00D24F77" w:rsidRDefault="00CC6E16" w:rsidP="002A2C1B">
            <w:pPr>
              <w:rPr>
                <w:spacing w:val="-6"/>
              </w:rPr>
            </w:pPr>
            <w:r w:rsidRPr="00D24F77">
              <w:rPr>
                <w:spacing w:val="-6"/>
              </w:rPr>
              <w:t>Viết</w:t>
            </w:r>
          </w:p>
        </w:tc>
        <w:tc>
          <w:tcPr>
            <w:tcW w:w="2851" w:type="dxa"/>
            <w:vAlign w:val="center"/>
          </w:tcPr>
          <w:p w14:paraId="6988DBCC" w14:textId="77777777" w:rsidR="00CC6E16" w:rsidRPr="00D24F77" w:rsidRDefault="00CC6E16" w:rsidP="002A2C1B">
            <w:pPr>
              <w:rPr>
                <w:spacing w:val="-6"/>
              </w:rPr>
            </w:pPr>
            <w:r w:rsidRPr="00D24F77">
              <w:rPr>
                <w:spacing w:val="-6"/>
              </w:rPr>
              <w:t>Không quá 180 phút</w:t>
            </w:r>
          </w:p>
        </w:tc>
      </w:tr>
      <w:tr w:rsidR="00D24F77" w:rsidRPr="00D24F77" w14:paraId="25355E24" w14:textId="77777777" w:rsidTr="002A2C1B">
        <w:tc>
          <w:tcPr>
            <w:tcW w:w="628" w:type="dxa"/>
            <w:vAlign w:val="center"/>
          </w:tcPr>
          <w:p w14:paraId="3957B2CB" w14:textId="77777777" w:rsidR="00CC6E16" w:rsidRPr="00D24F77" w:rsidRDefault="00CC6E16" w:rsidP="002A2C1B">
            <w:pPr>
              <w:jc w:val="center"/>
              <w:rPr>
                <w:spacing w:val="-6"/>
              </w:rPr>
            </w:pPr>
            <w:r w:rsidRPr="00D24F77">
              <w:rPr>
                <w:spacing w:val="-6"/>
              </w:rPr>
              <w:t>2</w:t>
            </w:r>
          </w:p>
        </w:tc>
        <w:tc>
          <w:tcPr>
            <w:tcW w:w="2902" w:type="dxa"/>
            <w:vAlign w:val="center"/>
          </w:tcPr>
          <w:p w14:paraId="7472D9B4" w14:textId="77777777" w:rsidR="00CC6E16" w:rsidRPr="00D24F77" w:rsidRDefault="00CC6E16" w:rsidP="002A2C1B">
            <w:pPr>
              <w:rPr>
                <w:spacing w:val="-6"/>
              </w:rPr>
            </w:pPr>
            <w:r w:rsidRPr="00D24F77">
              <w:rPr>
                <w:spacing w:val="-6"/>
              </w:rPr>
              <w:t>- Thực hành nghề nghiệp</w:t>
            </w:r>
          </w:p>
        </w:tc>
        <w:tc>
          <w:tcPr>
            <w:tcW w:w="2281" w:type="dxa"/>
            <w:vAlign w:val="center"/>
          </w:tcPr>
          <w:p w14:paraId="7516C4ED" w14:textId="77777777" w:rsidR="00CC6E16" w:rsidRPr="00D24F77" w:rsidRDefault="00CC6E16" w:rsidP="002A2C1B">
            <w:pPr>
              <w:rPr>
                <w:spacing w:val="-6"/>
              </w:rPr>
            </w:pPr>
            <w:r w:rsidRPr="00D24F77">
              <w:rPr>
                <w:spacing w:val="-6"/>
              </w:rPr>
              <w:t xml:space="preserve">Thực hành bài tập kỹ năng tổng hợp </w:t>
            </w:r>
          </w:p>
        </w:tc>
        <w:tc>
          <w:tcPr>
            <w:tcW w:w="2851" w:type="dxa"/>
            <w:vAlign w:val="center"/>
          </w:tcPr>
          <w:p w14:paraId="058D9FBA" w14:textId="77777777" w:rsidR="00CC6E16" w:rsidRPr="00D24F77" w:rsidRDefault="00CC6E16" w:rsidP="002A2C1B">
            <w:pPr>
              <w:rPr>
                <w:spacing w:val="-6"/>
              </w:rPr>
            </w:pPr>
            <w:r w:rsidRPr="00D24F77">
              <w:rPr>
                <w:spacing w:val="-6"/>
              </w:rPr>
              <w:t>Không quá 24 giờ</w:t>
            </w:r>
          </w:p>
        </w:tc>
      </w:tr>
    </w:tbl>
    <w:p w14:paraId="0B694E11" w14:textId="77777777" w:rsidR="00CC6E16" w:rsidRPr="00D24F77" w:rsidRDefault="00CC6E16" w:rsidP="00CC6E16">
      <w:pPr>
        <w:ind w:firstLine="180"/>
        <w:jc w:val="both"/>
        <w:rPr>
          <w:i/>
          <w:iCs/>
        </w:rPr>
      </w:pPr>
      <w:r w:rsidRPr="00D24F77">
        <w:rPr>
          <w:i/>
          <w:iCs/>
        </w:rPr>
        <w:t>4.3.1.2. Làm chuyên đề, khóa luận tốt nghiệp</w:t>
      </w:r>
    </w:p>
    <w:p w14:paraId="61E4A47C" w14:textId="77777777" w:rsidR="00CC6E16" w:rsidRPr="00D24F77" w:rsidRDefault="00CC6E16" w:rsidP="00CC6E16">
      <w:pPr>
        <w:ind w:firstLine="851"/>
        <w:jc w:val="both"/>
      </w:pPr>
      <w:r w:rsidRPr="00D24F77">
        <w:t>Trường hợp người học có nguyện vọng làm chuyên đề, khóa luận tốt nghiệp sẽ đăng ký theo quy định của trường. Hội đồng sư phạm sẽ xem xét và quyết định. (có quy định riêng)</w:t>
      </w:r>
    </w:p>
    <w:p w14:paraId="1B871FBC" w14:textId="77777777" w:rsidR="00CC6E16" w:rsidRPr="00D24F77" w:rsidRDefault="00CC6E16" w:rsidP="00CC6E16">
      <w:pPr>
        <w:ind w:firstLine="567"/>
        <w:jc w:val="both"/>
      </w:pPr>
      <w:r w:rsidRPr="00D24F77">
        <w:t>- Hội đồng sư phạm căn cứ vào kết quả bảo vệ chuyên đề, khóa luận tốt nghiệp của người học và các quy định liên quan để xét công nhận tốt nghiệp, cấp bằng cao đẳng và công nhận danh hiệu kỹ sư thực hành hoặc cử nhân thực hành theo quy định của trường.</w:t>
      </w:r>
    </w:p>
    <w:p w14:paraId="29D93E59" w14:textId="77777777" w:rsidR="00CC6E16" w:rsidRPr="00D24F77" w:rsidRDefault="00CC6E16" w:rsidP="00CC6E16">
      <w:pPr>
        <w:tabs>
          <w:tab w:val="left" w:pos="567"/>
        </w:tabs>
        <w:jc w:val="both"/>
        <w:rPr>
          <w:i/>
          <w:iCs/>
          <w:lang w:val="de-DE"/>
        </w:rPr>
      </w:pPr>
      <w:r w:rsidRPr="00D24F77">
        <w:rPr>
          <w:i/>
          <w:iCs/>
          <w:lang w:val="de-DE"/>
        </w:rPr>
        <w:t>4.3.2. Đối với đào tạo theo phương thức tích lũy mô đun hoặc tích lũy tín chỉ</w:t>
      </w:r>
    </w:p>
    <w:p w14:paraId="0E39A803" w14:textId="77777777" w:rsidR="00CC6E16" w:rsidRPr="00D24F77" w:rsidRDefault="00CC6E16" w:rsidP="00CC6E16">
      <w:pPr>
        <w:ind w:firstLine="567"/>
        <w:jc w:val="both"/>
      </w:pPr>
      <w:r w:rsidRPr="00D24F77">
        <w:t>- Người học phải học hết chư</w:t>
      </w:r>
      <w:r w:rsidRPr="00D24F77">
        <w:softHyphen/>
        <w:t>ơng trình đào tạo và phải tích lũy đủ số mô đun hoặc tín chỉ theo quy định trong chương trình đào tạo.</w:t>
      </w:r>
    </w:p>
    <w:p w14:paraId="54EF4019" w14:textId="77777777" w:rsidR="00CC6E16" w:rsidRPr="00D24F77" w:rsidRDefault="00CC6E16" w:rsidP="00CC6E16">
      <w:pPr>
        <w:ind w:firstLine="567"/>
        <w:jc w:val="both"/>
      </w:pPr>
      <w:r w:rsidRPr="00D24F77">
        <w:t xml:space="preserve">- Hiệu trưởng nhà trường căn cứ vào kết quả tích lũy của người học để quyết định việc công nhận tốt nghiệp ngay cho người học hoặc phải làm chuyên đề, khóa luận làm điều kiện xét tốt nghiệp. </w:t>
      </w:r>
    </w:p>
    <w:p w14:paraId="797AE415" w14:textId="77777777" w:rsidR="00CC6E16" w:rsidRPr="00D24F77" w:rsidRDefault="00CC6E16" w:rsidP="00CC6E16">
      <w:pPr>
        <w:ind w:firstLine="567"/>
        <w:jc w:val="both"/>
      </w:pPr>
      <w:r w:rsidRPr="00D24F77">
        <w:t>- Hiệu trưởng các trường căn cứ vào kết quả xét công nhận tốt nghiệp để cấp bằng cao đẳng và công nhận danh hiệu kỹ sư thực hành hoặc cử nhân thực hành theo quy định của trường.</w:t>
      </w:r>
    </w:p>
    <w:p w14:paraId="7A8CF422" w14:textId="77777777" w:rsidR="00CC6E16" w:rsidRPr="00D24F77" w:rsidRDefault="00CC6E16" w:rsidP="00CC6E16">
      <w:pPr>
        <w:ind w:firstLine="567"/>
        <w:jc w:val="both"/>
      </w:pPr>
    </w:p>
    <w:p w14:paraId="0EC9103A" w14:textId="0C7EBBF5" w:rsidR="00EF09DE" w:rsidRPr="00D24F77" w:rsidRDefault="00CC6E16" w:rsidP="00CC6E16">
      <w:pPr>
        <w:tabs>
          <w:tab w:val="left" w:pos="780"/>
        </w:tabs>
        <w:jc w:val="both"/>
        <w:rPr>
          <w:b/>
          <w:bCs/>
          <w:iCs/>
          <w:sz w:val="26"/>
          <w:szCs w:val="26"/>
          <w:lang w:val="pt-BR"/>
        </w:rPr>
      </w:pPr>
      <w:r w:rsidRPr="00D24F77">
        <w:rPr>
          <w:b/>
          <w:bCs/>
          <w:iCs/>
          <w:lang w:val="pt-BR"/>
        </w:rPr>
        <w:tab/>
      </w:r>
      <w:r w:rsidRPr="00D24F77">
        <w:rPr>
          <w:b/>
          <w:bCs/>
          <w:iCs/>
          <w:lang w:val="pt-BR"/>
        </w:rPr>
        <w:tab/>
      </w:r>
      <w:r w:rsidRPr="00D24F77">
        <w:rPr>
          <w:b/>
          <w:bCs/>
          <w:iCs/>
          <w:lang w:val="pt-BR"/>
        </w:rPr>
        <w:tab/>
      </w:r>
      <w:r w:rsidRPr="00D24F77">
        <w:rPr>
          <w:b/>
          <w:bCs/>
          <w:iCs/>
          <w:lang w:val="pt-BR"/>
        </w:rPr>
        <w:tab/>
      </w:r>
      <w:r w:rsidRPr="00D24F77">
        <w:rPr>
          <w:b/>
          <w:bCs/>
          <w:iCs/>
          <w:lang w:val="pt-BR"/>
        </w:rPr>
        <w:tab/>
      </w:r>
      <w:r w:rsidRPr="00D24F77">
        <w:rPr>
          <w:b/>
          <w:bCs/>
          <w:iCs/>
          <w:lang w:val="pt-BR"/>
        </w:rPr>
        <w:tab/>
      </w:r>
      <w:r w:rsidRPr="00D24F77">
        <w:rPr>
          <w:b/>
          <w:bCs/>
          <w:iCs/>
          <w:lang w:val="pt-BR"/>
        </w:rPr>
        <w:tab/>
      </w:r>
      <w:r w:rsidRPr="00D24F77">
        <w:rPr>
          <w:b/>
          <w:bCs/>
          <w:iCs/>
          <w:lang w:val="pt-BR"/>
        </w:rPr>
        <w:tab/>
        <w:t>HIỆU TRƯỞNG</w:t>
      </w:r>
      <w:r w:rsidRPr="00D24F77">
        <w:rPr>
          <w:b/>
          <w:bCs/>
          <w:iCs/>
          <w:lang w:val="pt-BR"/>
        </w:rPr>
        <w:tab/>
      </w:r>
      <w:r w:rsidRPr="00D24F77">
        <w:rPr>
          <w:b/>
          <w:bCs/>
          <w:iCs/>
          <w:sz w:val="26"/>
          <w:szCs w:val="26"/>
          <w:lang w:val="pt-BR"/>
        </w:rPr>
        <w:tab/>
      </w:r>
      <w:r w:rsidRPr="00D24F77">
        <w:rPr>
          <w:b/>
          <w:bCs/>
          <w:iCs/>
          <w:lang w:val="pt-BR"/>
        </w:rPr>
        <w:tab/>
      </w:r>
      <w:r w:rsidRPr="00D24F77">
        <w:rPr>
          <w:b/>
          <w:bCs/>
          <w:iCs/>
          <w:lang w:val="pt-BR"/>
        </w:rPr>
        <w:tab/>
      </w:r>
      <w:r w:rsidR="00EF09DE" w:rsidRPr="00D24F77">
        <w:rPr>
          <w:b/>
          <w:bCs/>
          <w:iCs/>
          <w:sz w:val="26"/>
          <w:szCs w:val="26"/>
          <w:lang w:val="pt-BR"/>
        </w:rPr>
        <w:tab/>
      </w:r>
      <w:r w:rsidR="00EF09DE" w:rsidRPr="00D24F77">
        <w:rPr>
          <w:b/>
          <w:bCs/>
          <w:iCs/>
          <w:sz w:val="26"/>
          <w:szCs w:val="26"/>
          <w:lang w:val="pt-BR"/>
        </w:rPr>
        <w:tab/>
      </w:r>
    </w:p>
    <w:p w14:paraId="52802ABB" w14:textId="77777777" w:rsidR="00EF09DE" w:rsidRPr="00D24F77" w:rsidRDefault="00EF09DE" w:rsidP="00EF09DE">
      <w:pPr>
        <w:tabs>
          <w:tab w:val="left" w:pos="780"/>
        </w:tabs>
        <w:jc w:val="both"/>
        <w:rPr>
          <w:b/>
          <w:bCs/>
          <w:iCs/>
          <w:sz w:val="26"/>
          <w:szCs w:val="26"/>
          <w:lang w:val="pt-BR"/>
        </w:rPr>
      </w:pPr>
    </w:p>
    <w:p w14:paraId="19F4217A" w14:textId="77777777" w:rsidR="00EF09DE" w:rsidRPr="00D24F77" w:rsidRDefault="00EF09DE" w:rsidP="00EF09DE">
      <w:pPr>
        <w:tabs>
          <w:tab w:val="left" w:pos="780"/>
        </w:tabs>
        <w:jc w:val="both"/>
        <w:rPr>
          <w:b/>
          <w:bCs/>
          <w:iCs/>
          <w:sz w:val="26"/>
          <w:szCs w:val="26"/>
          <w:lang w:val="pt-BR"/>
        </w:rPr>
      </w:pPr>
    </w:p>
    <w:p w14:paraId="45B4FB1E" w14:textId="77777777" w:rsidR="00EF09DE" w:rsidRPr="00D24F77" w:rsidRDefault="00EF09DE" w:rsidP="00EF09DE">
      <w:pPr>
        <w:tabs>
          <w:tab w:val="left" w:pos="780"/>
        </w:tabs>
        <w:jc w:val="both"/>
        <w:rPr>
          <w:b/>
          <w:bCs/>
          <w:iCs/>
          <w:sz w:val="26"/>
          <w:szCs w:val="26"/>
          <w:lang w:val="pt-BR"/>
        </w:rPr>
      </w:pPr>
    </w:p>
    <w:p w14:paraId="4B1297C6" w14:textId="77777777" w:rsidR="00EF09DE" w:rsidRPr="00D24F77" w:rsidRDefault="00EF09DE" w:rsidP="00EF09DE">
      <w:pPr>
        <w:tabs>
          <w:tab w:val="left" w:pos="780"/>
        </w:tabs>
        <w:jc w:val="both"/>
        <w:rPr>
          <w:b/>
          <w:bCs/>
          <w:iCs/>
          <w:sz w:val="26"/>
          <w:szCs w:val="26"/>
          <w:lang w:val="pt-BR"/>
        </w:rPr>
      </w:pPr>
    </w:p>
    <w:p w14:paraId="1B772DDF" w14:textId="77777777" w:rsidR="00AD1832" w:rsidRPr="00D24F77" w:rsidRDefault="00AD1832" w:rsidP="001839A7">
      <w:pPr>
        <w:jc w:val="center"/>
        <w:rPr>
          <w:b/>
          <w:sz w:val="26"/>
          <w:szCs w:val="26"/>
          <w:lang w:val="pt-BR"/>
        </w:rPr>
      </w:pPr>
    </w:p>
    <w:p w14:paraId="462795AF" w14:textId="77777777" w:rsidR="00AD1832" w:rsidRPr="00D24F77" w:rsidRDefault="00AD1832" w:rsidP="001839A7">
      <w:pPr>
        <w:jc w:val="center"/>
        <w:rPr>
          <w:b/>
          <w:sz w:val="26"/>
          <w:szCs w:val="26"/>
          <w:lang w:val="pt-BR"/>
        </w:rPr>
      </w:pPr>
    </w:p>
    <w:p w14:paraId="77A633F6" w14:textId="77777777" w:rsidR="00D30CA2" w:rsidRPr="00D24F77" w:rsidRDefault="00D30CA2" w:rsidP="001839A7">
      <w:pPr>
        <w:jc w:val="center"/>
        <w:rPr>
          <w:b/>
          <w:sz w:val="26"/>
          <w:szCs w:val="26"/>
          <w:lang w:val="pt-BR"/>
        </w:rPr>
      </w:pPr>
    </w:p>
    <w:p w14:paraId="3E2458F5" w14:textId="77777777" w:rsidR="00D30CA2" w:rsidRPr="00D24F77" w:rsidRDefault="00D30CA2" w:rsidP="001839A7">
      <w:pPr>
        <w:jc w:val="center"/>
        <w:rPr>
          <w:b/>
          <w:sz w:val="26"/>
          <w:szCs w:val="26"/>
          <w:lang w:val="pt-BR"/>
        </w:rPr>
      </w:pPr>
    </w:p>
    <w:p w14:paraId="13757AC2" w14:textId="77777777" w:rsidR="00D30CA2" w:rsidRPr="00D24F77" w:rsidRDefault="00D30CA2" w:rsidP="001839A7">
      <w:pPr>
        <w:jc w:val="center"/>
        <w:rPr>
          <w:b/>
          <w:sz w:val="26"/>
          <w:szCs w:val="26"/>
          <w:lang w:val="pt-BR"/>
        </w:rPr>
      </w:pPr>
    </w:p>
    <w:bookmarkEnd w:id="0"/>
    <w:bookmarkEnd w:id="1"/>
    <w:p w14:paraId="5AB206C6" w14:textId="77777777" w:rsidR="00A411CF" w:rsidRPr="00D24F77" w:rsidRDefault="00A411CF" w:rsidP="00A411CF">
      <w:pPr>
        <w:jc w:val="center"/>
        <w:rPr>
          <w:b/>
          <w:sz w:val="56"/>
          <w:szCs w:val="56"/>
          <w:lang w:val="pt-BR"/>
        </w:rPr>
      </w:pPr>
    </w:p>
    <w:p w14:paraId="7ABABDCE" w14:textId="77777777" w:rsidR="00A411CF" w:rsidRPr="00D24F77" w:rsidRDefault="00A411CF" w:rsidP="00A411CF">
      <w:pPr>
        <w:jc w:val="center"/>
        <w:rPr>
          <w:b/>
          <w:sz w:val="56"/>
          <w:szCs w:val="56"/>
          <w:lang w:val="pt-BR"/>
        </w:rPr>
      </w:pPr>
    </w:p>
    <w:p w14:paraId="69108CE8" w14:textId="77777777" w:rsidR="00A411CF" w:rsidRPr="00D24F77" w:rsidRDefault="00A411CF" w:rsidP="00A411CF">
      <w:pPr>
        <w:jc w:val="center"/>
        <w:rPr>
          <w:b/>
          <w:sz w:val="56"/>
          <w:szCs w:val="56"/>
          <w:lang w:val="pt-BR"/>
        </w:rPr>
      </w:pPr>
    </w:p>
    <w:p w14:paraId="3AFA90E6" w14:textId="77777777" w:rsidR="00A411CF" w:rsidRPr="00D24F77" w:rsidRDefault="00A411CF" w:rsidP="00A411CF">
      <w:pPr>
        <w:rPr>
          <w:b/>
          <w:sz w:val="56"/>
          <w:szCs w:val="56"/>
          <w:lang w:val="pt-BR"/>
        </w:rPr>
      </w:pPr>
    </w:p>
    <w:p w14:paraId="3995A19F" w14:textId="77777777" w:rsidR="00A411CF" w:rsidRPr="00D24F77" w:rsidRDefault="00A411CF" w:rsidP="00A411CF">
      <w:pPr>
        <w:jc w:val="center"/>
        <w:rPr>
          <w:b/>
          <w:sz w:val="56"/>
          <w:szCs w:val="56"/>
          <w:lang w:val="pt-BR"/>
        </w:rPr>
      </w:pPr>
      <w:r w:rsidRPr="00D24F77">
        <w:rPr>
          <w:b/>
          <w:sz w:val="56"/>
          <w:szCs w:val="56"/>
          <w:lang w:val="pt-BR"/>
        </w:rPr>
        <w:t>PHỤ LỤC 1</w:t>
      </w:r>
    </w:p>
    <w:p w14:paraId="3C6610FA" w14:textId="77777777" w:rsidR="00A411CF" w:rsidRPr="00D24F77" w:rsidRDefault="00A411CF" w:rsidP="00A411CF">
      <w:pPr>
        <w:jc w:val="center"/>
        <w:rPr>
          <w:b/>
          <w:sz w:val="56"/>
          <w:szCs w:val="56"/>
          <w:lang w:val="pt-BR"/>
        </w:rPr>
      </w:pPr>
    </w:p>
    <w:p w14:paraId="32A613D9" w14:textId="77777777" w:rsidR="00A411CF" w:rsidRPr="00D24F77" w:rsidRDefault="00A411CF" w:rsidP="00A411CF">
      <w:pPr>
        <w:jc w:val="center"/>
        <w:rPr>
          <w:b/>
          <w:sz w:val="56"/>
          <w:szCs w:val="56"/>
          <w:lang w:val="pt-BR"/>
        </w:rPr>
      </w:pPr>
      <w:r w:rsidRPr="00D24F77">
        <w:rPr>
          <w:b/>
          <w:sz w:val="56"/>
          <w:szCs w:val="56"/>
          <w:lang w:val="pt-BR"/>
        </w:rPr>
        <w:t>ĐỀ CƯƠNG CHI TIẾT</w:t>
      </w:r>
    </w:p>
    <w:p w14:paraId="28543B2F" w14:textId="77777777" w:rsidR="00A411CF" w:rsidRPr="00D24F77" w:rsidRDefault="00A411CF" w:rsidP="00A411CF">
      <w:pPr>
        <w:jc w:val="center"/>
        <w:rPr>
          <w:b/>
          <w:sz w:val="56"/>
          <w:szCs w:val="56"/>
          <w:lang w:val="pt-BR"/>
        </w:rPr>
      </w:pPr>
      <w:r w:rsidRPr="00D24F77">
        <w:rPr>
          <w:b/>
          <w:sz w:val="56"/>
          <w:szCs w:val="56"/>
          <w:lang w:val="pt-BR"/>
        </w:rPr>
        <w:t>CÁC MÔN CHUNG</w:t>
      </w:r>
    </w:p>
    <w:p w14:paraId="426F3B43" w14:textId="77777777" w:rsidR="00A411CF" w:rsidRPr="00D24F77" w:rsidRDefault="00A411CF" w:rsidP="00A411CF">
      <w:pPr>
        <w:jc w:val="center"/>
        <w:rPr>
          <w:b/>
          <w:sz w:val="56"/>
          <w:szCs w:val="56"/>
        </w:rPr>
      </w:pPr>
    </w:p>
    <w:p w14:paraId="5ADB3771" w14:textId="77777777" w:rsidR="008E4557" w:rsidRPr="00D24F77" w:rsidRDefault="00A411CF" w:rsidP="008E4557">
      <w:pPr>
        <w:jc w:val="center"/>
        <w:rPr>
          <w:b/>
          <w:lang w:val="pt-BR"/>
        </w:rPr>
      </w:pPr>
      <w:r w:rsidRPr="00D24F77">
        <w:rPr>
          <w:b/>
          <w:sz w:val="56"/>
          <w:szCs w:val="56"/>
        </w:rPr>
        <w:br w:type="page"/>
      </w:r>
      <w:r w:rsidR="008E4557" w:rsidRPr="00D24F77">
        <w:rPr>
          <w:b/>
          <w:lang w:val="pt-BR"/>
        </w:rPr>
        <w:lastRenderedPageBreak/>
        <w:t>CHƯƠNG TRÌNH MÔN HỌC</w:t>
      </w:r>
    </w:p>
    <w:p w14:paraId="26EACFCE" w14:textId="77777777" w:rsidR="008E4557" w:rsidRPr="00D24F77" w:rsidRDefault="008E4557" w:rsidP="008E4557">
      <w:pPr>
        <w:jc w:val="center"/>
        <w:rPr>
          <w:i/>
          <w:iCs/>
          <w:lang w:val="pt-BR"/>
        </w:rPr>
      </w:pPr>
      <w:r w:rsidRPr="00D24F77">
        <w:rPr>
          <w:i/>
          <w:lang w:val="pt-BR"/>
        </w:rPr>
        <w:t>(Kèm theo TT số: 24</w:t>
      </w:r>
      <w:r w:rsidRPr="00D24F77">
        <w:rPr>
          <w:i/>
        </w:rPr>
        <w:t>/2018/TT-BLĐTBXH</w:t>
      </w:r>
      <w:r w:rsidRPr="00D24F77">
        <w:rPr>
          <w:i/>
          <w:lang w:val="pt-BR"/>
        </w:rPr>
        <w:t xml:space="preserve"> </w:t>
      </w:r>
      <w:r w:rsidRPr="00D24F77">
        <w:rPr>
          <w:i/>
        </w:rPr>
        <w:t>Ban hành Chương trình môn học Giáo dục chính trị thuộc khối các môn học chung trong chương trình đào tạo trình độ trung cấp, trình độ cao đẳng</w:t>
      </w:r>
      <w:r w:rsidRPr="00D24F77">
        <w:rPr>
          <w:i/>
          <w:lang w:val="pt-BR"/>
        </w:rPr>
        <w:t>)</w:t>
      </w:r>
    </w:p>
    <w:p w14:paraId="1932DEF1" w14:textId="77777777" w:rsidR="008E4557" w:rsidRPr="00D24F77" w:rsidRDefault="008E4557" w:rsidP="008E4557">
      <w:pPr>
        <w:pStyle w:val="Heading1"/>
        <w:rPr>
          <w:rFonts w:ascii="Times New Roman" w:hAnsi="Times New Roman"/>
          <w:b/>
          <w:lang w:val="pt-BR"/>
        </w:rPr>
      </w:pPr>
      <w:r w:rsidRPr="00D24F77">
        <w:rPr>
          <w:rFonts w:ascii="Times New Roman" w:hAnsi="Times New Roman"/>
        </w:rPr>
        <w:t xml:space="preserve">Tên môn học: </w:t>
      </w:r>
      <w:r w:rsidRPr="00D24F77">
        <w:rPr>
          <w:rFonts w:ascii="Times New Roman" w:hAnsi="Times New Roman"/>
          <w:lang w:val="pt-BR"/>
        </w:rPr>
        <w:t>GIÁO DỤC CHÍNH TRỊ</w:t>
      </w:r>
    </w:p>
    <w:p w14:paraId="4F9F7381" w14:textId="77777777" w:rsidR="008E4557" w:rsidRPr="00D24F77" w:rsidRDefault="008E4557" w:rsidP="008E4557">
      <w:r w:rsidRPr="00D24F77">
        <w:rPr>
          <w:b/>
        </w:rPr>
        <w:t>Mã số môn học</w:t>
      </w:r>
      <w:r w:rsidRPr="00D24F77">
        <w:t>: MH 01</w:t>
      </w:r>
    </w:p>
    <w:p w14:paraId="331EFF4B" w14:textId="77777777" w:rsidR="008E4557" w:rsidRPr="00D24F77" w:rsidRDefault="008E4557" w:rsidP="008E4557">
      <w:r w:rsidRPr="00D24F77">
        <w:rPr>
          <w:b/>
        </w:rPr>
        <w:t>Thời gian thực hiện môn học</w:t>
      </w:r>
      <w:r w:rsidRPr="00D24F77">
        <w:t>:  45 giờ (Lý thuyết:  27 giờ; Thực hành, thí nghiệm, thảo luận, bài tập: 15 giờ; Kiểm tra: 3 giờ)</w:t>
      </w:r>
    </w:p>
    <w:p w14:paraId="4734BB82" w14:textId="77777777" w:rsidR="008E4557" w:rsidRPr="00D24F77" w:rsidRDefault="008E4557" w:rsidP="008E4557">
      <w:pPr>
        <w:ind w:firstLine="22"/>
        <w:rPr>
          <w:b/>
        </w:rPr>
      </w:pPr>
      <w:r w:rsidRPr="00D24F77">
        <w:rPr>
          <w:b/>
        </w:rPr>
        <w:t>I. Vị trí, tính chất của môn học:</w:t>
      </w:r>
    </w:p>
    <w:p w14:paraId="4D0A4D35" w14:textId="77777777" w:rsidR="008E4557" w:rsidRPr="00D24F77" w:rsidRDefault="008E4557" w:rsidP="008E4557">
      <w:pPr>
        <w:ind w:firstLine="540"/>
        <w:jc w:val="both"/>
      </w:pPr>
      <w:r w:rsidRPr="00D24F77">
        <w:t>- Vị trí: Là một trong những môn thi tốt nghiệp nên được bố trí giảng dạy vào khoảng gần cuối của khóa học.</w:t>
      </w:r>
    </w:p>
    <w:p w14:paraId="1F40C212" w14:textId="77777777" w:rsidR="008E4557" w:rsidRPr="00D24F77" w:rsidRDefault="008E4557" w:rsidP="008E4557">
      <w:pPr>
        <w:ind w:firstLine="540"/>
        <w:jc w:val="both"/>
      </w:pPr>
      <w:r w:rsidRPr="00D24F77">
        <w:t>- Tính chất: Môn Chính trị là môn học bắt buộc, là một trong những nội dung quan trọng, nhằm mục tiêu giáo dục toàn diện đối với người học, cũng là người lao động trong tương lai.</w:t>
      </w:r>
    </w:p>
    <w:p w14:paraId="126201E3" w14:textId="77777777" w:rsidR="008E4557" w:rsidRPr="00D24F77" w:rsidRDefault="008E4557" w:rsidP="008E4557">
      <w:pPr>
        <w:ind w:firstLine="22"/>
        <w:rPr>
          <w:b/>
        </w:rPr>
      </w:pPr>
      <w:r w:rsidRPr="00D24F77">
        <w:rPr>
          <w:b/>
        </w:rPr>
        <w:t>II. Mục tiêu môn học:</w:t>
      </w:r>
    </w:p>
    <w:p w14:paraId="54EF10AB" w14:textId="77777777" w:rsidR="008E4557" w:rsidRPr="00D24F77" w:rsidRDefault="008E4557" w:rsidP="008E4557">
      <w:pPr>
        <w:ind w:firstLine="540"/>
        <w:jc w:val="both"/>
      </w:pPr>
      <w:r w:rsidRPr="00D24F77">
        <w:t>- Về kiến thức: Nắm được kiến thức cơ bản về chủ nghĩa Mác – Lênin, tư tưởng Hồ Chí Minh, đường lối của Đảng cộng sản Việt Nam. Có được hiểu biết cơ bản về những truyền thống quý báu của dân tộc Việt Nam, của giai cấp công nhân và Công đoàn Việt Nam.</w:t>
      </w:r>
    </w:p>
    <w:p w14:paraId="725F5A97" w14:textId="77777777" w:rsidR="008E4557" w:rsidRPr="00D24F77" w:rsidRDefault="008E4557" w:rsidP="008E4557">
      <w:pPr>
        <w:ind w:firstLine="540"/>
        <w:jc w:val="both"/>
      </w:pPr>
      <w:r w:rsidRPr="00D24F77">
        <w:t>- Về kỹ năng: Người học vận dụng những kiến thức, tri thức đã được học nhằm nâng cao bản lĩnh chính trị, có phẩm chất, đạo đức tốt, năng lực thực tiễn nhằm hoàn thành nhiệm vụ, công việc được giao, góp phần thực hiện thắng lợi sự nghiệp công nghiệp hóa, hiện đại hóa đất nước.</w:t>
      </w:r>
    </w:p>
    <w:p w14:paraId="4F235754" w14:textId="77777777" w:rsidR="008E4557" w:rsidRPr="00D24F77" w:rsidRDefault="008E4557" w:rsidP="008E4557">
      <w:pPr>
        <w:ind w:firstLine="540"/>
        <w:jc w:val="both"/>
      </w:pPr>
      <w:r w:rsidRPr="00D24F77">
        <w:t>- Về năng lực tự chủ và trách nhiệm: Tin tưởng, chấp hành nghiêm chỉnh đường lối, chính sách của Đảng, pháp luật của Nhà nước.</w:t>
      </w:r>
    </w:p>
    <w:p w14:paraId="19DA10C1" w14:textId="77777777" w:rsidR="008E4557" w:rsidRPr="00D24F77" w:rsidRDefault="008E4557" w:rsidP="008E4557">
      <w:pPr>
        <w:ind w:firstLine="22"/>
        <w:rPr>
          <w:b/>
        </w:rPr>
      </w:pPr>
      <w:r w:rsidRPr="00D24F77">
        <w:rPr>
          <w:b/>
        </w:rPr>
        <w:t>III. Nội dung môn hoc:</w:t>
      </w:r>
    </w:p>
    <w:p w14:paraId="5DC16A6B" w14:textId="77777777" w:rsidR="008E4557" w:rsidRPr="00D24F77" w:rsidRDefault="008E4557" w:rsidP="008E4557">
      <w:pPr>
        <w:ind w:firstLine="720"/>
        <w:jc w:val="both"/>
      </w:pPr>
      <w:bookmarkStart w:id="2" w:name="muc_3_1"/>
      <w:r w:rsidRPr="00D24F77">
        <w:rPr>
          <w:b/>
          <w:bCs/>
        </w:rPr>
        <w:t>III. Nội dung môn học</w:t>
      </w:r>
      <w:bookmarkEnd w:id="2"/>
    </w:p>
    <w:p w14:paraId="601C6E73" w14:textId="77777777" w:rsidR="008E4557" w:rsidRPr="00D24F77" w:rsidRDefault="008E4557" w:rsidP="008E4557">
      <w:pPr>
        <w:ind w:firstLine="720"/>
        <w:jc w:val="both"/>
      </w:pPr>
      <w:r w:rsidRPr="00D24F77">
        <w:rPr>
          <w:b/>
          <w:bCs/>
        </w:rPr>
        <w:t>1. Nội dung tổng quát và phân bố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2"/>
        <w:gridCol w:w="4530"/>
        <w:gridCol w:w="966"/>
        <w:gridCol w:w="995"/>
        <w:gridCol w:w="896"/>
        <w:gridCol w:w="873"/>
      </w:tblGrid>
      <w:tr w:rsidR="00D24F77" w:rsidRPr="00D24F77" w14:paraId="63751F67" w14:textId="77777777" w:rsidTr="00542354">
        <w:tc>
          <w:tcPr>
            <w:tcW w:w="458"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C61AFA" w14:textId="77777777" w:rsidR="008E4557" w:rsidRPr="00D24F77" w:rsidRDefault="008E4557" w:rsidP="00542354">
            <w:pPr>
              <w:jc w:val="center"/>
            </w:pPr>
            <w:r w:rsidRPr="00D24F77">
              <w:rPr>
                <w:b/>
                <w:bCs/>
              </w:rPr>
              <w:t>STT</w:t>
            </w:r>
          </w:p>
        </w:tc>
        <w:tc>
          <w:tcPr>
            <w:tcW w:w="249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5C38E" w14:textId="77777777" w:rsidR="008E4557" w:rsidRPr="00D24F77" w:rsidRDefault="008E4557" w:rsidP="00542354">
            <w:pPr>
              <w:jc w:val="center"/>
            </w:pPr>
            <w:r w:rsidRPr="00D24F77">
              <w:rPr>
                <w:b/>
                <w:bCs/>
              </w:rPr>
              <w:t>Tên bài</w:t>
            </w:r>
          </w:p>
        </w:tc>
        <w:tc>
          <w:tcPr>
            <w:tcW w:w="2051"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C1D84" w14:textId="77777777" w:rsidR="008E4557" w:rsidRPr="00D24F77" w:rsidRDefault="008E4557" w:rsidP="00542354">
            <w:pPr>
              <w:jc w:val="center"/>
            </w:pPr>
            <w:r w:rsidRPr="00D24F77">
              <w:rPr>
                <w:b/>
                <w:bCs/>
              </w:rPr>
              <w:t>Thời gian (giờ)</w:t>
            </w:r>
          </w:p>
        </w:tc>
      </w:tr>
      <w:tr w:rsidR="00D24F77" w:rsidRPr="00D24F77" w14:paraId="01F2A8C0" w14:textId="77777777" w:rsidTr="0054235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F429314" w14:textId="77777777" w:rsidR="008E4557" w:rsidRPr="00D24F77" w:rsidRDefault="008E4557" w:rsidP="00542354">
            <w:pPr>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81125E1" w14:textId="77777777" w:rsidR="008E4557" w:rsidRPr="00D24F77" w:rsidRDefault="008E4557" w:rsidP="00542354">
            <w:pPr>
              <w:jc w:val="center"/>
            </w:pP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70ABF" w14:textId="77777777" w:rsidR="008E4557" w:rsidRPr="00D24F77" w:rsidRDefault="008E4557" w:rsidP="00542354">
            <w:pPr>
              <w:jc w:val="center"/>
            </w:pPr>
            <w:r w:rsidRPr="00D24F77">
              <w:rPr>
                <w:b/>
                <w:bCs/>
              </w:rPr>
              <w:t>Tổng số</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40B57" w14:textId="77777777" w:rsidR="008E4557" w:rsidRPr="00D24F77" w:rsidRDefault="008E4557" w:rsidP="00542354">
            <w:pPr>
              <w:jc w:val="center"/>
            </w:pPr>
            <w:r w:rsidRPr="00D24F77">
              <w:rPr>
                <w:b/>
                <w:bCs/>
              </w:rPr>
              <w:t>Lý thuyết</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3ED29" w14:textId="77777777" w:rsidR="008E4557" w:rsidRPr="00D24F77" w:rsidRDefault="008E4557" w:rsidP="00542354">
            <w:pPr>
              <w:jc w:val="center"/>
            </w:pPr>
            <w:r w:rsidRPr="00D24F77">
              <w:rPr>
                <w:b/>
                <w:bCs/>
              </w:rPr>
              <w:t>Thảo luận</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E0E99" w14:textId="77777777" w:rsidR="008E4557" w:rsidRPr="00D24F77" w:rsidRDefault="008E4557" w:rsidP="00542354">
            <w:pPr>
              <w:jc w:val="center"/>
            </w:pPr>
            <w:r w:rsidRPr="00D24F77">
              <w:rPr>
                <w:b/>
                <w:bCs/>
              </w:rPr>
              <w:t>Kiểm tra</w:t>
            </w:r>
          </w:p>
        </w:tc>
      </w:tr>
      <w:tr w:rsidR="00D24F77" w:rsidRPr="00D24F77" w14:paraId="656B9CF3"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084D3" w14:textId="77777777" w:rsidR="008E4557" w:rsidRPr="00D24F77" w:rsidRDefault="008E4557" w:rsidP="00542354">
            <w:pPr>
              <w:jc w:val="center"/>
              <w:rPr>
                <w:lang w:val="en-GB"/>
              </w:rPr>
            </w:pPr>
            <w:r w:rsidRPr="00D24F77">
              <w:rPr>
                <w:lang w:val="en-GB"/>
              </w:rPr>
              <w:t>1</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3467E9" w14:textId="77777777" w:rsidR="008E4557" w:rsidRPr="00D24F77" w:rsidRDefault="008E4557" w:rsidP="00542354">
            <w:r w:rsidRPr="00D24F77">
              <w:t>Bài 1: Khái quát về chủ nghĩa Mác – Lênin</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32452" w14:textId="77777777" w:rsidR="008E4557" w:rsidRPr="00D24F77" w:rsidRDefault="008E4557" w:rsidP="00542354">
            <w:pPr>
              <w:jc w:val="center"/>
              <w:rPr>
                <w:lang w:val="en-GB"/>
              </w:rPr>
            </w:pPr>
            <w:r w:rsidRPr="00D24F77">
              <w:rPr>
                <w:lang w:val="en-GB"/>
              </w:rPr>
              <w:t>8</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152CFD" w14:textId="77777777" w:rsidR="008E4557" w:rsidRPr="00D24F77" w:rsidRDefault="008E4557" w:rsidP="00542354">
            <w:pPr>
              <w:jc w:val="center"/>
              <w:rPr>
                <w:lang w:val="en-GB"/>
              </w:rPr>
            </w:pPr>
            <w:r w:rsidRPr="00D24F77">
              <w:rPr>
                <w:lang w:val="en-GB"/>
              </w:rPr>
              <w:t>6</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BBF86" w14:textId="77777777" w:rsidR="008E4557" w:rsidRPr="00D24F77" w:rsidRDefault="008E4557" w:rsidP="00542354">
            <w:pPr>
              <w:jc w:val="center"/>
              <w:rPr>
                <w:lang w:val="en-GB"/>
              </w:rPr>
            </w:pPr>
            <w:r w:rsidRPr="00D24F77">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F5ACE" w14:textId="77777777" w:rsidR="008E4557" w:rsidRPr="00D24F77" w:rsidRDefault="008E4557" w:rsidP="00542354">
            <w:pPr>
              <w:jc w:val="center"/>
            </w:pPr>
            <w:r w:rsidRPr="00D24F77">
              <w:t> </w:t>
            </w:r>
          </w:p>
        </w:tc>
      </w:tr>
      <w:tr w:rsidR="00D24F77" w:rsidRPr="00D24F77" w14:paraId="1EAF9EEB"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7109E4" w14:textId="77777777" w:rsidR="008E4557" w:rsidRPr="00D24F77" w:rsidRDefault="008E4557" w:rsidP="00542354">
            <w:pPr>
              <w:jc w:val="center"/>
              <w:rPr>
                <w:lang w:val="en-GB"/>
              </w:rPr>
            </w:pPr>
            <w:r w:rsidRPr="00D24F77">
              <w:rPr>
                <w:lang w:val="en-GB"/>
              </w:rPr>
              <w:t>2</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55415" w14:textId="77777777" w:rsidR="008E4557" w:rsidRPr="00D24F77" w:rsidRDefault="008E4557" w:rsidP="00542354">
            <w:r w:rsidRPr="00D24F77">
              <w:t>Bài 2: Khái quát về tư tưởng Hồ Chí Minh</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784F7" w14:textId="77777777" w:rsidR="008E4557" w:rsidRPr="00D24F77" w:rsidRDefault="008E4557" w:rsidP="00542354">
            <w:pPr>
              <w:jc w:val="center"/>
              <w:rPr>
                <w:lang w:val="en-GB"/>
              </w:rPr>
            </w:pPr>
            <w:r w:rsidRPr="00D24F77">
              <w:rPr>
                <w:lang w:val="en-GB"/>
              </w:rPr>
              <w:t>8</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4E1AD" w14:textId="77777777" w:rsidR="008E4557" w:rsidRPr="00D24F77" w:rsidRDefault="008E4557" w:rsidP="00542354">
            <w:pPr>
              <w:jc w:val="center"/>
              <w:rPr>
                <w:lang w:val="en-GB"/>
              </w:rPr>
            </w:pPr>
            <w:r w:rsidRPr="00D24F77">
              <w:rPr>
                <w:lang w:val="en-GB"/>
              </w:rPr>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2A3E8" w14:textId="77777777" w:rsidR="008E4557" w:rsidRPr="00D24F77" w:rsidRDefault="008E4557" w:rsidP="00542354">
            <w:pPr>
              <w:jc w:val="center"/>
              <w:rPr>
                <w:lang w:val="en-GB"/>
              </w:rPr>
            </w:pPr>
            <w:r w:rsidRPr="00D24F77">
              <w:rPr>
                <w:lang w:val="en-GB"/>
              </w:rPr>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6D113" w14:textId="77777777" w:rsidR="008E4557" w:rsidRPr="00D24F77" w:rsidRDefault="008E4557" w:rsidP="00542354">
            <w:pPr>
              <w:jc w:val="center"/>
            </w:pPr>
            <w:r w:rsidRPr="00D24F77">
              <w:t> </w:t>
            </w:r>
          </w:p>
        </w:tc>
      </w:tr>
      <w:tr w:rsidR="00D24F77" w:rsidRPr="00D24F77" w14:paraId="23F77BFD"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06F1E" w14:textId="77777777" w:rsidR="008E4557" w:rsidRPr="00D24F77" w:rsidRDefault="008E4557" w:rsidP="00542354">
            <w:pPr>
              <w:jc w:val="center"/>
              <w:rPr>
                <w:lang w:val="en-GB"/>
              </w:rPr>
            </w:pPr>
            <w:r w:rsidRPr="00D24F77">
              <w:rPr>
                <w:lang w:val="en-GB"/>
              </w:rPr>
              <w:t>3</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3B242" w14:textId="77777777" w:rsidR="008E4557" w:rsidRPr="00D24F77" w:rsidRDefault="008E4557" w:rsidP="00542354">
            <w:r w:rsidRPr="00D24F77">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BA5815" w14:textId="77777777" w:rsidR="008E4557" w:rsidRPr="00D24F77" w:rsidRDefault="008E4557" w:rsidP="00542354">
            <w:pPr>
              <w:jc w:val="center"/>
              <w:rPr>
                <w:lang w:val="en-GB"/>
              </w:rPr>
            </w:pPr>
            <w:r w:rsidRPr="00D24F77">
              <w:rPr>
                <w:lang w:val="en-GB"/>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1E9C2" w14:textId="77777777" w:rsidR="008E4557" w:rsidRPr="00D24F77" w:rsidRDefault="008E4557" w:rsidP="00542354">
            <w:pPr>
              <w:jc w:val="center"/>
            </w:pPr>
            <w:r w:rsidRPr="00D24F77">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17FEE" w14:textId="77777777" w:rsidR="008E4557" w:rsidRPr="00D24F77" w:rsidRDefault="008E4557" w:rsidP="00542354">
            <w:pPr>
              <w:jc w:val="center"/>
            </w:pPr>
            <w:r w:rsidRPr="00D24F77">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95C019" w14:textId="77777777" w:rsidR="008E4557" w:rsidRPr="00D24F77" w:rsidRDefault="008E4557" w:rsidP="00542354">
            <w:pPr>
              <w:jc w:val="center"/>
              <w:rPr>
                <w:lang w:val="en-GB"/>
              </w:rPr>
            </w:pPr>
            <w:r w:rsidRPr="00D24F77">
              <w:rPr>
                <w:lang w:val="en-GB"/>
              </w:rPr>
              <w:t>1</w:t>
            </w:r>
          </w:p>
        </w:tc>
      </w:tr>
      <w:tr w:rsidR="00D24F77" w:rsidRPr="00D24F77" w14:paraId="17682CEF"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C6AF4" w14:textId="77777777" w:rsidR="008E4557" w:rsidRPr="00D24F77" w:rsidRDefault="008E4557" w:rsidP="00542354">
            <w:pPr>
              <w:jc w:val="center"/>
              <w:rPr>
                <w:lang w:val="en-GB"/>
              </w:rPr>
            </w:pPr>
            <w:r w:rsidRPr="00D24F77">
              <w:rPr>
                <w:lang w:val="en-GB"/>
              </w:rPr>
              <w:t>4</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00EDF" w14:textId="77777777" w:rsidR="008E4557" w:rsidRPr="00D24F77" w:rsidRDefault="008E4557" w:rsidP="00542354">
            <w:r w:rsidRPr="00D24F77">
              <w:t xml:space="preserve">Bài </w:t>
            </w:r>
            <w:r w:rsidRPr="00D24F77">
              <w:rPr>
                <w:lang w:val="en-GB"/>
              </w:rPr>
              <w:t>3</w:t>
            </w:r>
            <w:r w:rsidRPr="00D24F77">
              <w:t>: Đặc trưng và phương hướng xây dựng xã hội chủ nghĩa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760FF" w14:textId="77777777" w:rsidR="008E4557" w:rsidRPr="00D24F77" w:rsidRDefault="008E4557" w:rsidP="00542354">
            <w:pPr>
              <w:jc w:val="center"/>
              <w:rPr>
                <w:lang w:val="en-GB"/>
              </w:rPr>
            </w:pPr>
            <w:r w:rsidRPr="00D24F77">
              <w:rPr>
                <w:lang w:val="en-GB"/>
              </w:rPr>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0E443" w14:textId="77777777" w:rsidR="008E4557" w:rsidRPr="00D24F77" w:rsidRDefault="008E4557" w:rsidP="00542354">
            <w:pPr>
              <w:jc w:val="center"/>
              <w:rPr>
                <w:lang w:val="en-GB"/>
              </w:rPr>
            </w:pPr>
            <w:r w:rsidRPr="00D24F77">
              <w:rPr>
                <w:lang w:val="en-GB"/>
              </w:rPr>
              <w:t>4</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A1BF13" w14:textId="77777777" w:rsidR="008E4557" w:rsidRPr="00D24F77" w:rsidRDefault="008E4557" w:rsidP="00542354">
            <w:pPr>
              <w:jc w:val="center"/>
              <w:rPr>
                <w:lang w:val="en-GB"/>
              </w:rPr>
            </w:pPr>
            <w:r w:rsidRPr="00D24F77">
              <w:rPr>
                <w:lang w:val="en-GB"/>
              </w:rPr>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C027C" w14:textId="77777777" w:rsidR="008E4557" w:rsidRPr="00D24F77" w:rsidRDefault="008E4557" w:rsidP="00542354">
            <w:pPr>
              <w:jc w:val="center"/>
            </w:pPr>
            <w:r w:rsidRPr="00D24F77">
              <w:t> </w:t>
            </w:r>
          </w:p>
        </w:tc>
      </w:tr>
      <w:tr w:rsidR="00D24F77" w:rsidRPr="00D24F77" w14:paraId="0BE80EE1"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09728" w14:textId="77777777" w:rsidR="008E4557" w:rsidRPr="00D24F77" w:rsidRDefault="008E4557" w:rsidP="00542354">
            <w:pPr>
              <w:jc w:val="center"/>
              <w:rPr>
                <w:lang w:val="en-GB"/>
              </w:rPr>
            </w:pPr>
            <w:r w:rsidRPr="00D24F77">
              <w:rPr>
                <w:lang w:val="en-GB"/>
              </w:rPr>
              <w:t>5</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039433" w14:textId="77777777" w:rsidR="008E4557" w:rsidRPr="00D24F77" w:rsidRDefault="008E4557" w:rsidP="00542354">
            <w:r w:rsidRPr="00D24F77">
              <w:t xml:space="preserve">Bài </w:t>
            </w:r>
            <w:r w:rsidRPr="00D24F77">
              <w:rPr>
                <w:lang w:val="en-GB"/>
              </w:rPr>
              <w:t>4</w:t>
            </w:r>
            <w:r w:rsidRPr="00D24F77">
              <w:t>: Tăng cường quốc phòng an ninh, mở rộng quan hệ đối ngoại và hội nhập quốc tế ở nước ta hiện nay</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94AFC" w14:textId="77777777" w:rsidR="008E4557" w:rsidRPr="00D24F77" w:rsidRDefault="008E4557" w:rsidP="00542354">
            <w:pPr>
              <w:jc w:val="center"/>
            </w:pPr>
            <w:r w:rsidRPr="00D24F77">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9E72F2" w14:textId="77777777" w:rsidR="008E4557" w:rsidRPr="00D24F77" w:rsidRDefault="008E4557" w:rsidP="00542354">
            <w:pPr>
              <w:jc w:val="center"/>
              <w:rPr>
                <w:lang w:val="en-GB"/>
              </w:rPr>
            </w:pPr>
            <w:r w:rsidRPr="00D24F77">
              <w:rPr>
                <w:lang w:val="en-GB"/>
              </w:rPr>
              <w:t>4</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CA01B" w14:textId="77777777" w:rsidR="008E4557" w:rsidRPr="00D24F77" w:rsidRDefault="008E4557" w:rsidP="00542354">
            <w:pPr>
              <w:jc w:val="center"/>
              <w:rPr>
                <w:lang w:val="en-GB"/>
              </w:rPr>
            </w:pPr>
            <w:r w:rsidRPr="00D24F77">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6FEC1" w14:textId="77777777" w:rsidR="008E4557" w:rsidRPr="00D24F77" w:rsidRDefault="008E4557" w:rsidP="00542354">
            <w:pPr>
              <w:jc w:val="center"/>
            </w:pPr>
            <w:r w:rsidRPr="00D24F77">
              <w:t> </w:t>
            </w:r>
          </w:p>
        </w:tc>
      </w:tr>
      <w:tr w:rsidR="00D24F77" w:rsidRPr="00D24F77" w14:paraId="70591C9F"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8F7C44" w14:textId="77777777" w:rsidR="008E4557" w:rsidRPr="00D24F77" w:rsidRDefault="008E4557" w:rsidP="00542354">
            <w:pPr>
              <w:jc w:val="center"/>
              <w:rPr>
                <w:lang w:val="en-GB"/>
              </w:rPr>
            </w:pPr>
            <w:r w:rsidRPr="00D24F77">
              <w:rPr>
                <w:lang w:val="en-GB"/>
              </w:rPr>
              <w:t>6</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9F352F" w14:textId="77777777" w:rsidR="008E4557" w:rsidRPr="00D24F77" w:rsidRDefault="008E4557" w:rsidP="00542354">
            <w:r w:rsidRPr="00D24F77">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84F47" w14:textId="77777777" w:rsidR="008E4557" w:rsidRPr="00D24F77" w:rsidRDefault="008E4557" w:rsidP="00542354">
            <w:pPr>
              <w:jc w:val="center"/>
              <w:rPr>
                <w:lang w:val="en-GB"/>
              </w:rPr>
            </w:pPr>
            <w:r w:rsidRPr="00D24F77">
              <w:rPr>
                <w:lang w:val="en-GB"/>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60C5F" w14:textId="77777777" w:rsidR="008E4557" w:rsidRPr="00D24F77" w:rsidRDefault="008E4557" w:rsidP="00542354">
            <w:pPr>
              <w:jc w:val="center"/>
            </w:pPr>
            <w:r w:rsidRPr="00D24F77">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5471D" w14:textId="77777777" w:rsidR="008E4557" w:rsidRPr="00D24F77" w:rsidRDefault="008E4557" w:rsidP="00542354">
            <w:pPr>
              <w:jc w:val="center"/>
            </w:pPr>
            <w:r w:rsidRPr="00D24F77">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6622FD" w14:textId="77777777" w:rsidR="008E4557" w:rsidRPr="00D24F77" w:rsidRDefault="008E4557" w:rsidP="00542354">
            <w:pPr>
              <w:jc w:val="center"/>
              <w:rPr>
                <w:lang w:val="en-GB"/>
              </w:rPr>
            </w:pPr>
            <w:r w:rsidRPr="00D24F77">
              <w:rPr>
                <w:lang w:val="en-GB"/>
              </w:rPr>
              <w:t>1</w:t>
            </w:r>
          </w:p>
        </w:tc>
      </w:tr>
      <w:tr w:rsidR="00D24F77" w:rsidRPr="00D24F77" w14:paraId="022F691C"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C025D" w14:textId="77777777" w:rsidR="008E4557" w:rsidRPr="00D24F77" w:rsidRDefault="008E4557" w:rsidP="00542354">
            <w:pPr>
              <w:jc w:val="center"/>
              <w:rPr>
                <w:lang w:val="en-GB"/>
              </w:rPr>
            </w:pPr>
            <w:r w:rsidRPr="00D24F77">
              <w:rPr>
                <w:lang w:val="en-GB"/>
              </w:rPr>
              <w:t>7</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37457" w14:textId="77777777" w:rsidR="008E4557" w:rsidRPr="00D24F77" w:rsidRDefault="008E4557" w:rsidP="00542354">
            <w:r w:rsidRPr="00D24F77">
              <w:t xml:space="preserve">Bài </w:t>
            </w:r>
            <w:r w:rsidRPr="00D24F77">
              <w:rPr>
                <w:lang w:val="en-GB"/>
              </w:rPr>
              <w:t>5</w:t>
            </w:r>
            <w:r w:rsidRPr="00D24F77">
              <w:t xml:space="preserve">: Xây dựng và hoàn thiện nhà nước pháp quyền xã hội chủ nghĩa Việt </w:t>
            </w:r>
            <w:r w:rsidRPr="00D24F77">
              <w:lastRenderedPageBreak/>
              <w:t>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2FD2D" w14:textId="77777777" w:rsidR="008E4557" w:rsidRPr="00D24F77" w:rsidRDefault="008E4557" w:rsidP="00542354">
            <w:pPr>
              <w:jc w:val="center"/>
            </w:pPr>
            <w:r w:rsidRPr="00D24F77">
              <w:lastRenderedPageBreak/>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7A3CD" w14:textId="77777777" w:rsidR="008E4557" w:rsidRPr="00D24F77" w:rsidRDefault="008E4557" w:rsidP="00542354">
            <w:pPr>
              <w:jc w:val="center"/>
              <w:rPr>
                <w:lang w:val="en-GB"/>
              </w:rPr>
            </w:pPr>
            <w:r w:rsidRPr="00D24F77">
              <w:rPr>
                <w:lang w:val="en-GB"/>
              </w:rPr>
              <w:t>4</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3E470" w14:textId="77777777" w:rsidR="008E4557" w:rsidRPr="00D24F77" w:rsidRDefault="008E4557" w:rsidP="00542354">
            <w:pPr>
              <w:jc w:val="center"/>
              <w:rPr>
                <w:lang w:val="en-GB"/>
              </w:rPr>
            </w:pPr>
            <w:r w:rsidRPr="00D24F77">
              <w:rPr>
                <w:lang w:val="en-GB"/>
              </w:rPr>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DF64EB" w14:textId="77777777" w:rsidR="008E4557" w:rsidRPr="00D24F77" w:rsidRDefault="008E4557" w:rsidP="00542354">
            <w:pPr>
              <w:jc w:val="center"/>
            </w:pPr>
            <w:r w:rsidRPr="00D24F77">
              <w:t> </w:t>
            </w:r>
          </w:p>
        </w:tc>
      </w:tr>
      <w:tr w:rsidR="00D24F77" w:rsidRPr="00D24F77" w14:paraId="4BC9164D"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01390" w14:textId="77777777" w:rsidR="008E4557" w:rsidRPr="00D24F77" w:rsidRDefault="008E4557" w:rsidP="00542354">
            <w:pPr>
              <w:jc w:val="center"/>
              <w:rPr>
                <w:lang w:val="en-GB"/>
              </w:rPr>
            </w:pPr>
            <w:r w:rsidRPr="00D24F77">
              <w:rPr>
                <w:lang w:val="en-GB"/>
              </w:rPr>
              <w:t>8</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5B6498" w14:textId="77777777" w:rsidR="008E4557" w:rsidRPr="00D24F77" w:rsidRDefault="008E4557" w:rsidP="00542354">
            <w:r w:rsidRPr="00D24F77">
              <w:t xml:space="preserve">Bài </w:t>
            </w:r>
            <w:r w:rsidRPr="00D24F77">
              <w:rPr>
                <w:lang w:val="en-GB"/>
              </w:rPr>
              <w:t>6</w:t>
            </w:r>
            <w:r w:rsidRPr="00D24F77">
              <w:t>: Phát huy sức mạnh của khối đại đoàn kết toàn dân tộc trong xây dựng, bảo vệ Tổ quốc</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EC735" w14:textId="77777777" w:rsidR="008E4557" w:rsidRPr="00D24F77" w:rsidRDefault="008E4557" w:rsidP="00542354">
            <w:pPr>
              <w:jc w:val="center"/>
              <w:rPr>
                <w:lang w:val="en-GB"/>
              </w:rPr>
            </w:pPr>
            <w:r w:rsidRPr="00D24F77">
              <w:rPr>
                <w:lang w:val="en-GB"/>
              </w:rPr>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9CE146" w14:textId="77777777" w:rsidR="008E4557" w:rsidRPr="00D24F77" w:rsidRDefault="008E4557" w:rsidP="00542354">
            <w:pPr>
              <w:jc w:val="center"/>
              <w:rPr>
                <w:lang w:val="en-GB"/>
              </w:rPr>
            </w:pPr>
            <w:r w:rsidRPr="00D24F77">
              <w:rPr>
                <w:lang w:val="en-GB"/>
              </w:rPr>
              <w:t>4</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AFA90" w14:textId="77777777" w:rsidR="008E4557" w:rsidRPr="00D24F77" w:rsidRDefault="008E4557" w:rsidP="00542354">
            <w:pPr>
              <w:jc w:val="center"/>
              <w:rPr>
                <w:lang w:val="en-GB"/>
              </w:rPr>
            </w:pPr>
            <w:r w:rsidRPr="00D24F77">
              <w:rPr>
                <w:lang w:val="en-GB"/>
              </w:rPr>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B1D1F" w14:textId="77777777" w:rsidR="008E4557" w:rsidRPr="00D24F77" w:rsidRDefault="008E4557" w:rsidP="00542354">
            <w:pPr>
              <w:jc w:val="center"/>
            </w:pPr>
            <w:r w:rsidRPr="00D24F77">
              <w:t> </w:t>
            </w:r>
          </w:p>
        </w:tc>
      </w:tr>
      <w:tr w:rsidR="00D24F77" w:rsidRPr="00D24F77" w14:paraId="6B357DA3"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956B8" w14:textId="77777777" w:rsidR="008E4557" w:rsidRPr="00D24F77" w:rsidRDefault="008E4557" w:rsidP="00542354">
            <w:pPr>
              <w:jc w:val="center"/>
              <w:rPr>
                <w:lang w:val="en-GB"/>
              </w:rPr>
            </w:pPr>
            <w:r w:rsidRPr="00D24F77">
              <w:rPr>
                <w:lang w:val="en-GB"/>
              </w:rPr>
              <w:t>9</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30CD5F" w14:textId="77777777" w:rsidR="008E4557" w:rsidRPr="00D24F77" w:rsidRDefault="008E4557" w:rsidP="00542354">
            <w:pPr>
              <w:rPr>
                <w:lang w:val="en-GB"/>
              </w:rPr>
            </w:pPr>
            <w:r w:rsidRPr="00D24F77">
              <w:rPr>
                <w:lang w:val="en-GB"/>
              </w:rPr>
              <w:t>Thi kết thúc môn</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3B185" w14:textId="77777777" w:rsidR="008E4557" w:rsidRPr="00D24F77" w:rsidRDefault="008E4557" w:rsidP="00542354">
            <w:pPr>
              <w:jc w:val="center"/>
              <w:rPr>
                <w:lang w:val="en-GB"/>
              </w:rPr>
            </w:pPr>
            <w:r w:rsidRPr="00D24F77">
              <w:rPr>
                <w:lang w:val="en-GB"/>
              </w:rPr>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E0679" w14:textId="77777777" w:rsidR="008E4557" w:rsidRPr="00D24F77" w:rsidRDefault="008E4557" w:rsidP="00542354">
            <w:pPr>
              <w:jc w:val="center"/>
            </w:pPr>
            <w:r w:rsidRPr="00D24F77">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4B0A8D" w14:textId="77777777" w:rsidR="008E4557" w:rsidRPr="00D24F77" w:rsidRDefault="008E4557" w:rsidP="00542354">
            <w:pPr>
              <w:jc w:val="center"/>
            </w:pPr>
            <w:r w:rsidRPr="00D24F77">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09EB6" w14:textId="77777777" w:rsidR="008E4557" w:rsidRPr="00D24F77" w:rsidRDefault="008E4557" w:rsidP="00542354">
            <w:pPr>
              <w:jc w:val="center"/>
              <w:rPr>
                <w:lang w:val="en-GB"/>
              </w:rPr>
            </w:pPr>
            <w:r w:rsidRPr="00D24F77">
              <w:rPr>
                <w:lang w:val="en-GB"/>
              </w:rPr>
              <w:t>1</w:t>
            </w:r>
          </w:p>
        </w:tc>
      </w:tr>
      <w:tr w:rsidR="00D24F77" w:rsidRPr="00D24F77" w14:paraId="27B7F543" w14:textId="77777777" w:rsidTr="00542354">
        <w:tblPrEx>
          <w:tblBorders>
            <w:top w:val="none" w:sz="0" w:space="0" w:color="auto"/>
            <w:bottom w:val="none" w:sz="0" w:space="0" w:color="auto"/>
            <w:insideH w:val="none" w:sz="0" w:space="0" w:color="auto"/>
            <w:insideV w:val="none" w:sz="0" w:space="0" w:color="auto"/>
          </w:tblBorders>
        </w:tblPrEx>
        <w:tc>
          <w:tcPr>
            <w:tcW w:w="4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21C807" w14:textId="77777777" w:rsidR="008E4557" w:rsidRPr="00D24F77" w:rsidRDefault="008E4557" w:rsidP="00542354">
            <w:pPr>
              <w:jc w:val="center"/>
            </w:pPr>
            <w:r w:rsidRPr="00D24F77">
              <w:rPr>
                <w:b/>
                <w:bCs/>
              </w:rPr>
              <w:t> </w:t>
            </w:r>
          </w:p>
        </w:tc>
        <w:tc>
          <w:tcPr>
            <w:tcW w:w="24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3B172" w14:textId="77777777" w:rsidR="008E4557" w:rsidRPr="00D24F77" w:rsidRDefault="008E4557" w:rsidP="00542354">
            <w:pPr>
              <w:jc w:val="center"/>
            </w:pPr>
            <w:r w:rsidRPr="00D24F77">
              <w:rPr>
                <w:b/>
                <w:bCs/>
              </w:rPr>
              <w:t>Tổng cộng</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B5AD3" w14:textId="77777777" w:rsidR="008E4557" w:rsidRPr="00D24F77" w:rsidRDefault="008E4557" w:rsidP="00542354">
            <w:pPr>
              <w:jc w:val="center"/>
              <w:rPr>
                <w:b/>
                <w:lang w:val="en-GB"/>
              </w:rPr>
            </w:pPr>
            <w:r w:rsidRPr="00D24F77">
              <w:rPr>
                <w:b/>
                <w:lang w:val="en-GB"/>
              </w:rPr>
              <w:t>45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982698" w14:textId="77777777" w:rsidR="008E4557" w:rsidRPr="00D24F77" w:rsidRDefault="008E4557" w:rsidP="00542354">
            <w:pPr>
              <w:jc w:val="center"/>
              <w:rPr>
                <w:lang w:val="en-GB"/>
              </w:rPr>
            </w:pPr>
            <w:r w:rsidRPr="00D24F77">
              <w:rPr>
                <w:b/>
                <w:bCs/>
                <w:lang w:val="en-GB"/>
              </w:rPr>
              <w:t>27</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0D7C2C" w14:textId="77777777" w:rsidR="008E4557" w:rsidRPr="00D24F77" w:rsidRDefault="008E4557" w:rsidP="00542354">
            <w:pPr>
              <w:jc w:val="center"/>
              <w:rPr>
                <w:lang w:val="en-GB"/>
              </w:rPr>
            </w:pPr>
            <w:r w:rsidRPr="00D24F77">
              <w:rPr>
                <w:b/>
                <w:bCs/>
                <w:lang w:val="en-GB"/>
              </w:rPr>
              <w:t>15</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616DA4" w14:textId="77777777" w:rsidR="008E4557" w:rsidRPr="00D24F77" w:rsidRDefault="008E4557" w:rsidP="00542354">
            <w:pPr>
              <w:jc w:val="center"/>
              <w:rPr>
                <w:lang w:val="en-GB"/>
              </w:rPr>
            </w:pPr>
            <w:r w:rsidRPr="00D24F77">
              <w:rPr>
                <w:b/>
                <w:bCs/>
                <w:lang w:val="en-GB"/>
              </w:rPr>
              <w:t>3</w:t>
            </w:r>
          </w:p>
        </w:tc>
      </w:tr>
    </w:tbl>
    <w:p w14:paraId="5748C628" w14:textId="77777777" w:rsidR="008E4557" w:rsidRPr="00D24F77" w:rsidRDefault="008E4557" w:rsidP="008E4557">
      <w:pPr>
        <w:ind w:firstLine="720"/>
        <w:jc w:val="both"/>
      </w:pPr>
      <w:r w:rsidRPr="00D24F77">
        <w:rPr>
          <w:b/>
          <w:bCs/>
        </w:rPr>
        <w:t>2. Nội dung chi tiết</w:t>
      </w:r>
    </w:p>
    <w:p w14:paraId="1DE6DCED" w14:textId="77777777" w:rsidR="008E4557" w:rsidRPr="00D24F77" w:rsidRDefault="008E4557" w:rsidP="008E4557">
      <w:pPr>
        <w:jc w:val="center"/>
      </w:pPr>
      <w:r w:rsidRPr="00D24F77">
        <w:rPr>
          <w:b/>
          <w:bCs/>
        </w:rPr>
        <w:t>Bài 1:</w:t>
      </w:r>
    </w:p>
    <w:p w14:paraId="3CB63542" w14:textId="77777777" w:rsidR="008E4557" w:rsidRPr="00D24F77" w:rsidRDefault="008E4557" w:rsidP="008E4557">
      <w:pPr>
        <w:jc w:val="center"/>
        <w:rPr>
          <w:b/>
          <w:bCs/>
        </w:rPr>
      </w:pPr>
      <w:r w:rsidRPr="00D24F77">
        <w:rPr>
          <w:b/>
          <w:bCs/>
        </w:rPr>
        <w:t>KHÁI QUÁT VỀ CHỦ NGHĨA MÁC – LÊNIN</w:t>
      </w:r>
    </w:p>
    <w:p w14:paraId="3525F18E" w14:textId="77777777" w:rsidR="008E4557" w:rsidRPr="00D24F77" w:rsidRDefault="008E4557" w:rsidP="008E4557">
      <w:pPr>
        <w:jc w:val="center"/>
      </w:pPr>
    </w:p>
    <w:p w14:paraId="0BB0A07E" w14:textId="77777777" w:rsidR="008E4557" w:rsidRPr="00D24F77" w:rsidRDefault="008E4557" w:rsidP="008E4557">
      <w:pPr>
        <w:ind w:firstLine="720"/>
        <w:jc w:val="both"/>
      </w:pPr>
      <w:r w:rsidRPr="00D24F77">
        <w:rPr>
          <w:b/>
          <w:bCs/>
        </w:rPr>
        <w:t>1. Mục tiêu</w:t>
      </w:r>
    </w:p>
    <w:p w14:paraId="1209B554" w14:textId="77777777" w:rsidR="008E4557" w:rsidRPr="00D24F77" w:rsidRDefault="008E4557" w:rsidP="008E4557">
      <w:pPr>
        <w:ind w:firstLine="720"/>
        <w:jc w:val="both"/>
      </w:pPr>
      <w:r w:rsidRPr="00D24F77">
        <w:t>Sau khi học xong bài này, người học đạt được:</w:t>
      </w:r>
    </w:p>
    <w:p w14:paraId="197E09CC" w14:textId="77777777" w:rsidR="008E4557" w:rsidRPr="00D24F77" w:rsidRDefault="008E4557" w:rsidP="008E4557">
      <w:pPr>
        <w:ind w:firstLine="720"/>
        <w:jc w:val="both"/>
      </w:pPr>
      <w:r w:rsidRPr="00D24F77">
        <w:t>- Trình bày được khái niệm, nội dung cơ bản, vai trò của chủ nghĩa Mác - Lênin trong nhận thức và thực tiễn đời sống xã hội;</w:t>
      </w:r>
    </w:p>
    <w:p w14:paraId="134A8604" w14:textId="77777777" w:rsidR="008E4557" w:rsidRPr="00D24F77" w:rsidRDefault="008E4557" w:rsidP="008E4557">
      <w:pPr>
        <w:ind w:firstLine="720"/>
        <w:jc w:val="both"/>
      </w:pPr>
      <w:r w:rsidRPr="00D24F77">
        <w:t>- Bước đầu vận dụng được thế giới quan và phương pháp luận của chủ nghĩa Mác - Lênin vào giải quyết các vấn đề của cá nhân và xã hội.</w:t>
      </w:r>
    </w:p>
    <w:p w14:paraId="2D04160E" w14:textId="77777777" w:rsidR="008E4557" w:rsidRPr="00D24F77" w:rsidRDefault="008E4557" w:rsidP="008E4557">
      <w:pPr>
        <w:ind w:firstLine="720"/>
        <w:jc w:val="both"/>
      </w:pPr>
      <w:r w:rsidRPr="00D24F77">
        <w:rPr>
          <w:b/>
          <w:bCs/>
        </w:rPr>
        <w:t>2. Nội dung</w:t>
      </w:r>
    </w:p>
    <w:p w14:paraId="10CEDF52" w14:textId="77777777" w:rsidR="008E4557" w:rsidRPr="00D24F77" w:rsidRDefault="008E4557" w:rsidP="008E4557">
      <w:pPr>
        <w:ind w:firstLine="720"/>
        <w:jc w:val="both"/>
      </w:pPr>
      <w:r w:rsidRPr="00D24F77">
        <w:t>2.1. Khái niệm chủ nghĩa Mác - Lênin</w:t>
      </w:r>
    </w:p>
    <w:p w14:paraId="6B5A0429" w14:textId="77777777" w:rsidR="008E4557" w:rsidRPr="00D24F77" w:rsidRDefault="008E4557" w:rsidP="008E4557">
      <w:pPr>
        <w:ind w:firstLine="720"/>
        <w:jc w:val="both"/>
      </w:pPr>
      <w:r w:rsidRPr="00D24F77">
        <w:t>2.2. Một số nội dung cơ bản của chủ nghĩa Mác - Lênin</w:t>
      </w:r>
    </w:p>
    <w:p w14:paraId="775E7BA6" w14:textId="77777777" w:rsidR="008E4557" w:rsidRPr="00D24F77" w:rsidRDefault="008E4557" w:rsidP="008E4557">
      <w:pPr>
        <w:ind w:firstLine="720"/>
        <w:jc w:val="both"/>
      </w:pPr>
      <w:r w:rsidRPr="00D24F77">
        <w:t>2.2.1. Triết học Mác - Lênin</w:t>
      </w:r>
    </w:p>
    <w:p w14:paraId="7EBA78BA" w14:textId="77777777" w:rsidR="008E4557" w:rsidRPr="00D24F77" w:rsidRDefault="008E4557" w:rsidP="008E4557">
      <w:pPr>
        <w:ind w:firstLine="720"/>
        <w:jc w:val="both"/>
      </w:pPr>
      <w:r w:rsidRPr="00D24F77">
        <w:t>2.2.2. Kinh tế chính trị Mác - Lênin</w:t>
      </w:r>
    </w:p>
    <w:p w14:paraId="52B6674A" w14:textId="77777777" w:rsidR="008E4557" w:rsidRPr="00D24F77" w:rsidRDefault="008E4557" w:rsidP="008E4557">
      <w:pPr>
        <w:ind w:firstLine="720"/>
        <w:jc w:val="both"/>
      </w:pPr>
      <w:r w:rsidRPr="00D24F77">
        <w:t>2.2.3. Chủ nghĩa xã hội khoa học</w:t>
      </w:r>
    </w:p>
    <w:p w14:paraId="3AA55521" w14:textId="77777777" w:rsidR="008E4557" w:rsidRPr="00D24F77" w:rsidRDefault="008E4557" w:rsidP="008E4557">
      <w:pPr>
        <w:ind w:firstLine="720"/>
        <w:jc w:val="both"/>
      </w:pPr>
      <w:r w:rsidRPr="00D24F77">
        <w:t>2.3. Vai trò nền tảng tư tưởng, lý luận của chủ nghĩa Mác - Lênin</w:t>
      </w:r>
    </w:p>
    <w:p w14:paraId="73BFA542" w14:textId="77777777" w:rsidR="008E4557" w:rsidRPr="00D24F77" w:rsidRDefault="008E4557" w:rsidP="008E4557">
      <w:pPr>
        <w:jc w:val="center"/>
      </w:pPr>
      <w:r w:rsidRPr="00D24F77">
        <w:rPr>
          <w:b/>
          <w:bCs/>
        </w:rPr>
        <w:t>Bài 2:</w:t>
      </w:r>
    </w:p>
    <w:p w14:paraId="1A33BFC1" w14:textId="77777777" w:rsidR="008E4557" w:rsidRPr="00D24F77" w:rsidRDefault="008E4557" w:rsidP="008E4557">
      <w:pPr>
        <w:jc w:val="center"/>
        <w:rPr>
          <w:b/>
          <w:bCs/>
        </w:rPr>
      </w:pPr>
      <w:r w:rsidRPr="00D24F77">
        <w:rPr>
          <w:b/>
          <w:bCs/>
        </w:rPr>
        <w:t>KHÁI QUÁT VỀ TƯ TƯỞNG HỒ CHÍ MINH</w:t>
      </w:r>
    </w:p>
    <w:p w14:paraId="4E4FFC72" w14:textId="77777777" w:rsidR="008E4557" w:rsidRPr="00D24F77" w:rsidRDefault="008E4557" w:rsidP="008E4557">
      <w:pPr>
        <w:jc w:val="center"/>
      </w:pPr>
    </w:p>
    <w:p w14:paraId="6D947721" w14:textId="77777777" w:rsidR="008E4557" w:rsidRPr="00D24F77" w:rsidRDefault="008E4557" w:rsidP="008E4557">
      <w:pPr>
        <w:ind w:firstLine="720"/>
        <w:jc w:val="both"/>
      </w:pPr>
      <w:r w:rsidRPr="00D24F77">
        <w:rPr>
          <w:b/>
          <w:bCs/>
        </w:rPr>
        <w:t>1. Mục tiêu</w:t>
      </w:r>
    </w:p>
    <w:p w14:paraId="73AB2565" w14:textId="77777777" w:rsidR="008E4557" w:rsidRPr="00D24F77" w:rsidRDefault="008E4557" w:rsidP="008E4557">
      <w:pPr>
        <w:ind w:firstLine="720"/>
        <w:jc w:val="both"/>
      </w:pPr>
      <w:r w:rsidRPr="00D24F77">
        <w:t>Sau khi học xong bài này, người học đạt được:</w:t>
      </w:r>
    </w:p>
    <w:p w14:paraId="07C69000" w14:textId="77777777" w:rsidR="008E4557" w:rsidRPr="00D24F77" w:rsidRDefault="008E4557" w:rsidP="008E4557">
      <w:pPr>
        <w:ind w:firstLine="720"/>
        <w:jc w:val="both"/>
      </w:pPr>
      <w:r w:rsidRPr="00D24F77">
        <w:t>- Trình bày được một số điểm cơ bản về nguồn gốc, quá trình hình thành, nội dung cơ bản, giá trị của tư tưởng Hồ Chí Minh; sự cần thiết, nội dung học tập, làm theo tư tưởng, đạo đức, phong cách Hồ Chí Minh;</w:t>
      </w:r>
    </w:p>
    <w:p w14:paraId="678F10A9" w14:textId="77777777" w:rsidR="008E4557" w:rsidRPr="00D24F77" w:rsidRDefault="008E4557" w:rsidP="008E4557">
      <w:pPr>
        <w:ind w:firstLine="720"/>
        <w:jc w:val="both"/>
      </w:pPr>
      <w:r w:rsidRPr="00D24F77">
        <w:t>- Có nhận thức đúng đắn, vận dụng tốt các kiến thức đã học vào việc tu dưỡng, rèn luyện đạo đức và phong cách của cá nhân.</w:t>
      </w:r>
    </w:p>
    <w:p w14:paraId="767F1A3A" w14:textId="77777777" w:rsidR="008E4557" w:rsidRPr="00D24F77" w:rsidRDefault="008E4557" w:rsidP="008E4557">
      <w:pPr>
        <w:ind w:firstLine="720"/>
        <w:jc w:val="both"/>
      </w:pPr>
      <w:r w:rsidRPr="00D24F77">
        <w:rPr>
          <w:b/>
          <w:bCs/>
        </w:rPr>
        <w:t>2. Nội dung</w:t>
      </w:r>
    </w:p>
    <w:p w14:paraId="051E266C" w14:textId="77777777" w:rsidR="008E4557" w:rsidRPr="00D24F77" w:rsidRDefault="008E4557" w:rsidP="008E4557">
      <w:pPr>
        <w:ind w:firstLine="720"/>
        <w:jc w:val="both"/>
      </w:pPr>
      <w:r w:rsidRPr="00D24F77">
        <w:t>2.1. Khái niệm, nguồn gốc và quá trình hình thành tư tưởng Hồ Chí Minh</w:t>
      </w:r>
    </w:p>
    <w:p w14:paraId="70B4C0BE" w14:textId="77777777" w:rsidR="008E4557" w:rsidRPr="00D24F77" w:rsidRDefault="008E4557" w:rsidP="008E4557">
      <w:pPr>
        <w:ind w:firstLine="720"/>
        <w:jc w:val="both"/>
      </w:pPr>
      <w:r w:rsidRPr="00D24F77">
        <w:t>2.1.1. Khái niệm</w:t>
      </w:r>
    </w:p>
    <w:p w14:paraId="61532C1D" w14:textId="77777777" w:rsidR="008E4557" w:rsidRPr="00D24F77" w:rsidRDefault="008E4557" w:rsidP="008E4557">
      <w:pPr>
        <w:ind w:firstLine="720"/>
        <w:jc w:val="both"/>
      </w:pPr>
      <w:r w:rsidRPr="00D24F77">
        <w:t>2.1.2. Nguồn gốc</w:t>
      </w:r>
    </w:p>
    <w:p w14:paraId="4ED02E60" w14:textId="77777777" w:rsidR="008E4557" w:rsidRPr="00D24F77" w:rsidRDefault="008E4557" w:rsidP="008E4557">
      <w:pPr>
        <w:ind w:firstLine="720"/>
        <w:jc w:val="both"/>
      </w:pPr>
      <w:r w:rsidRPr="00D24F77">
        <w:t>2.1.3. Quá trình hình thành</w:t>
      </w:r>
    </w:p>
    <w:p w14:paraId="238FEA8D" w14:textId="77777777" w:rsidR="008E4557" w:rsidRPr="00D24F77" w:rsidRDefault="008E4557" w:rsidP="008E4557">
      <w:pPr>
        <w:ind w:firstLine="720"/>
        <w:jc w:val="both"/>
      </w:pPr>
      <w:r w:rsidRPr="00D24F77">
        <w:t>2.2. Một số nội dung cơ bản của tư tưởng Hồ Chí Minh</w:t>
      </w:r>
    </w:p>
    <w:p w14:paraId="6325D63F" w14:textId="77777777" w:rsidR="008E4557" w:rsidRPr="00D24F77" w:rsidRDefault="008E4557" w:rsidP="008E4557">
      <w:pPr>
        <w:ind w:firstLine="720"/>
        <w:jc w:val="both"/>
      </w:pPr>
      <w:r w:rsidRPr="00D24F77">
        <w:t>2.2.1. Tư tưởng về độc lập dân tộc gắn liền với chủ nghĩa xã hội, kết hợp sức mạnh dân tộc với sức mạnh thời đại</w:t>
      </w:r>
    </w:p>
    <w:p w14:paraId="3D99237A" w14:textId="77777777" w:rsidR="008E4557" w:rsidRPr="00D24F77" w:rsidRDefault="008E4557" w:rsidP="008E4557">
      <w:pPr>
        <w:ind w:firstLine="720"/>
        <w:jc w:val="both"/>
      </w:pPr>
      <w:r w:rsidRPr="00D24F77">
        <w:t>2.2.2. Tư tưởng về quyền làm chủ của nhân dân, xây dựng nhà nước thật sự của dân, do dân, vì dân</w:t>
      </w:r>
    </w:p>
    <w:p w14:paraId="36F2CB13" w14:textId="77777777" w:rsidR="008E4557" w:rsidRPr="00D24F77" w:rsidRDefault="008E4557" w:rsidP="008E4557">
      <w:pPr>
        <w:ind w:firstLine="720"/>
        <w:jc w:val="both"/>
      </w:pPr>
      <w:r w:rsidRPr="00D24F77">
        <w:t>2.2.3. Tư tưởng về đại đoàn kết toàn dân</w:t>
      </w:r>
    </w:p>
    <w:p w14:paraId="1B6563E2" w14:textId="77777777" w:rsidR="008E4557" w:rsidRPr="00D24F77" w:rsidRDefault="008E4557" w:rsidP="008E4557">
      <w:pPr>
        <w:ind w:firstLine="720"/>
        <w:jc w:val="both"/>
      </w:pPr>
      <w:r w:rsidRPr="00D24F77">
        <w:lastRenderedPageBreak/>
        <w:t>2.2.4. Tư tưởng về phát triển kinh tế và văn hóa, không ngừng nâng cao đời sống vật chất và tinh thần của nhân dân</w:t>
      </w:r>
    </w:p>
    <w:p w14:paraId="1BB58FA0" w14:textId="77777777" w:rsidR="008E4557" w:rsidRPr="00D24F77" w:rsidRDefault="008E4557" w:rsidP="008E4557">
      <w:pPr>
        <w:ind w:firstLine="720"/>
        <w:jc w:val="both"/>
      </w:pPr>
      <w:r w:rsidRPr="00D24F77">
        <w:t>2.2.5. Tư tưởng về đạo đức cách mạng, cần, kiệm, liêm, chính, chí công vô tư</w:t>
      </w:r>
    </w:p>
    <w:p w14:paraId="1F539B48" w14:textId="77777777" w:rsidR="008E4557" w:rsidRPr="00D24F77" w:rsidRDefault="008E4557" w:rsidP="008E4557">
      <w:pPr>
        <w:ind w:firstLine="720"/>
        <w:jc w:val="both"/>
      </w:pPr>
      <w:r w:rsidRPr="00D24F77">
        <w:t>2.2.6. Tư tưởng về chăm lo bồi dưỡng thế hệ cách mạng cho đời sau</w:t>
      </w:r>
    </w:p>
    <w:p w14:paraId="6578EECC" w14:textId="77777777" w:rsidR="008E4557" w:rsidRPr="00D24F77" w:rsidRDefault="008E4557" w:rsidP="008E4557">
      <w:pPr>
        <w:ind w:firstLine="720"/>
        <w:jc w:val="both"/>
      </w:pPr>
      <w:r w:rsidRPr="00D24F77">
        <w:t>2.3. Vai trò của tư tưởng Hồ Chí Minh đối với cách mạng Việt Nam</w:t>
      </w:r>
    </w:p>
    <w:p w14:paraId="6B6DF98C" w14:textId="77777777" w:rsidR="008E4557" w:rsidRPr="00D24F77" w:rsidRDefault="008E4557" w:rsidP="008E4557">
      <w:pPr>
        <w:ind w:firstLine="720"/>
        <w:jc w:val="both"/>
      </w:pPr>
      <w:r w:rsidRPr="00D24F77">
        <w:t>2.4. Học tập và làm theo tư tưởng, đạo đức, phong cách Hồ Chí Minh trong giai đoạn hiện nay</w:t>
      </w:r>
    </w:p>
    <w:p w14:paraId="750B7035" w14:textId="77777777" w:rsidR="008E4557" w:rsidRPr="00D24F77" w:rsidRDefault="008E4557" w:rsidP="008E4557">
      <w:pPr>
        <w:ind w:firstLine="720"/>
        <w:jc w:val="both"/>
      </w:pPr>
      <w:r w:rsidRPr="00D24F77">
        <w:t>2.4.1. Sự cần thiết phải học tập và làm theo tư tưởng, đạo đức, phong cách Hồ Chí Minh</w:t>
      </w:r>
    </w:p>
    <w:p w14:paraId="52DCA74D" w14:textId="77777777" w:rsidR="008E4557" w:rsidRPr="00D24F77" w:rsidRDefault="008E4557" w:rsidP="008E4557">
      <w:pPr>
        <w:ind w:firstLine="720"/>
        <w:jc w:val="both"/>
      </w:pPr>
      <w:r w:rsidRPr="00D24F77">
        <w:t>2.4.2. Nội dung chủ yếu của học tập và làm theo tư tưởng, đạo đức, phong cách Hồ Chí Minh</w:t>
      </w:r>
    </w:p>
    <w:p w14:paraId="760B0D29" w14:textId="77777777" w:rsidR="008E4557" w:rsidRPr="00D24F77" w:rsidRDefault="008E4557" w:rsidP="008E4557">
      <w:pPr>
        <w:jc w:val="center"/>
        <w:rPr>
          <w:b/>
          <w:bCs/>
        </w:rPr>
      </w:pPr>
    </w:p>
    <w:p w14:paraId="2104D615" w14:textId="77777777" w:rsidR="008E4557" w:rsidRPr="00D24F77" w:rsidRDefault="008E4557" w:rsidP="008E4557">
      <w:pPr>
        <w:jc w:val="center"/>
      </w:pPr>
      <w:r w:rsidRPr="00D24F77">
        <w:rPr>
          <w:b/>
          <w:bCs/>
        </w:rPr>
        <w:t>Bài 3:</w:t>
      </w:r>
    </w:p>
    <w:p w14:paraId="5195A497" w14:textId="77777777" w:rsidR="008E4557" w:rsidRPr="00D24F77" w:rsidRDefault="008E4557" w:rsidP="008E4557">
      <w:pPr>
        <w:jc w:val="center"/>
        <w:rPr>
          <w:b/>
          <w:bCs/>
        </w:rPr>
      </w:pPr>
      <w:r w:rsidRPr="00D24F77">
        <w:rPr>
          <w:b/>
          <w:bCs/>
        </w:rPr>
        <w:t>ĐẶC TRƯNG VÀ PHƯƠNG HƯỚNG XÂY DỰNG XÃ HỘI CHỦ NGHĨA Ở VIỆT NAM</w:t>
      </w:r>
    </w:p>
    <w:p w14:paraId="74D82133" w14:textId="77777777" w:rsidR="008E4557" w:rsidRPr="00D24F77" w:rsidRDefault="008E4557" w:rsidP="008E4557">
      <w:pPr>
        <w:jc w:val="center"/>
      </w:pPr>
    </w:p>
    <w:p w14:paraId="227E9465" w14:textId="77777777" w:rsidR="008E4557" w:rsidRPr="00D24F77" w:rsidRDefault="008E4557" w:rsidP="008E4557">
      <w:pPr>
        <w:ind w:firstLine="720"/>
        <w:jc w:val="both"/>
      </w:pPr>
      <w:r w:rsidRPr="00D24F77">
        <w:rPr>
          <w:b/>
          <w:bCs/>
        </w:rPr>
        <w:t>1. Mục tiêu</w:t>
      </w:r>
    </w:p>
    <w:p w14:paraId="6D0FABB3" w14:textId="77777777" w:rsidR="008E4557" w:rsidRPr="00D24F77" w:rsidRDefault="008E4557" w:rsidP="008E4557">
      <w:pPr>
        <w:ind w:firstLine="720"/>
        <w:jc w:val="both"/>
      </w:pPr>
      <w:r w:rsidRPr="00D24F77">
        <w:t>Sau khi học xong bài này, người học đạt được:</w:t>
      </w:r>
    </w:p>
    <w:p w14:paraId="0D3AD709" w14:textId="77777777" w:rsidR="008E4557" w:rsidRPr="00D24F77" w:rsidRDefault="008E4557" w:rsidP="008E4557">
      <w:pPr>
        <w:ind w:firstLine="720"/>
        <w:jc w:val="both"/>
      </w:pPr>
      <w:r w:rsidRPr="00D24F77">
        <w:t>- Trình bày được đặc trưng và phương hướng xây dựng xã hội chủ nghĩa ở Việt Nam;</w:t>
      </w:r>
    </w:p>
    <w:p w14:paraId="2558220D" w14:textId="77777777" w:rsidR="008E4557" w:rsidRPr="00D24F77" w:rsidRDefault="008E4557" w:rsidP="008E4557">
      <w:pPr>
        <w:ind w:firstLine="720"/>
        <w:jc w:val="both"/>
      </w:pPr>
      <w:r w:rsidRPr="00D24F77">
        <w:t>- Có nhận thức đúng đắn và niềm tin vào việc xây dựng xã hội chủ nghĩa ở nước ta hiện nay.</w:t>
      </w:r>
    </w:p>
    <w:p w14:paraId="411F25E3" w14:textId="77777777" w:rsidR="008E4557" w:rsidRPr="00D24F77" w:rsidRDefault="008E4557" w:rsidP="008E4557">
      <w:pPr>
        <w:ind w:firstLine="720"/>
        <w:jc w:val="both"/>
      </w:pPr>
      <w:r w:rsidRPr="00D24F77">
        <w:rPr>
          <w:b/>
          <w:bCs/>
        </w:rPr>
        <w:t>2. Nội dung</w:t>
      </w:r>
    </w:p>
    <w:p w14:paraId="62FD5525" w14:textId="77777777" w:rsidR="008E4557" w:rsidRPr="00D24F77" w:rsidRDefault="008E4557" w:rsidP="008E4557">
      <w:pPr>
        <w:ind w:firstLine="720"/>
        <w:jc w:val="both"/>
      </w:pPr>
      <w:r w:rsidRPr="00D24F77">
        <w:t>2.1. Đặc trưng của xã hội chủ nghĩa ở Việt Nam</w:t>
      </w:r>
    </w:p>
    <w:p w14:paraId="2BB86AEC" w14:textId="77777777" w:rsidR="008E4557" w:rsidRPr="00D24F77" w:rsidRDefault="008E4557" w:rsidP="008E4557">
      <w:pPr>
        <w:ind w:firstLine="720"/>
        <w:jc w:val="both"/>
      </w:pPr>
      <w:r w:rsidRPr="00D24F77">
        <w:t>2.1.1. Dân giàu, nước mạnh, dân chủ, công bằng, văn minh</w:t>
      </w:r>
    </w:p>
    <w:p w14:paraId="5CEAAA96" w14:textId="77777777" w:rsidR="008E4557" w:rsidRPr="00D24F77" w:rsidRDefault="008E4557" w:rsidP="008E4557">
      <w:pPr>
        <w:ind w:firstLine="720"/>
        <w:jc w:val="both"/>
      </w:pPr>
      <w:r w:rsidRPr="00D24F77">
        <w:t>2.1.2. Do nhân dân làm chủ</w:t>
      </w:r>
    </w:p>
    <w:p w14:paraId="319F27F1" w14:textId="77777777" w:rsidR="008E4557" w:rsidRPr="00D24F77" w:rsidRDefault="008E4557" w:rsidP="008E4557">
      <w:pPr>
        <w:ind w:firstLine="720"/>
        <w:jc w:val="both"/>
      </w:pPr>
      <w:r w:rsidRPr="00D24F77">
        <w:t>2.1.3. Có nền kinh tế phát triển cao dựa trên lực lượng sản xuất hiện đại và quan hệ sản xuất tiến bộ, phù hợp</w:t>
      </w:r>
    </w:p>
    <w:p w14:paraId="41CC0E29" w14:textId="77777777" w:rsidR="008E4557" w:rsidRPr="00D24F77" w:rsidRDefault="008E4557" w:rsidP="008E4557">
      <w:pPr>
        <w:ind w:firstLine="720"/>
        <w:jc w:val="both"/>
      </w:pPr>
      <w:r w:rsidRPr="00D24F77">
        <w:t>2.1.4. Có nền văn hóa tiên tiến, đậm đà bản sắc dân tộc</w:t>
      </w:r>
    </w:p>
    <w:p w14:paraId="4C480AEB" w14:textId="77777777" w:rsidR="008E4557" w:rsidRPr="00D24F77" w:rsidRDefault="008E4557" w:rsidP="008E4557">
      <w:pPr>
        <w:ind w:firstLine="720"/>
        <w:jc w:val="both"/>
      </w:pPr>
      <w:r w:rsidRPr="00D24F77">
        <w:t>2.1.5. Con người có cuộc sống ấm no, tự do, hạnh phúc, có điều kiện phát triển toàn diện</w:t>
      </w:r>
    </w:p>
    <w:p w14:paraId="02D7B2EA" w14:textId="77777777" w:rsidR="008E4557" w:rsidRPr="00D24F77" w:rsidRDefault="008E4557" w:rsidP="008E4557">
      <w:pPr>
        <w:ind w:firstLine="720"/>
        <w:jc w:val="both"/>
      </w:pPr>
      <w:r w:rsidRPr="00D24F77">
        <w:t>2.1.6. Các dân tộc trong cộng đồng Việt Nam bình đẳng, đoàn kết, tôn trọng và giúp nhau cùng phát triển</w:t>
      </w:r>
    </w:p>
    <w:p w14:paraId="27F770CF" w14:textId="77777777" w:rsidR="008E4557" w:rsidRPr="00D24F77" w:rsidRDefault="008E4557" w:rsidP="008E4557">
      <w:pPr>
        <w:ind w:firstLine="720"/>
        <w:jc w:val="both"/>
      </w:pPr>
      <w:r w:rsidRPr="00D24F77">
        <w:t>2.1.7. Có Nhà nước pháp quyền xã hội chủ nghĩa của nhân dân, do nhân dân, vì nhân dân do Đảng Cộng sản lãnh đạo</w:t>
      </w:r>
    </w:p>
    <w:p w14:paraId="5AAF78B6" w14:textId="77777777" w:rsidR="008E4557" w:rsidRPr="00D24F77" w:rsidRDefault="008E4557" w:rsidP="008E4557">
      <w:pPr>
        <w:ind w:firstLine="720"/>
        <w:jc w:val="both"/>
      </w:pPr>
      <w:r w:rsidRPr="00D24F77">
        <w:t>2.1.8. Có quan hệ hữu nghị và hợp tác với các nước trên thế giới</w:t>
      </w:r>
    </w:p>
    <w:p w14:paraId="18B6C1D9" w14:textId="77777777" w:rsidR="008E4557" w:rsidRPr="00D24F77" w:rsidRDefault="008E4557" w:rsidP="008E4557">
      <w:pPr>
        <w:ind w:firstLine="720"/>
        <w:jc w:val="both"/>
      </w:pPr>
      <w:r w:rsidRPr="00D24F77">
        <w:t>2.2. Phương hướng xây dựng xã hội chủ nghĩa ở Việt Nam</w:t>
      </w:r>
    </w:p>
    <w:p w14:paraId="3637729B" w14:textId="77777777" w:rsidR="008E4557" w:rsidRPr="00D24F77" w:rsidRDefault="008E4557" w:rsidP="008E4557">
      <w:pPr>
        <w:ind w:firstLine="720"/>
        <w:jc w:val="both"/>
      </w:pPr>
      <w:r w:rsidRPr="00D24F77">
        <w:t>2.2.1. Đẩy mạnh công nghiệp hóa, hiện đại hóa đất nước gắn với phát triển kinh tế tri thức, bảo vệ tài nguyên, môi trường</w:t>
      </w:r>
    </w:p>
    <w:p w14:paraId="083476CF" w14:textId="77777777" w:rsidR="008E4557" w:rsidRPr="00D24F77" w:rsidRDefault="008E4557" w:rsidP="008E4557">
      <w:pPr>
        <w:ind w:firstLine="720"/>
        <w:jc w:val="both"/>
      </w:pPr>
      <w:r w:rsidRPr="00D24F77">
        <w:t>2.2.2. Phát triển nên kinh tế thị trường định hướng xã hội chủ nghĩa</w:t>
      </w:r>
    </w:p>
    <w:p w14:paraId="5FBE9626" w14:textId="77777777" w:rsidR="008E4557" w:rsidRPr="00D24F77" w:rsidRDefault="008E4557" w:rsidP="008E4557">
      <w:pPr>
        <w:ind w:firstLine="720"/>
        <w:jc w:val="both"/>
      </w:pPr>
      <w:r w:rsidRPr="00D24F77">
        <w:t>2.2.3. Xây dựng nền văn hóa tiên tiến, đậm đà bản sắc dân tộc; xây dựng con người, nâng cao đời sống nhân dân, thực hiện tiến bộ và công bằng xã hội</w:t>
      </w:r>
    </w:p>
    <w:p w14:paraId="2D931D6D" w14:textId="77777777" w:rsidR="008E4557" w:rsidRPr="00D24F77" w:rsidRDefault="008E4557" w:rsidP="008E4557">
      <w:pPr>
        <w:ind w:firstLine="720"/>
        <w:jc w:val="both"/>
      </w:pPr>
      <w:r w:rsidRPr="00D24F77">
        <w:t>2.2.4. Đảm bảo vững chắc quốc phòng, an ninh quốc gia, trật tự, an toàn xã hội</w:t>
      </w:r>
    </w:p>
    <w:p w14:paraId="7FDCAE78" w14:textId="77777777" w:rsidR="008E4557" w:rsidRPr="00D24F77" w:rsidRDefault="008E4557" w:rsidP="008E4557">
      <w:pPr>
        <w:ind w:firstLine="720"/>
        <w:jc w:val="both"/>
      </w:pPr>
      <w:r w:rsidRPr="00D24F77">
        <w:lastRenderedPageBreak/>
        <w:t>2.2.5. Thực hiện đường lối đối ngoại độc lập, tự chủ, hòa bình, hữu nghị, hợp tác và phát triển; chủ động và tích cực hội nhập quốc tế</w:t>
      </w:r>
    </w:p>
    <w:p w14:paraId="501E238F" w14:textId="77777777" w:rsidR="008E4557" w:rsidRPr="00D24F77" w:rsidRDefault="008E4557" w:rsidP="008E4557">
      <w:pPr>
        <w:ind w:firstLine="720"/>
        <w:jc w:val="both"/>
      </w:pPr>
      <w:r w:rsidRPr="00D24F77">
        <w:t>2.2.6. Xây dựng nền dân chủ xã hội chủ nghĩa, thực hiện đại đoàn kết dân lộc, tăng cường và mở rộng mặt trận dân tộc thống nhất</w:t>
      </w:r>
    </w:p>
    <w:p w14:paraId="2F47096E" w14:textId="77777777" w:rsidR="008E4557" w:rsidRPr="00D24F77" w:rsidRDefault="008E4557" w:rsidP="008E4557">
      <w:pPr>
        <w:ind w:firstLine="720"/>
        <w:jc w:val="both"/>
      </w:pPr>
      <w:r w:rsidRPr="00D24F77">
        <w:t>2.2.7. Xây dựng Nhà nước pháp quyền xã hội chủ nghĩa của nhân dân, do nhân dân, vì nhân dân</w:t>
      </w:r>
    </w:p>
    <w:p w14:paraId="53418AB1" w14:textId="77777777" w:rsidR="008E4557" w:rsidRPr="00D24F77" w:rsidRDefault="008E4557" w:rsidP="008E4557">
      <w:pPr>
        <w:ind w:firstLine="720"/>
        <w:jc w:val="both"/>
      </w:pPr>
      <w:r w:rsidRPr="00D24F77">
        <w:t>2.2.8. Xây dựng Đảng trong sạch, vững mạnh</w:t>
      </w:r>
    </w:p>
    <w:p w14:paraId="147277F4" w14:textId="77777777" w:rsidR="008E4557" w:rsidRPr="00D24F77" w:rsidRDefault="008E4557" w:rsidP="008E4557">
      <w:pPr>
        <w:ind w:firstLine="720"/>
        <w:jc w:val="both"/>
      </w:pPr>
    </w:p>
    <w:p w14:paraId="06708258" w14:textId="77777777" w:rsidR="008E4557" w:rsidRPr="00D24F77" w:rsidRDefault="008E4557" w:rsidP="008E4557">
      <w:pPr>
        <w:jc w:val="center"/>
      </w:pPr>
      <w:r w:rsidRPr="00D24F77">
        <w:rPr>
          <w:b/>
          <w:bCs/>
        </w:rPr>
        <w:t>Bài 4:</w:t>
      </w:r>
    </w:p>
    <w:p w14:paraId="25450E03" w14:textId="77777777" w:rsidR="008E4557" w:rsidRPr="00D24F77" w:rsidRDefault="008E4557" w:rsidP="008E4557">
      <w:pPr>
        <w:jc w:val="center"/>
        <w:rPr>
          <w:b/>
          <w:bCs/>
        </w:rPr>
      </w:pPr>
      <w:r w:rsidRPr="00D24F77">
        <w:rPr>
          <w:b/>
          <w:bCs/>
        </w:rPr>
        <w:t>TĂNG CƯỜNG QUỐC PHÒNG AN NINH, MỞ RỘNG QUAN HỆ ĐỐI NGOẠI VÀ HỘI NHẬP QUỐC TẾ Ở NƯỚC TA HIỆN NAY</w:t>
      </w:r>
    </w:p>
    <w:p w14:paraId="65374ABA" w14:textId="77777777" w:rsidR="008E4557" w:rsidRPr="00D24F77" w:rsidRDefault="008E4557" w:rsidP="008E4557">
      <w:pPr>
        <w:jc w:val="center"/>
      </w:pPr>
    </w:p>
    <w:p w14:paraId="153A9FE8" w14:textId="77777777" w:rsidR="008E4557" w:rsidRPr="00D24F77" w:rsidRDefault="008E4557" w:rsidP="008E4557">
      <w:pPr>
        <w:ind w:firstLine="720"/>
        <w:jc w:val="both"/>
      </w:pPr>
      <w:r w:rsidRPr="00D24F77">
        <w:rPr>
          <w:b/>
          <w:bCs/>
        </w:rPr>
        <w:t>1. Mục tiêu</w:t>
      </w:r>
    </w:p>
    <w:p w14:paraId="05155510" w14:textId="77777777" w:rsidR="008E4557" w:rsidRPr="00D24F77" w:rsidRDefault="008E4557" w:rsidP="008E4557">
      <w:pPr>
        <w:ind w:firstLine="720"/>
        <w:jc w:val="both"/>
      </w:pPr>
      <w:r w:rsidRPr="00D24F77">
        <w:t>Sau khi học xong bài này, người học đạt được:</w:t>
      </w:r>
    </w:p>
    <w:p w14:paraId="1E6CE8C2" w14:textId="77777777" w:rsidR="008E4557" w:rsidRPr="00D24F77" w:rsidRDefault="008E4557" w:rsidP="008E4557">
      <w:pPr>
        <w:ind w:firstLine="720"/>
        <w:jc w:val="both"/>
      </w:pPr>
      <w:r w:rsidRPr="00D24F77">
        <w:t>- Trình bày được những quan điểm cơ bản về đường lối quốc phòng, an ninh và đối ngoại của Đảng ta hiện nay;</w:t>
      </w:r>
    </w:p>
    <w:p w14:paraId="532A18D1" w14:textId="77777777" w:rsidR="008E4557" w:rsidRPr="00D24F77" w:rsidRDefault="008E4557" w:rsidP="008E4557">
      <w:pPr>
        <w:ind w:firstLine="720"/>
        <w:jc w:val="both"/>
      </w:pPr>
      <w:r w:rsidRPr="00D24F77">
        <w:t>- Tin tưởng và tích cực thực hiện tốt đường lối quốc phòng, an ninh và đối ngoại hiện nay.</w:t>
      </w:r>
    </w:p>
    <w:p w14:paraId="1106E890" w14:textId="77777777" w:rsidR="008E4557" w:rsidRPr="00D24F77" w:rsidRDefault="008E4557" w:rsidP="008E4557">
      <w:pPr>
        <w:ind w:firstLine="720"/>
        <w:jc w:val="both"/>
      </w:pPr>
      <w:r w:rsidRPr="00D24F77">
        <w:rPr>
          <w:b/>
          <w:bCs/>
        </w:rPr>
        <w:t>2. Nội dung</w:t>
      </w:r>
    </w:p>
    <w:p w14:paraId="51149F99" w14:textId="77777777" w:rsidR="008E4557" w:rsidRPr="00D24F77" w:rsidRDefault="008E4557" w:rsidP="008E4557">
      <w:pPr>
        <w:ind w:firstLine="720"/>
        <w:jc w:val="both"/>
      </w:pPr>
      <w:r w:rsidRPr="00D24F77">
        <w:t>2.1. Bối cảnh Việt Nam và quốc tế</w:t>
      </w:r>
    </w:p>
    <w:p w14:paraId="1F3B8EC5" w14:textId="77777777" w:rsidR="008E4557" w:rsidRPr="00D24F77" w:rsidRDefault="008E4557" w:rsidP="008E4557">
      <w:pPr>
        <w:ind w:firstLine="720"/>
        <w:jc w:val="both"/>
      </w:pPr>
      <w:r w:rsidRPr="00D24F77">
        <w:t>2.2. Quan điểm và những nhiệm vụ chủ yếu của đường lối quốc phòng, an ninh</w:t>
      </w:r>
    </w:p>
    <w:p w14:paraId="4AE0DB68" w14:textId="77777777" w:rsidR="008E4557" w:rsidRPr="00D24F77" w:rsidRDefault="008E4557" w:rsidP="008E4557">
      <w:pPr>
        <w:ind w:firstLine="720"/>
        <w:jc w:val="both"/>
      </w:pPr>
      <w:r w:rsidRPr="00D24F77">
        <w:t>2.2.1. Quan điểm của Đảng về đường lối quốc phòng, an ninh</w:t>
      </w:r>
    </w:p>
    <w:p w14:paraId="2F4DF555" w14:textId="77777777" w:rsidR="008E4557" w:rsidRPr="00D24F77" w:rsidRDefault="008E4557" w:rsidP="008E4557">
      <w:pPr>
        <w:ind w:firstLine="720"/>
        <w:jc w:val="both"/>
      </w:pPr>
      <w:r w:rsidRPr="00D24F77">
        <w:t>2.2.2. Những nhiệm vụ chủ yếu của đường lối quốc phòng, an ninh</w:t>
      </w:r>
    </w:p>
    <w:p w14:paraId="5CC97B78" w14:textId="77777777" w:rsidR="008E4557" w:rsidRPr="00D24F77" w:rsidRDefault="008E4557" w:rsidP="008E4557">
      <w:pPr>
        <w:ind w:firstLine="720"/>
        <w:jc w:val="both"/>
      </w:pPr>
      <w:r w:rsidRPr="00D24F77">
        <w:t>2.3. Quan điểm và những nhiệm vụ chủ yếu của đường lối đối ngoại</w:t>
      </w:r>
    </w:p>
    <w:p w14:paraId="38929046" w14:textId="77777777" w:rsidR="008E4557" w:rsidRPr="00D24F77" w:rsidRDefault="008E4557" w:rsidP="008E4557">
      <w:pPr>
        <w:ind w:firstLine="720"/>
        <w:jc w:val="both"/>
      </w:pPr>
      <w:r w:rsidRPr="00D24F77">
        <w:t>2.3.1. Quan điểm của Đảng về đường lối đối ngoại</w:t>
      </w:r>
    </w:p>
    <w:p w14:paraId="69B5938F" w14:textId="77777777" w:rsidR="008E4557" w:rsidRPr="00D24F77" w:rsidRDefault="008E4557" w:rsidP="008E4557">
      <w:pPr>
        <w:ind w:firstLine="720"/>
        <w:jc w:val="both"/>
      </w:pPr>
      <w:r w:rsidRPr="00D24F77">
        <w:t>2.3.2. Những nhiệm vụ chủ yếu của đường lối đối ngoại</w:t>
      </w:r>
    </w:p>
    <w:p w14:paraId="75EAD5BF" w14:textId="77777777" w:rsidR="008E4557" w:rsidRPr="00D24F77" w:rsidRDefault="008E4557" w:rsidP="008E4557">
      <w:pPr>
        <w:jc w:val="center"/>
      </w:pPr>
      <w:r w:rsidRPr="00D24F77">
        <w:rPr>
          <w:b/>
          <w:bCs/>
        </w:rPr>
        <w:t>Bài 5:</w:t>
      </w:r>
    </w:p>
    <w:p w14:paraId="4D1709CE" w14:textId="77777777" w:rsidR="008E4557" w:rsidRPr="00D24F77" w:rsidRDefault="008E4557" w:rsidP="008E4557">
      <w:pPr>
        <w:jc w:val="center"/>
        <w:rPr>
          <w:b/>
          <w:bCs/>
        </w:rPr>
      </w:pPr>
      <w:r w:rsidRPr="00D24F77">
        <w:rPr>
          <w:b/>
          <w:bCs/>
        </w:rPr>
        <w:t>XÂY DỰNG VÀ HOÀN THIỆN NHÀ NƯỚC PHÁP QUYỀN XÃ HỘI CHỦ NGHĨA VIỆT NAM</w:t>
      </w:r>
    </w:p>
    <w:p w14:paraId="07E002C6" w14:textId="77777777" w:rsidR="008E4557" w:rsidRPr="00D24F77" w:rsidRDefault="008E4557" w:rsidP="008E4557">
      <w:pPr>
        <w:jc w:val="center"/>
      </w:pPr>
    </w:p>
    <w:p w14:paraId="37D71EBA" w14:textId="77777777" w:rsidR="008E4557" w:rsidRPr="00D24F77" w:rsidRDefault="008E4557" w:rsidP="008E4557">
      <w:pPr>
        <w:ind w:firstLine="720"/>
        <w:jc w:val="both"/>
      </w:pPr>
      <w:r w:rsidRPr="00D24F77">
        <w:rPr>
          <w:b/>
          <w:bCs/>
        </w:rPr>
        <w:t>1. Mục tiêu</w:t>
      </w:r>
    </w:p>
    <w:p w14:paraId="52C29345" w14:textId="77777777" w:rsidR="008E4557" w:rsidRPr="00D24F77" w:rsidRDefault="008E4557" w:rsidP="008E4557">
      <w:pPr>
        <w:ind w:firstLine="720"/>
        <w:jc w:val="both"/>
      </w:pPr>
      <w:r w:rsidRPr="00D24F77">
        <w:t>Sau khi học xong bài này, người học đạt được:</w:t>
      </w:r>
    </w:p>
    <w:p w14:paraId="0D98A5C5" w14:textId="77777777" w:rsidR="008E4557" w:rsidRPr="00D24F77" w:rsidRDefault="008E4557" w:rsidP="008E4557">
      <w:pPr>
        <w:ind w:firstLine="720"/>
        <w:jc w:val="both"/>
      </w:pPr>
      <w:r w:rsidRPr="00D24F77">
        <w:t>- Trình bày được bản chất, đặc trưng, phương hướng và nhiệm vụ xây dựng và hoàn thiện Nhà nước pháp quyền xã hội chủ nghĩa Việt Nam;</w:t>
      </w:r>
    </w:p>
    <w:p w14:paraId="341C3907" w14:textId="77777777" w:rsidR="008E4557" w:rsidRPr="00D24F77" w:rsidRDefault="008E4557" w:rsidP="008E4557">
      <w:pPr>
        <w:ind w:firstLine="720"/>
        <w:jc w:val="both"/>
      </w:pPr>
      <w:r w:rsidRPr="00D24F77">
        <w:t>- Khẳng định được tính ưu việt của Nhà nước pháp quyền xã hội chủ nghĩa Việt Nam so với các kiểu nhà nước khác và xác định được nhiệm vụ của bản thân trong việc xây dựng và bảo vệ Nhà nước Việt Nam xã hội chủ nghĩa.</w:t>
      </w:r>
    </w:p>
    <w:p w14:paraId="39C49FCE" w14:textId="77777777" w:rsidR="008E4557" w:rsidRPr="00D24F77" w:rsidRDefault="008E4557" w:rsidP="008E4557">
      <w:pPr>
        <w:ind w:firstLine="720"/>
        <w:jc w:val="both"/>
      </w:pPr>
      <w:r w:rsidRPr="00D24F77">
        <w:rPr>
          <w:b/>
          <w:bCs/>
        </w:rPr>
        <w:t>2. Nội dung</w:t>
      </w:r>
    </w:p>
    <w:p w14:paraId="473368A5" w14:textId="77777777" w:rsidR="008E4557" w:rsidRPr="00D24F77" w:rsidRDefault="008E4557" w:rsidP="008E4557">
      <w:pPr>
        <w:ind w:firstLine="720"/>
        <w:jc w:val="both"/>
      </w:pPr>
      <w:r w:rsidRPr="00D24F77">
        <w:t>2.1. Bản chất và đặc trưng của Nhà nước pháp quyền xã hội chủ nghĩa Việt Nam</w:t>
      </w:r>
    </w:p>
    <w:p w14:paraId="1A424E5F" w14:textId="77777777" w:rsidR="008E4557" w:rsidRPr="00D24F77" w:rsidRDefault="008E4557" w:rsidP="008E4557">
      <w:pPr>
        <w:ind w:firstLine="720"/>
        <w:jc w:val="both"/>
      </w:pPr>
      <w:r w:rsidRPr="00D24F77">
        <w:t>2.1.1. Bản chất của Nhà nước pháp quyền xã hội chủ nghĩa Việt Nam</w:t>
      </w:r>
    </w:p>
    <w:p w14:paraId="7CC55079" w14:textId="77777777" w:rsidR="008E4557" w:rsidRPr="00D24F77" w:rsidRDefault="008E4557" w:rsidP="008E4557">
      <w:pPr>
        <w:ind w:firstLine="720"/>
        <w:jc w:val="both"/>
      </w:pPr>
      <w:r w:rsidRPr="00D24F77">
        <w:t>2.1.2. Đặc trưng của Nhà nước pháp quyền xã hội chủ nghĩa Việt Nam</w:t>
      </w:r>
    </w:p>
    <w:p w14:paraId="38AD3A7A" w14:textId="77777777" w:rsidR="008E4557" w:rsidRPr="00D24F77" w:rsidRDefault="008E4557" w:rsidP="008E4557">
      <w:pPr>
        <w:ind w:firstLine="720"/>
        <w:jc w:val="both"/>
      </w:pPr>
      <w:r w:rsidRPr="00D24F77">
        <w:t>2.2. Phương hướng, nhiệm vụ xây dựng và hoàn thiện Nhà nước pháp quyền xã hội chủ nghĩa Việt Nam</w:t>
      </w:r>
    </w:p>
    <w:p w14:paraId="68A9325C" w14:textId="77777777" w:rsidR="008E4557" w:rsidRPr="00D24F77" w:rsidRDefault="008E4557" w:rsidP="008E4557">
      <w:pPr>
        <w:ind w:firstLine="720"/>
        <w:jc w:val="both"/>
      </w:pPr>
      <w:r w:rsidRPr="00D24F77">
        <w:lastRenderedPageBreak/>
        <w:t>2.2.1. Phương hướng xây dựng và hoàn thiện Nhà nước pháp quyền xã hội chủ nghĩa Việt Nam</w:t>
      </w:r>
    </w:p>
    <w:p w14:paraId="3DFDDDAC" w14:textId="77777777" w:rsidR="008E4557" w:rsidRPr="00D24F77" w:rsidRDefault="008E4557" w:rsidP="008E4557">
      <w:pPr>
        <w:ind w:firstLine="720"/>
        <w:jc w:val="both"/>
      </w:pPr>
      <w:r w:rsidRPr="00D24F77">
        <w:t>2.2.2. Nhiệm vụ và giải pháp xây dựng và hoàn thiện Nhà nước pháp quyền xã hội chủ nghĩa Việt Nam</w:t>
      </w:r>
    </w:p>
    <w:p w14:paraId="4F2DD8B0" w14:textId="77777777" w:rsidR="008E4557" w:rsidRPr="00D24F77" w:rsidRDefault="008E4557" w:rsidP="008E4557">
      <w:pPr>
        <w:jc w:val="center"/>
      </w:pPr>
      <w:r w:rsidRPr="00D24F77">
        <w:rPr>
          <w:b/>
          <w:bCs/>
        </w:rPr>
        <w:t>Bài 6:</w:t>
      </w:r>
    </w:p>
    <w:p w14:paraId="2CDEC389" w14:textId="77777777" w:rsidR="008E4557" w:rsidRPr="00D24F77" w:rsidRDefault="008E4557" w:rsidP="008E4557">
      <w:pPr>
        <w:jc w:val="center"/>
        <w:rPr>
          <w:b/>
          <w:bCs/>
        </w:rPr>
      </w:pPr>
      <w:r w:rsidRPr="00D24F77">
        <w:rPr>
          <w:b/>
          <w:bCs/>
        </w:rPr>
        <w:t>PHÁT HUY SỨC MẠNH CỦA KHỐI ĐẠI ĐOÀN KẾT TOÀN DÂN TỘC TRONG XÂY DỰNG, BẢO VỆ TỔ QUỐC</w:t>
      </w:r>
    </w:p>
    <w:p w14:paraId="79003250" w14:textId="77777777" w:rsidR="008E4557" w:rsidRPr="00D24F77" w:rsidRDefault="008E4557" w:rsidP="008E4557">
      <w:pPr>
        <w:jc w:val="center"/>
      </w:pPr>
    </w:p>
    <w:p w14:paraId="17971536" w14:textId="77777777" w:rsidR="008E4557" w:rsidRPr="00D24F77" w:rsidRDefault="008E4557" w:rsidP="008E4557">
      <w:pPr>
        <w:ind w:firstLine="720"/>
        <w:jc w:val="both"/>
      </w:pPr>
      <w:r w:rsidRPr="00D24F77">
        <w:rPr>
          <w:b/>
          <w:bCs/>
        </w:rPr>
        <w:t>1. Mục tiêu</w:t>
      </w:r>
    </w:p>
    <w:p w14:paraId="1A156CB2" w14:textId="77777777" w:rsidR="008E4557" w:rsidRPr="00D24F77" w:rsidRDefault="008E4557" w:rsidP="008E4557">
      <w:pPr>
        <w:ind w:firstLine="720"/>
        <w:jc w:val="both"/>
      </w:pPr>
      <w:r w:rsidRPr="00D24F77">
        <w:t>Sau khi học xong bài này, người học đạt được:</w:t>
      </w:r>
    </w:p>
    <w:p w14:paraId="42F7A55B" w14:textId="77777777" w:rsidR="008E4557" w:rsidRPr="00D24F77" w:rsidRDefault="008E4557" w:rsidP="008E4557">
      <w:pPr>
        <w:ind w:firstLine="720"/>
        <w:jc w:val="both"/>
      </w:pPr>
      <w:r w:rsidRPr="00D24F77">
        <w:t>- Trình bày được tầm quan trọng và nội dung phát huy sức mạnh của khối đại đoàn kết toàn dân tộc trong xây dựng, bảo vệ Tổ quốc;</w:t>
      </w:r>
    </w:p>
    <w:p w14:paraId="318F72D8" w14:textId="77777777" w:rsidR="008E4557" w:rsidRPr="00D24F77" w:rsidRDefault="008E4557" w:rsidP="008E4557">
      <w:pPr>
        <w:ind w:firstLine="720"/>
        <w:jc w:val="both"/>
      </w:pPr>
      <w:r w:rsidRPr="00D24F77">
        <w:t>- Khẳng định được tầm quan trọng và thực hiện tốt vai trò của cá nhân trong xây dựng khối đại đoàn kết toàn dân tộc trong xây dựng và bảo vệ Tổ quốc.</w:t>
      </w:r>
    </w:p>
    <w:p w14:paraId="673599B0" w14:textId="77777777" w:rsidR="008E4557" w:rsidRPr="00D24F77" w:rsidRDefault="008E4557" w:rsidP="008E4557">
      <w:pPr>
        <w:ind w:firstLine="720"/>
        <w:jc w:val="both"/>
      </w:pPr>
      <w:r w:rsidRPr="00D24F77">
        <w:rPr>
          <w:b/>
          <w:bCs/>
        </w:rPr>
        <w:t>2. Nội dung</w:t>
      </w:r>
    </w:p>
    <w:p w14:paraId="0E55F13F" w14:textId="77777777" w:rsidR="008E4557" w:rsidRPr="00D24F77" w:rsidRDefault="008E4557" w:rsidP="008E4557">
      <w:pPr>
        <w:ind w:firstLine="720"/>
        <w:jc w:val="both"/>
      </w:pPr>
      <w:r w:rsidRPr="00D24F77">
        <w:t>2.1. Tầm quan trọng của đại đoàn kết toàn dân tộc trong xây dựng và bảo vệ Tổ quốc</w:t>
      </w:r>
    </w:p>
    <w:p w14:paraId="1214BE7A" w14:textId="77777777" w:rsidR="008E4557" w:rsidRPr="00D24F77" w:rsidRDefault="008E4557" w:rsidP="008E4557">
      <w:pPr>
        <w:ind w:firstLine="720"/>
        <w:jc w:val="both"/>
      </w:pPr>
      <w:r w:rsidRPr="00D24F77">
        <w:t>2.1.1. Cơ sở lý luận của đường lối, chính sách đại đoàn kết toàn dân tộc trong xây dựng và bảo vệ Tổ quốc</w:t>
      </w:r>
    </w:p>
    <w:p w14:paraId="40DC17D3" w14:textId="77777777" w:rsidR="008E4557" w:rsidRPr="00D24F77" w:rsidRDefault="008E4557" w:rsidP="008E4557">
      <w:pPr>
        <w:ind w:firstLine="720"/>
        <w:jc w:val="both"/>
      </w:pPr>
      <w:r w:rsidRPr="00D24F77">
        <w:t>2.1.2. Cơ sở thực tiễn của đường lối, chính sách đại đoàn kết toàn dân tộc trong xây dựng và bảo vệ Tổ quốc</w:t>
      </w:r>
    </w:p>
    <w:p w14:paraId="568ADAC2" w14:textId="77777777" w:rsidR="008E4557" w:rsidRPr="00D24F77" w:rsidRDefault="008E4557" w:rsidP="008E4557">
      <w:pPr>
        <w:ind w:firstLine="720"/>
        <w:jc w:val="both"/>
      </w:pPr>
      <w:r w:rsidRPr="00D24F77">
        <w:t>2.2. Quan điểm và phương hướng của Đảng về phát huy sức mạnh đại đoàn kết toàn dân tộc trong xây dựng và bảo vệ Tổ quốc</w:t>
      </w:r>
    </w:p>
    <w:p w14:paraId="27F72DE7" w14:textId="77777777" w:rsidR="008E4557" w:rsidRPr="00D24F77" w:rsidRDefault="008E4557" w:rsidP="008E4557">
      <w:pPr>
        <w:ind w:firstLine="720"/>
        <w:jc w:val="both"/>
      </w:pPr>
      <w:r w:rsidRPr="00D24F77">
        <w:t>2.2.1. Quan điểm của Đảng về đại đoàn kết toàn dân tộc trong xây dựng và bảo vệ Tổ quốc</w:t>
      </w:r>
    </w:p>
    <w:p w14:paraId="50A8C032" w14:textId="77777777" w:rsidR="008E4557" w:rsidRPr="00D24F77" w:rsidRDefault="008E4557" w:rsidP="008E4557">
      <w:r w:rsidRPr="00D24F77">
        <w:t>2.2.2. Phương hướng và giải pháp phát huy sức mạnh đại đoàn kết toàn dân tộc trong xây dựng và bảo vệ Tổ quốc</w:t>
      </w:r>
    </w:p>
    <w:p w14:paraId="74E230BA" w14:textId="77777777" w:rsidR="008E4557" w:rsidRPr="00D24F77" w:rsidRDefault="008E4557" w:rsidP="008E4557">
      <w:pPr>
        <w:rPr>
          <w:b/>
        </w:rPr>
      </w:pPr>
      <w:r w:rsidRPr="00D24F77">
        <w:rPr>
          <w:b/>
        </w:rPr>
        <w:t xml:space="preserve">IV. Điều kiện thực hiện môn học: </w:t>
      </w:r>
    </w:p>
    <w:p w14:paraId="2474455C" w14:textId="77777777" w:rsidR="008E4557" w:rsidRPr="00D24F77" w:rsidRDefault="008E4557" w:rsidP="008E4557">
      <w:pPr>
        <w:ind w:left="284" w:hanging="284"/>
      </w:pPr>
      <w:r w:rsidRPr="00D24F77">
        <w:t>1. Phòng học chuyên môn hóa/nhà xưởng: Phòng học lý thuyết</w:t>
      </w:r>
    </w:p>
    <w:p w14:paraId="1B95A295" w14:textId="77777777" w:rsidR="008E4557" w:rsidRPr="00D24F77" w:rsidRDefault="008E4557" w:rsidP="008E4557">
      <w:pPr>
        <w:ind w:left="284" w:hanging="284"/>
      </w:pPr>
      <w:r w:rsidRPr="00D24F77">
        <w:t>2. Trang thiết bị máy móc: Máy tính, máy chiếu PROJECTOR, âm ly, loa.</w:t>
      </w:r>
    </w:p>
    <w:p w14:paraId="568ADE88" w14:textId="77777777" w:rsidR="008E4557" w:rsidRPr="00D24F77" w:rsidRDefault="008E4557" w:rsidP="008E4557">
      <w:pPr>
        <w:ind w:left="284" w:hanging="284"/>
      </w:pPr>
      <w:r w:rsidRPr="00D24F77">
        <w:t>3. Học liệu, dụng cụ, nguyên vật liệu:  Phim, tranh ảnh minh họa, tài liệu phát tay cho người học, tài liệu tham khảo.</w:t>
      </w:r>
    </w:p>
    <w:p w14:paraId="2887EE49" w14:textId="77777777" w:rsidR="008E4557" w:rsidRPr="00D24F77" w:rsidRDefault="008E4557" w:rsidP="008E4557">
      <w:pPr>
        <w:rPr>
          <w:b/>
          <w:i/>
        </w:rPr>
      </w:pPr>
      <w:r w:rsidRPr="00D24F77">
        <w:rPr>
          <w:b/>
        </w:rPr>
        <w:t>V. Nội dung và phươngpháp đánh giá:</w:t>
      </w:r>
    </w:p>
    <w:p w14:paraId="01CD290F" w14:textId="77777777" w:rsidR="008E4557" w:rsidRPr="00D24F77" w:rsidRDefault="008E4557" w:rsidP="008E4557">
      <w:r w:rsidRPr="00D24F77">
        <w:t>1. Nội dung:</w:t>
      </w:r>
    </w:p>
    <w:p w14:paraId="36ACE351" w14:textId="77777777" w:rsidR="008E4557" w:rsidRPr="00D24F77" w:rsidRDefault="008E4557" w:rsidP="008E4557">
      <w:pPr>
        <w:shd w:val="clear" w:color="auto" w:fill="FFFFFF"/>
        <w:ind w:firstLine="567"/>
        <w:jc w:val="both"/>
      </w:pPr>
      <w:r w:rsidRPr="00D24F77">
        <w:rPr>
          <w:i/>
          <w:iCs/>
        </w:rPr>
        <w:t>- Về kiến thức:</w:t>
      </w:r>
      <w:r w:rsidRPr="00D24F77">
        <w:t> Đánh giá thông qua bài kiểm tự luận, sinh viên cần đạt các yêu cầu sau:</w:t>
      </w:r>
    </w:p>
    <w:p w14:paraId="21995D1E" w14:textId="77777777" w:rsidR="008E4557" w:rsidRPr="00D24F77" w:rsidRDefault="008E4557" w:rsidP="008E4557">
      <w:pPr>
        <w:ind w:firstLine="851"/>
        <w:jc w:val="both"/>
      </w:pPr>
      <w:r w:rsidRPr="00D24F77">
        <w:t xml:space="preserve">+ Trình bày đầy đủ kiến thức cơ bản về chủ nghĩa Mác – Lênin, tư tưởng Hồ Chí Minh, đường lối của Đảng cộng sản Việt Nam. </w:t>
      </w:r>
    </w:p>
    <w:p w14:paraId="13960558" w14:textId="77777777" w:rsidR="008E4557" w:rsidRPr="00D24F77" w:rsidRDefault="008E4557" w:rsidP="008E4557">
      <w:pPr>
        <w:shd w:val="clear" w:color="auto" w:fill="FFFFFF"/>
        <w:ind w:firstLine="851"/>
        <w:jc w:val="both"/>
      </w:pPr>
      <w:r w:rsidRPr="00D24F77">
        <w:t>+ Trình bày được bản chất và phương thức tồn tại của vật chất, nguồn gốc, bản chất của ý thức.</w:t>
      </w:r>
    </w:p>
    <w:p w14:paraId="7D57B258" w14:textId="77777777" w:rsidR="008E4557" w:rsidRPr="00D24F77" w:rsidRDefault="008E4557" w:rsidP="008E4557">
      <w:pPr>
        <w:shd w:val="clear" w:color="auto" w:fill="FFFFFF"/>
        <w:ind w:firstLine="851"/>
        <w:jc w:val="both"/>
      </w:pPr>
      <w:r w:rsidRPr="00D24F77">
        <w:t>+ Trình bày được tầm quan trọng và quan điểm của Đảng về đoàn kết dân tộc</w:t>
      </w:r>
    </w:p>
    <w:p w14:paraId="2861CEB5" w14:textId="77777777" w:rsidR="008E4557" w:rsidRPr="00D24F77" w:rsidRDefault="008E4557" w:rsidP="008E4557">
      <w:pPr>
        <w:ind w:firstLine="851"/>
        <w:jc w:val="both"/>
      </w:pPr>
      <w:r w:rsidRPr="00D24F77">
        <w:t>+ Trình bày được những truyền thống quý báu của dân tộc Việt Nam, của giai cấp công nhân và Công đoàn Việt Nam.</w:t>
      </w:r>
    </w:p>
    <w:p w14:paraId="4B43CF98" w14:textId="77777777" w:rsidR="008E4557" w:rsidRPr="00D24F77" w:rsidRDefault="008E4557" w:rsidP="008E4557">
      <w:pPr>
        <w:shd w:val="clear" w:color="auto" w:fill="FFFFFF"/>
        <w:ind w:firstLine="851"/>
        <w:jc w:val="both"/>
      </w:pPr>
      <w:r w:rsidRPr="00D24F77">
        <w:lastRenderedPageBreak/>
        <w:t>+ Trình bày được tầm quan trọng và quan điểm của Đảng về đoàn kết dân tộc và những nội dung cơ bản của đường lối phát triển kinh tế của Đảng.</w:t>
      </w:r>
    </w:p>
    <w:p w14:paraId="037FCBE5" w14:textId="77777777" w:rsidR="008E4557" w:rsidRPr="00D24F77" w:rsidRDefault="008E4557" w:rsidP="008E4557">
      <w:pPr>
        <w:shd w:val="clear" w:color="auto" w:fill="FFFFFF"/>
        <w:ind w:firstLine="567"/>
        <w:jc w:val="both"/>
      </w:pPr>
      <w:r w:rsidRPr="00D24F77">
        <w:rPr>
          <w:i/>
          <w:iCs/>
        </w:rPr>
        <w:t>- Về kỹ năng:</w:t>
      </w:r>
      <w:r w:rsidRPr="00D24F77">
        <w:t> Đánh giá kỹ năng thuyết trình, diễn thuyết của người học thông qua việc thảo luận</w:t>
      </w:r>
    </w:p>
    <w:p w14:paraId="58BDC337" w14:textId="77777777" w:rsidR="008E4557" w:rsidRPr="00D24F77" w:rsidRDefault="008E4557" w:rsidP="008E4557">
      <w:pPr>
        <w:shd w:val="clear" w:color="auto" w:fill="FFFFFF"/>
        <w:ind w:firstLine="284"/>
        <w:jc w:val="both"/>
      </w:pPr>
      <w:r w:rsidRPr="00D24F77">
        <w:rPr>
          <w:i/>
          <w:iCs/>
        </w:rPr>
        <w:t>- Năng lực tự chủ và trách nhiệm:</w:t>
      </w:r>
      <w:r w:rsidRPr="00D24F77">
        <w:t> Đánh giá trong quá trình học tập cần đạt các yêu cầu sau:</w:t>
      </w:r>
    </w:p>
    <w:p w14:paraId="02F70993" w14:textId="77777777" w:rsidR="008E4557" w:rsidRPr="00D24F77" w:rsidRDefault="008E4557" w:rsidP="008E4557">
      <w:pPr>
        <w:ind w:firstLine="851"/>
        <w:jc w:val="both"/>
      </w:pPr>
      <w:r w:rsidRPr="00D24F77">
        <w:t>+ Chuẩn bị đầy đủ tài liệu học tập</w:t>
      </w:r>
    </w:p>
    <w:p w14:paraId="5A36F1CA" w14:textId="77777777" w:rsidR="008E4557" w:rsidRPr="00D24F77" w:rsidRDefault="008E4557" w:rsidP="008E4557">
      <w:pPr>
        <w:ind w:firstLine="851"/>
        <w:jc w:val="both"/>
      </w:pPr>
      <w:r w:rsidRPr="00D24F77">
        <w:t>+ Tham gia đầy đủ thời lượng môn học</w:t>
      </w:r>
    </w:p>
    <w:p w14:paraId="08E6C4BB" w14:textId="77777777" w:rsidR="008E4557" w:rsidRPr="00D24F77" w:rsidRDefault="008E4557" w:rsidP="008E4557">
      <w:pPr>
        <w:ind w:firstLine="851"/>
        <w:jc w:val="both"/>
      </w:pPr>
      <w:r w:rsidRPr="00D24F77">
        <w:t>+ Chuyên cần, say mê môn học</w:t>
      </w:r>
    </w:p>
    <w:p w14:paraId="1815E518" w14:textId="77777777" w:rsidR="008E4557" w:rsidRPr="00D24F77" w:rsidRDefault="008E4557" w:rsidP="008E4557">
      <w:r w:rsidRPr="00D24F77">
        <w:t>2. Phương pháp: Các kiến thức và kỹ năng trên sẽ được đánh giá qua các bài kiểm tra định kỳ, kiểm tra kết thúc môn dạng tự luận. Điểm trung bình của các bài kiểm tra định kỳ và bài kiểm tra kết thúc phải đạt 5,0 theo khung điểm 10.</w:t>
      </w:r>
    </w:p>
    <w:p w14:paraId="1B02952D" w14:textId="77777777" w:rsidR="008E4557" w:rsidRPr="00D24F77" w:rsidRDefault="008E4557" w:rsidP="008E4557">
      <w:r w:rsidRPr="00D24F77">
        <w:rPr>
          <w:b/>
        </w:rPr>
        <w:t>VI. HƯỚNG DẪN THỰC HIỆN MÔN HỌC:</w:t>
      </w:r>
    </w:p>
    <w:p w14:paraId="4D218F73" w14:textId="77777777" w:rsidR="008E4557" w:rsidRPr="00D24F77" w:rsidRDefault="008E4557" w:rsidP="008E4557">
      <w:r w:rsidRPr="00D24F77">
        <w:t>1. Phạm vi áp dụng môn học: Chương trình môn học Chính trị được sử dụng để giảng dạy trình độ cao đẳng của trường.</w:t>
      </w:r>
    </w:p>
    <w:p w14:paraId="1B892025" w14:textId="77777777" w:rsidR="008E4557" w:rsidRPr="00D24F77" w:rsidRDefault="008E4557" w:rsidP="008E4557">
      <w:r w:rsidRPr="00D24F77">
        <w:t>2. Hướng dẫn về phương pháp giảng dạy, học tập môn học:</w:t>
      </w:r>
    </w:p>
    <w:p w14:paraId="76A2FE75" w14:textId="77777777" w:rsidR="008E4557" w:rsidRPr="00D24F77" w:rsidRDefault="008E4557" w:rsidP="008E4557">
      <w:pPr>
        <w:shd w:val="clear" w:color="auto" w:fill="FFFFFF"/>
        <w:ind w:firstLine="567"/>
        <w:jc w:val="both"/>
      </w:pPr>
      <w:r w:rsidRPr="00D24F77">
        <w:t>- Đối với giáo viên, giảng viên: Cần áp dụng các phương pháp dạy học tích cực nhằm gây được hứng thú cho sinh viên, làm cho sinh viên chủ động, tích cực tiếp thu kiến thức nhằm đạt được mục tiêu của môn học.</w:t>
      </w:r>
    </w:p>
    <w:p w14:paraId="6608D898" w14:textId="77777777" w:rsidR="008E4557" w:rsidRPr="00D24F77" w:rsidRDefault="008E4557" w:rsidP="008E4557">
      <w:pPr>
        <w:shd w:val="clear" w:color="auto" w:fill="FFFFFF"/>
        <w:ind w:firstLine="567"/>
        <w:jc w:val="both"/>
      </w:pPr>
      <w:r w:rsidRPr="00D24F77">
        <w:t>- Đối với người học: Cần chủ động, tích cực thảo luận nhằm mục đích củng cố, ghi nhớ, khắc sâu kiến thức đã học.</w:t>
      </w:r>
    </w:p>
    <w:p w14:paraId="7C6A366D" w14:textId="77777777" w:rsidR="008E4557" w:rsidRPr="00D24F77" w:rsidRDefault="008E4557" w:rsidP="008E4557">
      <w:r w:rsidRPr="00D24F77">
        <w:t>3. Những trọng tâm chương trình môn học cần chú ý:</w:t>
      </w:r>
    </w:p>
    <w:p w14:paraId="11B6F36E" w14:textId="77777777" w:rsidR="008E4557" w:rsidRPr="00D24F77" w:rsidRDefault="008E4557" w:rsidP="008E4557">
      <w:pPr>
        <w:ind w:firstLine="540"/>
        <w:jc w:val="both"/>
      </w:pPr>
      <w:r w:rsidRPr="00D24F77">
        <w:t>- Chủ nghĩa duy vật khoa học</w:t>
      </w:r>
    </w:p>
    <w:p w14:paraId="32A571F1" w14:textId="77777777" w:rsidR="008E4557" w:rsidRPr="00D24F77" w:rsidRDefault="008E4557" w:rsidP="008E4557">
      <w:pPr>
        <w:ind w:firstLine="540"/>
        <w:jc w:val="both"/>
      </w:pPr>
      <w:r w:rsidRPr="00D24F77">
        <w:t>- Sản xuất và phương thức sản xuất</w:t>
      </w:r>
    </w:p>
    <w:p w14:paraId="1011001F" w14:textId="77777777" w:rsidR="008E4557" w:rsidRPr="00D24F77" w:rsidRDefault="008E4557" w:rsidP="008E4557">
      <w:pPr>
        <w:ind w:firstLine="540"/>
        <w:jc w:val="both"/>
      </w:pPr>
      <w:r w:rsidRPr="00D24F77">
        <w:t>- Sự hình thành của chủ nghĩa tư bản</w:t>
      </w:r>
    </w:p>
    <w:p w14:paraId="773E695E" w14:textId="77777777" w:rsidR="008E4557" w:rsidRPr="00D24F77" w:rsidRDefault="008E4557" w:rsidP="008E4557">
      <w:pPr>
        <w:ind w:firstLine="540"/>
        <w:jc w:val="both"/>
      </w:pPr>
      <w:r w:rsidRPr="00D24F77">
        <w:t>-  Quá độ tiến lên chủ nghĩa xã hội ở Việt Nam.</w:t>
      </w:r>
    </w:p>
    <w:p w14:paraId="305D3F9F" w14:textId="77777777" w:rsidR="008E4557" w:rsidRPr="00D24F77" w:rsidRDefault="008E4557" w:rsidP="008E4557">
      <w:pPr>
        <w:ind w:firstLine="540"/>
        <w:jc w:val="both"/>
      </w:pPr>
      <w:r w:rsidRPr="00D24F77">
        <w:t>- Giai cấp công nhân Việt Nam.</w:t>
      </w:r>
    </w:p>
    <w:p w14:paraId="045E9600" w14:textId="77777777" w:rsidR="008E4557" w:rsidRPr="00D24F77" w:rsidRDefault="008E4557" w:rsidP="008E4557">
      <w:pPr>
        <w:tabs>
          <w:tab w:val="left" w:pos="3863"/>
        </w:tabs>
        <w:ind w:firstLine="540"/>
        <w:jc w:val="both"/>
      </w:pPr>
      <w:r w:rsidRPr="00D24F77">
        <w:t>-  Công đoàn Việt Nam.</w:t>
      </w:r>
      <w:r w:rsidRPr="00D24F77">
        <w:tab/>
      </w:r>
    </w:p>
    <w:p w14:paraId="3BAD2C4E" w14:textId="77777777" w:rsidR="008E4557" w:rsidRPr="00D24F77" w:rsidRDefault="008E4557" w:rsidP="008E4557">
      <w:pPr>
        <w:jc w:val="both"/>
      </w:pPr>
      <w:r w:rsidRPr="00D24F77">
        <w:t>4. Tài liêu tham khảo:</w:t>
      </w:r>
    </w:p>
    <w:p w14:paraId="7D898FEA" w14:textId="77777777" w:rsidR="008E4557" w:rsidRPr="00D24F77" w:rsidRDefault="008E4557" w:rsidP="008E4557">
      <w:pPr>
        <w:ind w:left="426" w:hanging="426"/>
        <w:jc w:val="both"/>
      </w:pPr>
      <w:r w:rsidRPr="00D24F77">
        <w:t>[1] Giáo trình Chính trị (dùng cho hệ cao đẳng) – NXB Lao động – Xã hội HN– 2008.</w:t>
      </w:r>
    </w:p>
    <w:p w14:paraId="2162ED36" w14:textId="77777777" w:rsidR="008E4557" w:rsidRPr="00D24F77" w:rsidRDefault="008E4557" w:rsidP="008E4557">
      <w:pPr>
        <w:ind w:left="426" w:hanging="426"/>
        <w:jc w:val="both"/>
      </w:pPr>
      <w:r w:rsidRPr="00D24F77">
        <w:t>[2] Giáo trình Lịch sử Đảng – NXB Giáo dục HN – 2006</w:t>
      </w:r>
    </w:p>
    <w:p w14:paraId="6B32E4FD" w14:textId="77777777" w:rsidR="008E4557" w:rsidRPr="00D24F77" w:rsidRDefault="008E4557" w:rsidP="008E4557">
      <w:pPr>
        <w:ind w:left="426" w:hanging="426"/>
        <w:jc w:val="both"/>
      </w:pPr>
      <w:r w:rsidRPr="00D24F77">
        <w:t>[3] Giáo trình Tư tưởng Hồ Chí Minh – NXB Giáo dục – 2007</w:t>
      </w:r>
    </w:p>
    <w:p w14:paraId="1A87BCD7" w14:textId="77777777" w:rsidR="008E4557" w:rsidRPr="00D24F77" w:rsidRDefault="008E4557" w:rsidP="008E4557">
      <w:pPr>
        <w:ind w:left="426" w:hanging="426"/>
        <w:jc w:val="both"/>
      </w:pPr>
      <w:r w:rsidRPr="00D24F77">
        <w:t>[4] Giáo trình Kinh tế chính trị - NXB LLCT – 2006</w:t>
      </w:r>
    </w:p>
    <w:p w14:paraId="6464528E" w14:textId="77777777" w:rsidR="008E4557" w:rsidRPr="00D24F77" w:rsidRDefault="008E4557" w:rsidP="008E4557">
      <w:pPr>
        <w:ind w:left="426" w:hanging="426"/>
        <w:rPr>
          <w:b/>
        </w:rPr>
      </w:pPr>
      <w:r w:rsidRPr="00D24F77">
        <w:t>[5] Giáo trình Chủ nghĩa xã hội khoa học – NXBCT –2007</w:t>
      </w:r>
    </w:p>
    <w:p w14:paraId="77BFF23E" w14:textId="77777777" w:rsidR="008E4557" w:rsidRPr="00D24F77" w:rsidRDefault="008E4557" w:rsidP="008E4557">
      <w:pPr>
        <w:shd w:val="clear" w:color="auto" w:fill="FFFFFF"/>
        <w:jc w:val="center"/>
        <w:rPr>
          <w:b/>
        </w:rPr>
      </w:pPr>
      <w:r w:rsidRPr="00D24F77">
        <w:rPr>
          <w:b/>
        </w:rPr>
        <w:br w:type="page"/>
      </w:r>
      <w:r w:rsidRPr="00D24F77">
        <w:rPr>
          <w:b/>
        </w:rPr>
        <w:lastRenderedPageBreak/>
        <w:t>CHƯƠNG TRÌNH MÔN HỌC</w:t>
      </w:r>
    </w:p>
    <w:p w14:paraId="19BD1A81" w14:textId="77777777" w:rsidR="008E4557" w:rsidRPr="00D24F77" w:rsidRDefault="008E4557" w:rsidP="008E4557">
      <w:pPr>
        <w:shd w:val="clear" w:color="auto" w:fill="FFFFFF"/>
        <w:jc w:val="center"/>
        <w:rPr>
          <w:i/>
        </w:rPr>
      </w:pPr>
      <w:r w:rsidRPr="00D24F77">
        <w:rPr>
          <w:i/>
        </w:rPr>
        <w:t xml:space="preserve">(Kèm theo TT số: 13 /2018/TT-BLĐTBXH </w:t>
      </w:r>
      <w:r w:rsidRPr="00D24F77">
        <w:rPr>
          <w:i/>
          <w:iCs/>
        </w:rPr>
        <w:t xml:space="preserve">ngày  26 tháng 9 năm 2018 </w:t>
      </w:r>
      <w:r w:rsidRPr="00D24F77">
        <w:rPr>
          <w:i/>
        </w:rPr>
        <w:t>Ban hành chương trình môn học Pháp luật thuộc khối các môn học chung trong chương trình đào tạo trình độ trung cấp, trình độ cao đẳng)</w:t>
      </w:r>
    </w:p>
    <w:p w14:paraId="06AE8296" w14:textId="77777777" w:rsidR="008E4557" w:rsidRPr="00D24F77" w:rsidRDefault="008E4557" w:rsidP="008E4557">
      <w:pPr>
        <w:pStyle w:val="Heading1"/>
        <w:rPr>
          <w:rFonts w:ascii="Times New Roman" w:hAnsi="Times New Roman"/>
          <w:b/>
          <w:bCs/>
        </w:rPr>
      </w:pPr>
      <w:r w:rsidRPr="00D24F77">
        <w:rPr>
          <w:rFonts w:ascii="Times New Roman" w:hAnsi="Times New Roman"/>
          <w:bCs/>
        </w:rPr>
        <w:t xml:space="preserve">Tên môn học: </w:t>
      </w:r>
      <w:r w:rsidRPr="00D24F77">
        <w:rPr>
          <w:rFonts w:ascii="Times New Roman" w:hAnsi="Times New Roman"/>
        </w:rPr>
        <w:t>PHÁP LUẬT</w:t>
      </w:r>
    </w:p>
    <w:p w14:paraId="6FD45F0D" w14:textId="77777777" w:rsidR="008E4557" w:rsidRPr="00D24F77" w:rsidRDefault="008E4557" w:rsidP="008E4557">
      <w:pPr>
        <w:spacing w:line="360" w:lineRule="auto"/>
        <w:ind w:firstLine="720"/>
        <w:jc w:val="both"/>
        <w:rPr>
          <w:b/>
          <w:lang w:val="sv-SE"/>
        </w:rPr>
      </w:pPr>
      <w:r w:rsidRPr="00D24F77">
        <w:rPr>
          <w:b/>
          <w:lang w:val="sv-SE"/>
        </w:rPr>
        <w:t>Mã môn học: MH 02</w:t>
      </w:r>
    </w:p>
    <w:p w14:paraId="414F5628" w14:textId="77777777" w:rsidR="008E4557" w:rsidRPr="00D24F77" w:rsidRDefault="008E4557" w:rsidP="008E4557">
      <w:pPr>
        <w:shd w:val="clear" w:color="auto" w:fill="FFFFFF"/>
        <w:spacing w:line="360" w:lineRule="auto"/>
        <w:ind w:firstLine="720"/>
        <w:jc w:val="both"/>
      </w:pPr>
      <w:r w:rsidRPr="00D24F77">
        <w:rPr>
          <w:b/>
          <w:bCs/>
        </w:rPr>
        <w:t>Thời gian thực hiện môn học: </w:t>
      </w:r>
      <w:r w:rsidRPr="00D24F77">
        <w:t xml:space="preserve">15 giờ (Lý thuyết: </w:t>
      </w:r>
      <w:r w:rsidRPr="00D24F77">
        <w:rPr>
          <w:lang w:val="sv-SE"/>
        </w:rPr>
        <w:t>9</w:t>
      </w:r>
      <w:r w:rsidRPr="00D24F77">
        <w:t xml:space="preserve"> giờ; Thảo luận, bài tập: 5 giờ; kiểm tra: </w:t>
      </w:r>
      <w:r w:rsidRPr="00D24F77">
        <w:rPr>
          <w:lang w:val="sv-SE"/>
        </w:rPr>
        <w:t>1</w:t>
      </w:r>
      <w:r w:rsidRPr="00D24F77">
        <w:t xml:space="preserve"> giờ)</w:t>
      </w:r>
    </w:p>
    <w:p w14:paraId="1BA90DAE" w14:textId="77777777" w:rsidR="008E4557" w:rsidRPr="00D24F77" w:rsidRDefault="008E4557" w:rsidP="008E4557">
      <w:pPr>
        <w:shd w:val="clear" w:color="auto" w:fill="FFFFFF"/>
        <w:spacing w:line="360" w:lineRule="auto"/>
        <w:ind w:firstLine="720"/>
        <w:jc w:val="both"/>
      </w:pPr>
      <w:r w:rsidRPr="00D24F77">
        <w:rPr>
          <w:b/>
          <w:bCs/>
        </w:rPr>
        <w:t>I. Vị trí, tính chất của môn học</w:t>
      </w:r>
    </w:p>
    <w:p w14:paraId="3F7E9B30" w14:textId="77777777" w:rsidR="008E4557" w:rsidRPr="00D24F77" w:rsidRDefault="008E4557" w:rsidP="008E4557">
      <w:pPr>
        <w:spacing w:line="360" w:lineRule="auto"/>
        <w:ind w:firstLine="720"/>
        <w:jc w:val="both"/>
      </w:pPr>
      <w:r w:rsidRPr="00D24F77">
        <w:rPr>
          <w:b/>
          <w:bCs/>
        </w:rPr>
        <w:t>1. Vị trí</w:t>
      </w:r>
    </w:p>
    <w:p w14:paraId="77144525" w14:textId="77777777" w:rsidR="008E4557" w:rsidRPr="00D24F77" w:rsidRDefault="008E4557" w:rsidP="008E4557">
      <w:pPr>
        <w:spacing w:line="360" w:lineRule="auto"/>
        <w:ind w:firstLine="720"/>
        <w:jc w:val="both"/>
      </w:pPr>
      <w:r w:rsidRPr="00D24F77">
        <w:t>Môn học Pháp luật là môn học bắt buộc thuộc khối các môn học chung trong chương trình đào tạo trình độ cao đẳng.</w:t>
      </w:r>
    </w:p>
    <w:p w14:paraId="5FAD8BEF" w14:textId="77777777" w:rsidR="008E4557" w:rsidRPr="00D24F77" w:rsidRDefault="008E4557" w:rsidP="008E4557">
      <w:pPr>
        <w:spacing w:line="360" w:lineRule="auto"/>
        <w:ind w:firstLine="720"/>
        <w:jc w:val="both"/>
      </w:pPr>
      <w:r w:rsidRPr="00D24F77">
        <w:rPr>
          <w:b/>
          <w:bCs/>
        </w:rPr>
        <w:t>2. Tính chất</w:t>
      </w:r>
    </w:p>
    <w:p w14:paraId="1FDE3475" w14:textId="77777777" w:rsidR="008E4557" w:rsidRPr="00D24F77" w:rsidRDefault="008E4557" w:rsidP="008E4557">
      <w:pPr>
        <w:spacing w:line="360" w:lineRule="auto"/>
        <w:ind w:firstLine="720"/>
        <w:jc w:val="both"/>
      </w:pPr>
      <w:r w:rsidRPr="00D24F77">
        <w:t>Chương trình môn học bao gồm một số nội dung về pháp luật; giúp người học có nhận thức đúng và thực hiện tốt các quy định của pháp luật.</w:t>
      </w:r>
    </w:p>
    <w:p w14:paraId="2A8F1DCF" w14:textId="77777777" w:rsidR="008E4557" w:rsidRPr="00D24F77" w:rsidRDefault="008E4557" w:rsidP="008E4557">
      <w:pPr>
        <w:shd w:val="clear" w:color="auto" w:fill="FFFFFF"/>
        <w:spacing w:line="360" w:lineRule="auto"/>
        <w:ind w:firstLine="720"/>
        <w:jc w:val="both"/>
      </w:pPr>
      <w:r w:rsidRPr="00D24F77">
        <w:rPr>
          <w:b/>
          <w:bCs/>
        </w:rPr>
        <w:t>II. Mục tiêu môn học</w:t>
      </w:r>
    </w:p>
    <w:p w14:paraId="4F77559B" w14:textId="77777777" w:rsidR="008E4557" w:rsidRPr="00D24F77" w:rsidRDefault="008E4557" w:rsidP="008E4557">
      <w:pPr>
        <w:shd w:val="clear" w:color="auto" w:fill="FFFFFF"/>
        <w:spacing w:line="360" w:lineRule="auto"/>
        <w:ind w:firstLine="720"/>
        <w:jc w:val="both"/>
      </w:pPr>
      <w:r w:rsidRPr="00D24F77">
        <w:t>Sau khi học xong môn học này, người học đạt được:</w:t>
      </w:r>
    </w:p>
    <w:p w14:paraId="301BF91F" w14:textId="77777777" w:rsidR="008E4557" w:rsidRPr="00D24F77" w:rsidRDefault="008E4557" w:rsidP="008E4557">
      <w:pPr>
        <w:shd w:val="clear" w:color="auto" w:fill="FFFFFF"/>
        <w:spacing w:line="360" w:lineRule="auto"/>
        <w:ind w:firstLine="720"/>
        <w:jc w:val="both"/>
      </w:pPr>
      <w:r w:rsidRPr="00D24F77">
        <w:rPr>
          <w:b/>
          <w:bCs/>
        </w:rPr>
        <w:t>1. Về kiến thức</w:t>
      </w:r>
    </w:p>
    <w:p w14:paraId="3C30DD9F" w14:textId="77777777" w:rsidR="008E4557" w:rsidRPr="00D24F77" w:rsidRDefault="008E4557" w:rsidP="008E4557">
      <w:pPr>
        <w:shd w:val="clear" w:color="auto" w:fill="FFFFFF"/>
        <w:spacing w:line="360" w:lineRule="auto"/>
        <w:ind w:firstLine="720"/>
        <w:jc w:val="both"/>
      </w:pPr>
      <w:r w:rsidRPr="00D24F77">
        <w:t>- Trình bày được một số nội dung cơ bản về luật dân sự, hành chính, hình sự</w:t>
      </w:r>
    </w:p>
    <w:p w14:paraId="39B301EA" w14:textId="77777777" w:rsidR="008E4557" w:rsidRPr="00D24F77" w:rsidRDefault="008E4557" w:rsidP="008E4557">
      <w:pPr>
        <w:shd w:val="clear" w:color="auto" w:fill="FFFFFF"/>
        <w:spacing w:line="360" w:lineRule="auto"/>
        <w:ind w:firstLine="720"/>
        <w:jc w:val="both"/>
      </w:pPr>
      <w:r w:rsidRPr="00D24F77">
        <w:rPr>
          <w:b/>
          <w:bCs/>
        </w:rPr>
        <w:t>2. Về kỹ năng</w:t>
      </w:r>
    </w:p>
    <w:p w14:paraId="235D5017" w14:textId="77777777" w:rsidR="008E4557" w:rsidRPr="00D24F77" w:rsidRDefault="008E4557" w:rsidP="008E4557">
      <w:pPr>
        <w:shd w:val="clear" w:color="auto" w:fill="FFFFFF"/>
        <w:spacing w:line="360" w:lineRule="auto"/>
        <w:ind w:firstLine="720"/>
        <w:jc w:val="both"/>
      </w:pPr>
      <w:r w:rsidRPr="00D24F77">
        <w:t>- Phân biệt được khái niệm, đối tượng, phương pháp điều chỉnh và vận dụng được các kiến thức được học về pháp luật dân sự, hành chính, hình sự.</w:t>
      </w:r>
    </w:p>
    <w:p w14:paraId="4DD65347" w14:textId="77777777" w:rsidR="008E4557" w:rsidRPr="00D24F77" w:rsidRDefault="008E4557" w:rsidP="008E4557">
      <w:pPr>
        <w:shd w:val="clear" w:color="auto" w:fill="FFFFFF"/>
        <w:spacing w:line="360" w:lineRule="auto"/>
        <w:ind w:firstLine="720"/>
        <w:jc w:val="both"/>
      </w:pPr>
      <w:r w:rsidRPr="00D24F77">
        <w:rPr>
          <w:b/>
          <w:bCs/>
        </w:rPr>
        <w:t>3. Về năng lực tự chủ và trách nhiệm</w:t>
      </w:r>
    </w:p>
    <w:p w14:paraId="3245AB3A" w14:textId="77777777" w:rsidR="008E4557" w:rsidRPr="00D24F77" w:rsidRDefault="008E4557" w:rsidP="008E4557">
      <w:pPr>
        <w:shd w:val="clear" w:color="auto" w:fill="FFFFFF"/>
        <w:spacing w:line="360" w:lineRule="auto"/>
        <w:ind w:firstLine="720"/>
        <w:jc w:val="both"/>
        <w:rPr>
          <w:b/>
          <w:bCs/>
        </w:rPr>
      </w:pPr>
      <w:r w:rsidRPr="00D24F77">
        <w:t>Tôn trọng, sống và làm việc theo Hiến pháp và pháp luật; tự chủ được các hành vi của mình trong các mối quan hệ liên quan các nội dung đã được học, phù hợp với quy định của pháp luật và các quy tắc ứng xử chung của cộng đồng và của xã hội.</w:t>
      </w:r>
    </w:p>
    <w:p w14:paraId="35C6A125" w14:textId="77777777" w:rsidR="008E4557" w:rsidRPr="00D24F77" w:rsidRDefault="008E4557" w:rsidP="008E4557">
      <w:pPr>
        <w:shd w:val="clear" w:color="auto" w:fill="FFFFFF"/>
        <w:spacing w:line="360" w:lineRule="auto"/>
        <w:ind w:firstLine="720"/>
        <w:jc w:val="both"/>
      </w:pPr>
      <w:r w:rsidRPr="00D24F77">
        <w:rPr>
          <w:b/>
          <w:bCs/>
        </w:rPr>
        <w:t>III. Nội dung môn học</w:t>
      </w:r>
    </w:p>
    <w:p w14:paraId="2020D073" w14:textId="77777777" w:rsidR="008E4557" w:rsidRPr="00D24F77" w:rsidRDefault="008E4557" w:rsidP="008E4557">
      <w:pPr>
        <w:numPr>
          <w:ilvl w:val="0"/>
          <w:numId w:val="143"/>
        </w:numPr>
        <w:shd w:val="clear" w:color="auto" w:fill="FFFFFF"/>
        <w:spacing w:line="360" w:lineRule="auto"/>
        <w:jc w:val="both"/>
        <w:rPr>
          <w:b/>
          <w:bCs/>
        </w:rPr>
      </w:pPr>
      <w:r w:rsidRPr="00D24F77">
        <w:rPr>
          <w:b/>
          <w:bCs/>
        </w:rPr>
        <w:t>Nội dung tổng quát và phân bổ thời gian</w:t>
      </w:r>
    </w:p>
    <w:p w14:paraId="25E9949C" w14:textId="77777777" w:rsidR="008E4557" w:rsidRPr="00D24F77" w:rsidRDefault="008E4557" w:rsidP="008E4557">
      <w:pPr>
        <w:shd w:val="clear" w:color="auto" w:fill="FFFFFF"/>
        <w:spacing w:line="360" w:lineRule="auto"/>
        <w:jc w:val="both"/>
        <w:rPr>
          <w:b/>
          <w:bCs/>
        </w:rPr>
      </w:pPr>
    </w:p>
    <w:p w14:paraId="0CF6ED6E" w14:textId="77777777" w:rsidR="008E4557" w:rsidRPr="00D24F77" w:rsidRDefault="008E4557" w:rsidP="008E4557">
      <w:pPr>
        <w:shd w:val="clear" w:color="auto" w:fill="FFFFFF"/>
        <w:spacing w:line="360" w:lineRule="auto"/>
        <w:jc w:val="both"/>
        <w:rPr>
          <w:b/>
          <w:bCs/>
        </w:rPr>
      </w:pPr>
    </w:p>
    <w:p w14:paraId="77FF56BF" w14:textId="77777777" w:rsidR="008E4557" w:rsidRPr="00D24F77" w:rsidRDefault="008E4557" w:rsidP="008E4557">
      <w:pPr>
        <w:shd w:val="clear" w:color="auto" w:fill="FFFFFF"/>
        <w:spacing w:line="360" w:lineRule="auto"/>
        <w:jc w:val="both"/>
        <w:rPr>
          <w:b/>
          <w:bCs/>
        </w:rPr>
      </w:pPr>
    </w:p>
    <w:tbl>
      <w:tblPr>
        <w:tblW w:w="9322" w:type="dxa"/>
        <w:tblCellMar>
          <w:left w:w="0" w:type="dxa"/>
          <w:right w:w="0" w:type="dxa"/>
        </w:tblCellMar>
        <w:tblLook w:val="0000" w:firstRow="0" w:lastRow="0" w:firstColumn="0" w:lastColumn="0" w:noHBand="0" w:noVBand="0"/>
      </w:tblPr>
      <w:tblGrid>
        <w:gridCol w:w="959"/>
        <w:gridCol w:w="3264"/>
        <w:gridCol w:w="839"/>
        <w:gridCol w:w="1204"/>
        <w:gridCol w:w="1069"/>
        <w:gridCol w:w="1071"/>
        <w:gridCol w:w="916"/>
      </w:tblGrid>
      <w:tr w:rsidR="00D24F77" w:rsidRPr="00D24F77" w14:paraId="219C8007" w14:textId="77777777" w:rsidTr="00542354">
        <w:trPr>
          <w:trHeight w:val="271"/>
        </w:trPr>
        <w:tc>
          <w:tcPr>
            <w:tcW w:w="964"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9AFC9A9" w14:textId="77777777" w:rsidR="008E4557" w:rsidRPr="00D24F77" w:rsidRDefault="008E4557" w:rsidP="00542354">
            <w:pPr>
              <w:spacing w:line="360" w:lineRule="auto"/>
              <w:jc w:val="center"/>
            </w:pPr>
            <w:r w:rsidRPr="00D24F77">
              <w:rPr>
                <w:b/>
                <w:bCs/>
              </w:rPr>
              <w:t>TT</w:t>
            </w:r>
          </w:p>
        </w:tc>
        <w:tc>
          <w:tcPr>
            <w:tcW w:w="328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7D81E02" w14:textId="77777777" w:rsidR="008E4557" w:rsidRPr="00D24F77" w:rsidRDefault="008E4557" w:rsidP="00542354">
            <w:pPr>
              <w:spacing w:line="360" w:lineRule="auto"/>
              <w:jc w:val="both"/>
            </w:pPr>
            <w:r w:rsidRPr="00D24F77">
              <w:rPr>
                <w:b/>
                <w:bCs/>
              </w:rPr>
              <w:t>Tên chương/ bài</w:t>
            </w:r>
          </w:p>
        </w:tc>
        <w:tc>
          <w:tcPr>
            <w:tcW w:w="4147" w:type="dxa"/>
            <w:gridSpan w:val="4"/>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0903DC64" w14:textId="77777777" w:rsidR="008E4557" w:rsidRPr="00D24F77" w:rsidRDefault="008E4557" w:rsidP="00542354">
            <w:pPr>
              <w:spacing w:line="360" w:lineRule="auto"/>
              <w:jc w:val="both"/>
            </w:pPr>
            <w:r w:rsidRPr="00D24F77">
              <w:rPr>
                <w:b/>
                <w:bCs/>
              </w:rPr>
              <w:t>Thời gian (giờ)</w:t>
            </w:r>
          </w:p>
        </w:tc>
        <w:tc>
          <w:tcPr>
            <w:tcW w:w="922" w:type="dxa"/>
            <w:vMerge w:val="restart"/>
            <w:tcBorders>
              <w:top w:val="single" w:sz="4" w:space="0" w:color="auto"/>
              <w:left w:val="single" w:sz="4" w:space="0" w:color="auto"/>
              <w:right w:val="single" w:sz="4" w:space="0" w:color="auto"/>
            </w:tcBorders>
            <w:vAlign w:val="center"/>
          </w:tcPr>
          <w:p w14:paraId="742A9B80" w14:textId="77777777" w:rsidR="008E4557" w:rsidRPr="00D24F77" w:rsidRDefault="008E4557" w:rsidP="00542354">
            <w:pPr>
              <w:spacing w:line="360" w:lineRule="auto"/>
              <w:jc w:val="both"/>
            </w:pPr>
            <w:r w:rsidRPr="00D24F77">
              <w:t>Ghi chú</w:t>
            </w:r>
          </w:p>
        </w:tc>
      </w:tr>
      <w:tr w:rsidR="00D24F77" w:rsidRPr="00D24F77" w14:paraId="2478E035" w14:textId="77777777" w:rsidTr="00542354">
        <w:trPr>
          <w:trHeight w:val="704"/>
        </w:trPr>
        <w:tc>
          <w:tcPr>
            <w:tcW w:w="0" w:type="auto"/>
            <w:vMerge/>
            <w:tcBorders>
              <w:top w:val="single" w:sz="8" w:space="0" w:color="auto"/>
              <w:left w:val="single" w:sz="8" w:space="0" w:color="auto"/>
              <w:bottom w:val="single" w:sz="8" w:space="0" w:color="auto"/>
              <w:right w:val="single" w:sz="8" w:space="0" w:color="auto"/>
            </w:tcBorders>
            <w:vAlign w:val="center"/>
          </w:tcPr>
          <w:p w14:paraId="0BE85035" w14:textId="77777777" w:rsidR="008E4557" w:rsidRPr="00D24F77" w:rsidRDefault="008E4557" w:rsidP="00542354">
            <w:pPr>
              <w:spacing w:line="360" w:lineRule="auto"/>
              <w:jc w:val="center"/>
            </w:pPr>
          </w:p>
        </w:tc>
        <w:tc>
          <w:tcPr>
            <w:tcW w:w="3289" w:type="dxa"/>
            <w:vMerge/>
            <w:tcBorders>
              <w:top w:val="single" w:sz="8" w:space="0" w:color="auto"/>
              <w:left w:val="nil"/>
              <w:bottom w:val="single" w:sz="8" w:space="0" w:color="auto"/>
              <w:right w:val="single" w:sz="8" w:space="0" w:color="auto"/>
            </w:tcBorders>
            <w:vAlign w:val="center"/>
          </w:tcPr>
          <w:p w14:paraId="6A59B58D" w14:textId="77777777" w:rsidR="008E4557" w:rsidRPr="00D24F77" w:rsidRDefault="008E4557" w:rsidP="00542354">
            <w:pPr>
              <w:spacing w:line="360" w:lineRule="auto"/>
              <w:jc w:val="both"/>
            </w:pP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0E96DA30" w14:textId="77777777" w:rsidR="008E4557" w:rsidRPr="00D24F77" w:rsidRDefault="008E4557" w:rsidP="00542354">
            <w:pPr>
              <w:spacing w:line="360" w:lineRule="auto"/>
              <w:jc w:val="center"/>
            </w:pPr>
            <w:r w:rsidRPr="00D24F77">
              <w:rPr>
                <w:b/>
                <w:bCs/>
              </w:rPr>
              <w:t>Tổng số</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4C3D0F7F" w14:textId="77777777" w:rsidR="008E4557" w:rsidRPr="00D24F77" w:rsidRDefault="008E4557" w:rsidP="00542354">
            <w:pPr>
              <w:spacing w:line="360" w:lineRule="auto"/>
              <w:jc w:val="center"/>
            </w:pPr>
            <w:r w:rsidRPr="00D24F77">
              <w:rPr>
                <w:b/>
                <w:bCs/>
              </w:rPr>
              <w:t>Lý thuyết</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5D884D7B" w14:textId="77777777" w:rsidR="008E4557" w:rsidRPr="00D24F77" w:rsidRDefault="008E4557" w:rsidP="00542354">
            <w:pPr>
              <w:spacing w:line="360" w:lineRule="auto"/>
              <w:jc w:val="center"/>
            </w:pPr>
            <w:r w:rsidRPr="00D24F77">
              <w:rPr>
                <w:b/>
                <w:bCs/>
              </w:rPr>
              <w:t>Thảo luận/ bài tập</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5111596D" w14:textId="77777777" w:rsidR="008E4557" w:rsidRPr="00D24F77" w:rsidRDefault="008E4557" w:rsidP="00542354">
            <w:pPr>
              <w:spacing w:line="360" w:lineRule="auto"/>
              <w:jc w:val="center"/>
            </w:pPr>
            <w:r w:rsidRPr="00D24F77">
              <w:rPr>
                <w:b/>
                <w:bCs/>
              </w:rPr>
              <w:t>Kiểm tra</w:t>
            </w:r>
          </w:p>
        </w:tc>
        <w:tc>
          <w:tcPr>
            <w:tcW w:w="922" w:type="dxa"/>
            <w:vMerge/>
            <w:tcBorders>
              <w:left w:val="single" w:sz="4" w:space="0" w:color="auto"/>
              <w:bottom w:val="single" w:sz="4" w:space="0" w:color="auto"/>
              <w:right w:val="single" w:sz="4" w:space="0" w:color="auto"/>
            </w:tcBorders>
            <w:vAlign w:val="center"/>
          </w:tcPr>
          <w:p w14:paraId="21A07A19" w14:textId="77777777" w:rsidR="008E4557" w:rsidRPr="00D24F77" w:rsidRDefault="008E4557" w:rsidP="00542354">
            <w:pPr>
              <w:spacing w:line="360" w:lineRule="auto"/>
              <w:jc w:val="both"/>
            </w:pPr>
          </w:p>
        </w:tc>
      </w:tr>
      <w:tr w:rsidR="00D24F77" w:rsidRPr="00D24F77" w14:paraId="087545C3" w14:textId="77777777" w:rsidTr="00542354">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C3E23E6" w14:textId="77777777" w:rsidR="008E4557" w:rsidRPr="00D24F77" w:rsidRDefault="008E4557" w:rsidP="00542354">
            <w:pPr>
              <w:spacing w:line="360" w:lineRule="auto"/>
              <w:jc w:val="center"/>
            </w:pPr>
            <w:r w:rsidRPr="00D24F77">
              <w:t>1</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06F415CF" w14:textId="77777777" w:rsidR="008E4557" w:rsidRPr="00D24F77" w:rsidRDefault="008E4557" w:rsidP="00542354">
            <w:pPr>
              <w:spacing w:line="360" w:lineRule="auto"/>
              <w:jc w:val="both"/>
            </w:pPr>
            <w:r w:rsidRPr="00D24F77">
              <w:t>Bài 1: Pháp luật dân sự</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5CF56536" w14:textId="77777777" w:rsidR="008E4557" w:rsidRPr="00D24F77" w:rsidRDefault="008E4557" w:rsidP="00542354">
            <w:pPr>
              <w:spacing w:line="360" w:lineRule="auto"/>
              <w:jc w:val="center"/>
              <w:rPr>
                <w:lang w:val="en-GB"/>
              </w:rPr>
            </w:pPr>
            <w:r w:rsidRPr="00D24F77">
              <w:rPr>
                <w:lang w:val="en-GB"/>
              </w:rPr>
              <w:t>5</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4D38BF9A" w14:textId="77777777" w:rsidR="008E4557" w:rsidRPr="00D24F77" w:rsidRDefault="008E4557" w:rsidP="00542354">
            <w:pPr>
              <w:spacing w:line="360" w:lineRule="auto"/>
              <w:jc w:val="center"/>
              <w:rPr>
                <w:lang w:val="en-GB"/>
              </w:rPr>
            </w:pPr>
            <w:r w:rsidRPr="00D24F77">
              <w:rPr>
                <w:lang w:val="en-GB"/>
              </w:rPr>
              <w:t>3</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151B61DF" w14:textId="77777777" w:rsidR="008E4557" w:rsidRPr="00D24F77" w:rsidRDefault="008E4557" w:rsidP="00542354">
            <w:pPr>
              <w:spacing w:line="360" w:lineRule="auto"/>
              <w:jc w:val="center"/>
            </w:pPr>
            <w:r w:rsidRPr="00D24F77">
              <w:t>2</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56866334" w14:textId="77777777" w:rsidR="008E4557" w:rsidRPr="00D24F77" w:rsidRDefault="008E4557" w:rsidP="00542354">
            <w:pPr>
              <w:spacing w:line="360" w:lineRule="auto"/>
              <w:jc w:val="center"/>
            </w:pPr>
          </w:p>
        </w:tc>
        <w:tc>
          <w:tcPr>
            <w:tcW w:w="922" w:type="dxa"/>
            <w:tcBorders>
              <w:top w:val="single" w:sz="4" w:space="0" w:color="auto"/>
              <w:left w:val="single" w:sz="4" w:space="0" w:color="auto"/>
              <w:bottom w:val="single" w:sz="4" w:space="0" w:color="auto"/>
              <w:right w:val="single" w:sz="4" w:space="0" w:color="auto"/>
            </w:tcBorders>
            <w:vAlign w:val="center"/>
          </w:tcPr>
          <w:p w14:paraId="7C98AEC2" w14:textId="77777777" w:rsidR="008E4557" w:rsidRPr="00D24F77" w:rsidRDefault="008E4557" w:rsidP="00542354">
            <w:pPr>
              <w:spacing w:line="360" w:lineRule="auto"/>
              <w:jc w:val="both"/>
            </w:pPr>
            <w:r w:rsidRPr="00D24F77">
              <w:t> </w:t>
            </w:r>
          </w:p>
        </w:tc>
      </w:tr>
      <w:tr w:rsidR="00D24F77" w:rsidRPr="00D24F77" w14:paraId="43BDB1C7" w14:textId="77777777" w:rsidTr="00542354">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601F1EE" w14:textId="77777777" w:rsidR="008E4557" w:rsidRPr="00D24F77" w:rsidRDefault="008E4557" w:rsidP="00542354">
            <w:pPr>
              <w:spacing w:line="360" w:lineRule="auto"/>
              <w:jc w:val="center"/>
            </w:pPr>
            <w:r w:rsidRPr="00D24F77">
              <w:t>2</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63AAF1C1" w14:textId="77777777" w:rsidR="008E4557" w:rsidRPr="00D24F77" w:rsidRDefault="008E4557" w:rsidP="00542354">
            <w:pPr>
              <w:spacing w:line="360" w:lineRule="auto"/>
              <w:jc w:val="both"/>
            </w:pPr>
            <w:r w:rsidRPr="00D24F77">
              <w:t>Bài 2: Pháp luật hành chính</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30095F18" w14:textId="77777777" w:rsidR="008E4557" w:rsidRPr="00D24F77" w:rsidRDefault="008E4557" w:rsidP="00542354">
            <w:pPr>
              <w:spacing w:line="360" w:lineRule="auto"/>
              <w:jc w:val="center"/>
            </w:pPr>
            <w:r w:rsidRPr="00D24F77">
              <w:t>4</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7291D75C" w14:textId="77777777" w:rsidR="008E4557" w:rsidRPr="00D24F77" w:rsidRDefault="008E4557" w:rsidP="00542354">
            <w:pPr>
              <w:spacing w:line="360" w:lineRule="auto"/>
              <w:jc w:val="center"/>
            </w:pPr>
            <w:r w:rsidRPr="00D24F77">
              <w:t>3</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5FFFD4BD" w14:textId="77777777" w:rsidR="008E4557" w:rsidRPr="00D24F77" w:rsidRDefault="008E4557" w:rsidP="00542354">
            <w:pPr>
              <w:spacing w:line="360" w:lineRule="auto"/>
              <w:jc w:val="center"/>
            </w:pPr>
            <w:r w:rsidRPr="00D24F77">
              <w:t>1</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74913B49" w14:textId="77777777" w:rsidR="008E4557" w:rsidRPr="00D24F77" w:rsidRDefault="008E4557" w:rsidP="00542354">
            <w:pPr>
              <w:spacing w:line="360" w:lineRule="auto"/>
              <w:jc w:val="center"/>
            </w:pPr>
          </w:p>
        </w:tc>
        <w:tc>
          <w:tcPr>
            <w:tcW w:w="922" w:type="dxa"/>
            <w:tcBorders>
              <w:top w:val="single" w:sz="4" w:space="0" w:color="auto"/>
              <w:left w:val="single" w:sz="4" w:space="0" w:color="auto"/>
              <w:bottom w:val="single" w:sz="4" w:space="0" w:color="auto"/>
              <w:right w:val="single" w:sz="4" w:space="0" w:color="auto"/>
            </w:tcBorders>
            <w:vAlign w:val="center"/>
          </w:tcPr>
          <w:p w14:paraId="029C5D8E" w14:textId="77777777" w:rsidR="008E4557" w:rsidRPr="00D24F77" w:rsidRDefault="008E4557" w:rsidP="00542354">
            <w:pPr>
              <w:spacing w:line="360" w:lineRule="auto"/>
              <w:jc w:val="both"/>
            </w:pPr>
            <w:r w:rsidRPr="00D24F77">
              <w:t> </w:t>
            </w:r>
          </w:p>
        </w:tc>
      </w:tr>
      <w:tr w:rsidR="00D24F77" w:rsidRPr="00D24F77" w14:paraId="20B7FB3D" w14:textId="77777777" w:rsidTr="00542354">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F5A0B0A" w14:textId="77777777" w:rsidR="008E4557" w:rsidRPr="00D24F77" w:rsidRDefault="008E4557" w:rsidP="00542354">
            <w:pPr>
              <w:spacing w:line="360" w:lineRule="auto"/>
              <w:jc w:val="center"/>
              <w:rPr>
                <w:lang w:val="en-GB"/>
              </w:rPr>
            </w:pPr>
            <w:r w:rsidRPr="00D24F77">
              <w:rPr>
                <w:lang w:val="en-GB"/>
              </w:rPr>
              <w:t>3</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1C66771F" w14:textId="77777777" w:rsidR="008E4557" w:rsidRPr="00D24F77" w:rsidRDefault="008E4557" w:rsidP="00542354">
            <w:pPr>
              <w:spacing w:line="360" w:lineRule="auto"/>
              <w:jc w:val="both"/>
            </w:pPr>
            <w:r w:rsidRPr="00D24F77">
              <w:t>Bài 3: Pháp luật hình sự</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21F496BD" w14:textId="77777777" w:rsidR="008E4557" w:rsidRPr="00D24F77" w:rsidRDefault="008E4557" w:rsidP="00542354">
            <w:pPr>
              <w:spacing w:line="360" w:lineRule="auto"/>
              <w:jc w:val="center"/>
            </w:pPr>
            <w:r w:rsidRPr="00D24F77">
              <w:t>5</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3F478629" w14:textId="77777777" w:rsidR="008E4557" w:rsidRPr="00D24F77" w:rsidRDefault="008E4557" w:rsidP="00542354">
            <w:pPr>
              <w:spacing w:line="360" w:lineRule="auto"/>
              <w:jc w:val="center"/>
            </w:pPr>
            <w:r w:rsidRPr="00D24F77">
              <w:t>3</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35F2A0E5" w14:textId="77777777" w:rsidR="008E4557" w:rsidRPr="00D24F77" w:rsidRDefault="008E4557" w:rsidP="00542354">
            <w:pPr>
              <w:spacing w:line="360" w:lineRule="auto"/>
              <w:jc w:val="center"/>
            </w:pPr>
            <w:r w:rsidRPr="00D24F77">
              <w:t>2</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38134E67" w14:textId="77777777" w:rsidR="008E4557" w:rsidRPr="00D24F77" w:rsidRDefault="008E4557" w:rsidP="00542354">
            <w:pPr>
              <w:spacing w:line="360" w:lineRule="auto"/>
              <w:jc w:val="center"/>
            </w:pPr>
          </w:p>
        </w:tc>
        <w:tc>
          <w:tcPr>
            <w:tcW w:w="922" w:type="dxa"/>
            <w:tcBorders>
              <w:top w:val="single" w:sz="4" w:space="0" w:color="auto"/>
              <w:left w:val="single" w:sz="4" w:space="0" w:color="auto"/>
              <w:bottom w:val="single" w:sz="4" w:space="0" w:color="auto"/>
              <w:right w:val="single" w:sz="4" w:space="0" w:color="auto"/>
            </w:tcBorders>
            <w:vAlign w:val="center"/>
          </w:tcPr>
          <w:p w14:paraId="57B39DC2" w14:textId="77777777" w:rsidR="008E4557" w:rsidRPr="00D24F77" w:rsidRDefault="008E4557" w:rsidP="00542354">
            <w:pPr>
              <w:spacing w:line="360" w:lineRule="auto"/>
              <w:jc w:val="both"/>
            </w:pPr>
            <w:r w:rsidRPr="00D24F77">
              <w:t> </w:t>
            </w:r>
          </w:p>
        </w:tc>
      </w:tr>
      <w:tr w:rsidR="00D24F77" w:rsidRPr="00D24F77" w14:paraId="5C2D25C3" w14:textId="77777777" w:rsidTr="00542354">
        <w:trPr>
          <w:trHeight w:val="256"/>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D2E0BE1" w14:textId="77777777" w:rsidR="008E4557" w:rsidRPr="00D24F77" w:rsidRDefault="008E4557" w:rsidP="00542354">
            <w:pPr>
              <w:spacing w:line="360" w:lineRule="auto"/>
              <w:jc w:val="center"/>
              <w:rPr>
                <w:lang w:val="en-GB"/>
              </w:rPr>
            </w:pPr>
            <w:r w:rsidRPr="00D24F77">
              <w:rPr>
                <w:lang w:val="en-GB"/>
              </w:rPr>
              <w:t>4</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7A8AA3D5" w14:textId="77777777" w:rsidR="008E4557" w:rsidRPr="00D24F77" w:rsidRDefault="008E4557" w:rsidP="00542354">
            <w:pPr>
              <w:spacing w:line="360" w:lineRule="auto"/>
              <w:jc w:val="both"/>
              <w:rPr>
                <w:lang w:val="en-GB"/>
              </w:rPr>
            </w:pPr>
            <w:r w:rsidRPr="00D24F77">
              <w:rPr>
                <w:lang w:val="en-GB"/>
              </w:rPr>
              <w:t>Kiểm tra</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33BC0E34" w14:textId="77777777" w:rsidR="008E4557" w:rsidRPr="00D24F77" w:rsidRDefault="008E4557" w:rsidP="00542354">
            <w:pPr>
              <w:spacing w:line="360" w:lineRule="auto"/>
              <w:jc w:val="center"/>
            </w:pPr>
            <w:r w:rsidRPr="00D24F77">
              <w:t>1</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5079A30D" w14:textId="77777777" w:rsidR="008E4557" w:rsidRPr="00D24F77" w:rsidRDefault="008E4557" w:rsidP="00542354">
            <w:pPr>
              <w:spacing w:line="360" w:lineRule="auto"/>
              <w:jc w:val="center"/>
            </w:pP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65711278" w14:textId="77777777" w:rsidR="008E4557" w:rsidRPr="00D24F77" w:rsidRDefault="008E4557" w:rsidP="00542354">
            <w:pPr>
              <w:spacing w:line="360" w:lineRule="auto"/>
              <w:jc w:val="center"/>
            </w:pP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3DDE8340" w14:textId="77777777" w:rsidR="008E4557" w:rsidRPr="00D24F77" w:rsidRDefault="008E4557" w:rsidP="00542354">
            <w:pPr>
              <w:spacing w:line="360" w:lineRule="auto"/>
              <w:jc w:val="center"/>
            </w:pPr>
            <w:r w:rsidRPr="00D24F77">
              <w:t>1</w:t>
            </w:r>
          </w:p>
        </w:tc>
        <w:tc>
          <w:tcPr>
            <w:tcW w:w="922" w:type="dxa"/>
            <w:tcBorders>
              <w:top w:val="single" w:sz="4" w:space="0" w:color="auto"/>
              <w:left w:val="single" w:sz="4" w:space="0" w:color="auto"/>
              <w:bottom w:val="single" w:sz="4" w:space="0" w:color="auto"/>
              <w:right w:val="single" w:sz="4" w:space="0" w:color="auto"/>
            </w:tcBorders>
            <w:vAlign w:val="center"/>
          </w:tcPr>
          <w:p w14:paraId="1C5DF92E" w14:textId="77777777" w:rsidR="008E4557" w:rsidRPr="00D24F77" w:rsidRDefault="008E4557" w:rsidP="00542354">
            <w:pPr>
              <w:spacing w:line="360" w:lineRule="auto"/>
              <w:jc w:val="both"/>
            </w:pPr>
            <w:r w:rsidRPr="00D24F77">
              <w:t> </w:t>
            </w:r>
          </w:p>
        </w:tc>
      </w:tr>
      <w:tr w:rsidR="008E4557" w:rsidRPr="00D24F77" w14:paraId="0636FD4E" w14:textId="77777777" w:rsidTr="00542354">
        <w:trPr>
          <w:trHeight w:val="271"/>
        </w:trPr>
        <w:tc>
          <w:tcPr>
            <w:tcW w:w="96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B0E91B1" w14:textId="77777777" w:rsidR="008E4557" w:rsidRPr="00D24F77" w:rsidRDefault="008E4557" w:rsidP="00542354">
            <w:pPr>
              <w:spacing w:line="360" w:lineRule="auto"/>
              <w:jc w:val="both"/>
            </w:pPr>
            <w:r w:rsidRPr="00D24F77">
              <w:t> </w:t>
            </w:r>
          </w:p>
        </w:tc>
        <w:tc>
          <w:tcPr>
            <w:tcW w:w="3289" w:type="dxa"/>
            <w:tcBorders>
              <w:top w:val="nil"/>
              <w:left w:val="nil"/>
              <w:bottom w:val="single" w:sz="8" w:space="0" w:color="auto"/>
              <w:right w:val="single" w:sz="8" w:space="0" w:color="auto"/>
            </w:tcBorders>
            <w:tcMar>
              <w:top w:w="0" w:type="dxa"/>
              <w:left w:w="108" w:type="dxa"/>
              <w:bottom w:w="0" w:type="dxa"/>
              <w:right w:w="108" w:type="dxa"/>
            </w:tcMar>
            <w:vAlign w:val="center"/>
          </w:tcPr>
          <w:p w14:paraId="08F803B4" w14:textId="77777777" w:rsidR="008E4557" w:rsidRPr="00D24F77" w:rsidRDefault="008E4557" w:rsidP="00542354">
            <w:pPr>
              <w:spacing w:line="360" w:lineRule="auto"/>
              <w:jc w:val="both"/>
            </w:pPr>
            <w:r w:rsidRPr="00D24F77">
              <w:rPr>
                <w:b/>
                <w:bCs/>
              </w:rPr>
              <w:t>Cộng</w:t>
            </w:r>
          </w:p>
        </w:tc>
        <w:tc>
          <w:tcPr>
            <w:tcW w:w="795" w:type="dxa"/>
            <w:tcBorders>
              <w:top w:val="nil"/>
              <w:left w:val="nil"/>
              <w:bottom w:val="single" w:sz="8" w:space="0" w:color="auto"/>
              <w:right w:val="single" w:sz="8" w:space="0" w:color="auto"/>
            </w:tcBorders>
            <w:tcMar>
              <w:top w:w="0" w:type="dxa"/>
              <w:left w:w="108" w:type="dxa"/>
              <w:bottom w:w="0" w:type="dxa"/>
              <w:right w:w="108" w:type="dxa"/>
            </w:tcMar>
            <w:vAlign w:val="center"/>
          </w:tcPr>
          <w:p w14:paraId="2DB2C00C" w14:textId="77777777" w:rsidR="008E4557" w:rsidRPr="00D24F77" w:rsidRDefault="008E4557" w:rsidP="00542354">
            <w:pPr>
              <w:spacing w:line="360" w:lineRule="auto"/>
              <w:jc w:val="center"/>
            </w:pPr>
            <w:r w:rsidRPr="00D24F77">
              <w:rPr>
                <w:b/>
                <w:bCs/>
              </w:rPr>
              <w:t>15</w:t>
            </w:r>
          </w:p>
        </w:tc>
        <w:tc>
          <w:tcPr>
            <w:tcW w:w="1207" w:type="dxa"/>
            <w:tcBorders>
              <w:top w:val="nil"/>
              <w:left w:val="nil"/>
              <w:bottom w:val="single" w:sz="8" w:space="0" w:color="auto"/>
              <w:right w:val="single" w:sz="8" w:space="0" w:color="auto"/>
            </w:tcBorders>
            <w:tcMar>
              <w:top w:w="0" w:type="dxa"/>
              <w:left w:w="108" w:type="dxa"/>
              <w:bottom w:w="0" w:type="dxa"/>
              <w:right w:w="108" w:type="dxa"/>
            </w:tcMar>
            <w:vAlign w:val="center"/>
          </w:tcPr>
          <w:p w14:paraId="3D7E53EB" w14:textId="77777777" w:rsidR="008E4557" w:rsidRPr="00D24F77" w:rsidRDefault="008E4557" w:rsidP="00542354">
            <w:pPr>
              <w:spacing w:line="360" w:lineRule="auto"/>
              <w:jc w:val="center"/>
              <w:rPr>
                <w:b/>
                <w:bCs/>
                <w:lang w:val="en-GB"/>
              </w:rPr>
            </w:pPr>
            <w:r w:rsidRPr="00D24F77">
              <w:rPr>
                <w:b/>
                <w:bCs/>
                <w:lang w:val="en-GB"/>
              </w:rPr>
              <w:t>9</w:t>
            </w:r>
          </w:p>
        </w:tc>
        <w:tc>
          <w:tcPr>
            <w:tcW w:w="1072" w:type="dxa"/>
            <w:tcBorders>
              <w:top w:val="nil"/>
              <w:left w:val="nil"/>
              <w:bottom w:val="single" w:sz="8" w:space="0" w:color="auto"/>
              <w:right w:val="single" w:sz="8" w:space="0" w:color="auto"/>
            </w:tcBorders>
            <w:tcMar>
              <w:top w:w="0" w:type="dxa"/>
              <w:left w:w="108" w:type="dxa"/>
              <w:bottom w:w="0" w:type="dxa"/>
              <w:right w:w="108" w:type="dxa"/>
            </w:tcMar>
            <w:vAlign w:val="center"/>
          </w:tcPr>
          <w:p w14:paraId="326623C1" w14:textId="77777777" w:rsidR="008E4557" w:rsidRPr="00D24F77" w:rsidRDefault="008E4557" w:rsidP="00542354">
            <w:pPr>
              <w:spacing w:line="360" w:lineRule="auto"/>
              <w:jc w:val="center"/>
              <w:rPr>
                <w:b/>
                <w:bCs/>
              </w:rPr>
            </w:pPr>
            <w:r w:rsidRPr="00D24F77">
              <w:rPr>
                <w:b/>
                <w:bCs/>
              </w:rPr>
              <w:t>5</w:t>
            </w:r>
          </w:p>
        </w:tc>
        <w:tc>
          <w:tcPr>
            <w:tcW w:w="1073" w:type="dxa"/>
            <w:tcBorders>
              <w:top w:val="nil"/>
              <w:left w:val="nil"/>
              <w:bottom w:val="single" w:sz="8" w:space="0" w:color="auto"/>
              <w:right w:val="single" w:sz="4" w:space="0" w:color="auto"/>
            </w:tcBorders>
            <w:tcMar>
              <w:top w:w="0" w:type="dxa"/>
              <w:left w:w="108" w:type="dxa"/>
              <w:bottom w:w="0" w:type="dxa"/>
              <w:right w:w="108" w:type="dxa"/>
            </w:tcMar>
            <w:vAlign w:val="center"/>
          </w:tcPr>
          <w:p w14:paraId="13768499" w14:textId="77777777" w:rsidR="008E4557" w:rsidRPr="00D24F77" w:rsidRDefault="008E4557" w:rsidP="00542354">
            <w:pPr>
              <w:spacing w:line="360" w:lineRule="auto"/>
              <w:jc w:val="center"/>
              <w:rPr>
                <w:lang w:val="en-GB"/>
              </w:rPr>
            </w:pPr>
            <w:r w:rsidRPr="00D24F77">
              <w:rPr>
                <w:b/>
                <w:bCs/>
                <w:lang w:val="en-GB"/>
              </w:rPr>
              <w:t>1</w:t>
            </w:r>
          </w:p>
        </w:tc>
        <w:tc>
          <w:tcPr>
            <w:tcW w:w="922" w:type="dxa"/>
            <w:tcBorders>
              <w:top w:val="single" w:sz="4" w:space="0" w:color="auto"/>
              <w:left w:val="single" w:sz="4" w:space="0" w:color="auto"/>
              <w:bottom w:val="single" w:sz="4" w:space="0" w:color="auto"/>
              <w:right w:val="single" w:sz="4" w:space="0" w:color="auto"/>
            </w:tcBorders>
            <w:vAlign w:val="center"/>
          </w:tcPr>
          <w:p w14:paraId="44C9A11F" w14:textId="77777777" w:rsidR="008E4557" w:rsidRPr="00D24F77" w:rsidRDefault="008E4557" w:rsidP="00542354">
            <w:pPr>
              <w:spacing w:line="360" w:lineRule="auto"/>
              <w:jc w:val="both"/>
            </w:pPr>
            <w:r w:rsidRPr="00D24F77">
              <w:t> </w:t>
            </w:r>
          </w:p>
        </w:tc>
      </w:tr>
    </w:tbl>
    <w:p w14:paraId="06A0410D" w14:textId="77777777" w:rsidR="008E4557" w:rsidRPr="00D24F77" w:rsidRDefault="008E4557" w:rsidP="008E4557">
      <w:pPr>
        <w:shd w:val="clear" w:color="auto" w:fill="FFFFFF"/>
        <w:spacing w:line="360" w:lineRule="auto"/>
        <w:jc w:val="both"/>
        <w:rPr>
          <w:b/>
          <w:bCs/>
        </w:rPr>
      </w:pPr>
    </w:p>
    <w:p w14:paraId="4CEC4D8A" w14:textId="77777777" w:rsidR="008E4557" w:rsidRPr="00D24F77" w:rsidRDefault="008E4557" w:rsidP="008E4557">
      <w:pPr>
        <w:shd w:val="clear" w:color="auto" w:fill="FFFFFF"/>
        <w:spacing w:line="360" w:lineRule="auto"/>
        <w:jc w:val="both"/>
      </w:pPr>
      <w:r w:rsidRPr="00D24F77">
        <w:rPr>
          <w:b/>
          <w:bCs/>
        </w:rPr>
        <w:t>2. Nội dung chi tiết:</w:t>
      </w:r>
    </w:p>
    <w:p w14:paraId="20677B5B" w14:textId="77777777" w:rsidR="008E4557" w:rsidRPr="00D24F77" w:rsidRDefault="008E4557" w:rsidP="008E4557">
      <w:pPr>
        <w:spacing w:line="360" w:lineRule="auto"/>
        <w:ind w:firstLine="720"/>
        <w:jc w:val="both"/>
      </w:pPr>
      <w:r w:rsidRPr="00D24F77">
        <w:rPr>
          <w:b/>
          <w:bCs/>
        </w:rPr>
        <w:t>Bài 1:</w:t>
      </w:r>
      <w:r w:rsidRPr="00D24F77">
        <w:t xml:space="preserve"> </w:t>
      </w:r>
      <w:r w:rsidRPr="00D24F77">
        <w:rPr>
          <w:b/>
          <w:bCs/>
        </w:rPr>
        <w:t>PHÁP LUẬT DÂN SỰ</w:t>
      </w:r>
    </w:p>
    <w:p w14:paraId="3CF40BD4" w14:textId="77777777" w:rsidR="008E4557" w:rsidRPr="00D24F77" w:rsidRDefault="008E4557" w:rsidP="008E4557">
      <w:pPr>
        <w:spacing w:line="360" w:lineRule="auto"/>
        <w:ind w:firstLine="720"/>
        <w:jc w:val="both"/>
      </w:pPr>
      <w:r w:rsidRPr="00D24F77">
        <w:rPr>
          <w:b/>
          <w:bCs/>
        </w:rPr>
        <w:t>1. Mục tiêu</w:t>
      </w:r>
    </w:p>
    <w:p w14:paraId="79769F93" w14:textId="77777777" w:rsidR="008E4557" w:rsidRPr="00D24F77" w:rsidRDefault="008E4557" w:rsidP="008E4557">
      <w:pPr>
        <w:shd w:val="clear" w:color="auto" w:fill="FFFFFF"/>
        <w:spacing w:line="360" w:lineRule="auto"/>
        <w:ind w:firstLine="720"/>
        <w:jc w:val="both"/>
      </w:pPr>
      <w:r w:rsidRPr="00D24F77">
        <w:t>- Trình bày được một số nội dung cơ bản về Luật dân sự.</w:t>
      </w:r>
    </w:p>
    <w:p w14:paraId="56D4C941" w14:textId="77777777" w:rsidR="008E4557" w:rsidRPr="00D24F77" w:rsidRDefault="008E4557" w:rsidP="008E4557">
      <w:pPr>
        <w:shd w:val="clear" w:color="auto" w:fill="FFFFFF"/>
        <w:spacing w:line="360" w:lineRule="auto"/>
        <w:ind w:firstLine="720"/>
        <w:jc w:val="both"/>
      </w:pPr>
      <w:r w:rsidRPr="00D24F77">
        <w:t>- Nhận biết được quyền sở hữu, quyền khác đối với tài sản và các vấn đề cơ bản về hợp đồng.</w:t>
      </w:r>
    </w:p>
    <w:p w14:paraId="3C39B062" w14:textId="77777777" w:rsidR="008E4557" w:rsidRPr="00D24F77" w:rsidRDefault="008E4557" w:rsidP="008E4557">
      <w:pPr>
        <w:spacing w:line="360" w:lineRule="auto"/>
        <w:ind w:firstLine="720"/>
        <w:jc w:val="both"/>
      </w:pPr>
      <w:r w:rsidRPr="00D24F77">
        <w:rPr>
          <w:b/>
          <w:bCs/>
        </w:rPr>
        <w:t>2. Nội dung</w:t>
      </w:r>
    </w:p>
    <w:p w14:paraId="0C307D6A" w14:textId="77777777" w:rsidR="008E4557" w:rsidRPr="00D24F77" w:rsidRDefault="008E4557" w:rsidP="008E4557">
      <w:pPr>
        <w:spacing w:line="360" w:lineRule="auto"/>
        <w:ind w:firstLine="720"/>
        <w:jc w:val="both"/>
      </w:pPr>
      <w:r w:rsidRPr="00D24F77">
        <w:t>2.1. Khái niệm, đối tượng và phương pháp điều chỉnh của Luật dân sự</w:t>
      </w:r>
    </w:p>
    <w:p w14:paraId="3B480EDE" w14:textId="77777777" w:rsidR="008E4557" w:rsidRPr="00D24F77" w:rsidRDefault="008E4557" w:rsidP="008E4557">
      <w:pPr>
        <w:spacing w:line="360" w:lineRule="auto"/>
        <w:ind w:firstLine="720"/>
        <w:jc w:val="both"/>
      </w:pPr>
      <w:r w:rsidRPr="00D24F77">
        <w:t>2.2. Các nguyên tắc cơ bản của Luật dân sự</w:t>
      </w:r>
    </w:p>
    <w:p w14:paraId="566F3FCD" w14:textId="77777777" w:rsidR="008E4557" w:rsidRPr="00D24F77" w:rsidRDefault="008E4557" w:rsidP="008E4557">
      <w:pPr>
        <w:spacing w:line="360" w:lineRule="auto"/>
        <w:ind w:firstLine="720"/>
        <w:jc w:val="both"/>
      </w:pPr>
      <w:r w:rsidRPr="00D24F77">
        <w:t>2.3. Một số nội dung của Bộ luật dân sự</w:t>
      </w:r>
    </w:p>
    <w:p w14:paraId="04EF7D8F" w14:textId="77777777" w:rsidR="008E4557" w:rsidRPr="00D24F77" w:rsidRDefault="008E4557" w:rsidP="008E4557">
      <w:pPr>
        <w:spacing w:line="360" w:lineRule="auto"/>
        <w:ind w:firstLine="720"/>
        <w:jc w:val="both"/>
      </w:pPr>
      <w:r w:rsidRPr="00D24F77">
        <w:t>2.3.1. Quyền sở hữu và quyền khác đối với tài sản</w:t>
      </w:r>
    </w:p>
    <w:p w14:paraId="72B08181" w14:textId="77777777" w:rsidR="008E4557" w:rsidRPr="00D24F77" w:rsidRDefault="008E4557" w:rsidP="008E4557">
      <w:pPr>
        <w:spacing w:line="360" w:lineRule="auto"/>
        <w:ind w:firstLine="720"/>
        <w:jc w:val="both"/>
      </w:pPr>
      <w:r w:rsidRPr="00D24F77">
        <w:t>2.3.2. Hợp đồng</w:t>
      </w:r>
    </w:p>
    <w:p w14:paraId="786538A8" w14:textId="77777777" w:rsidR="008E4557" w:rsidRPr="00D24F77" w:rsidRDefault="008E4557" w:rsidP="008E4557">
      <w:pPr>
        <w:spacing w:line="360" w:lineRule="auto"/>
        <w:jc w:val="both"/>
        <w:rPr>
          <w:b/>
          <w:bCs/>
        </w:rPr>
      </w:pPr>
    </w:p>
    <w:p w14:paraId="5E3B7C8A" w14:textId="77777777" w:rsidR="008E4557" w:rsidRPr="00D24F77" w:rsidRDefault="008E4557" w:rsidP="008E4557">
      <w:pPr>
        <w:spacing w:line="360" w:lineRule="auto"/>
        <w:ind w:firstLine="720"/>
        <w:jc w:val="both"/>
      </w:pPr>
      <w:r w:rsidRPr="00D24F77">
        <w:rPr>
          <w:b/>
          <w:bCs/>
        </w:rPr>
        <w:t>Bài 2: PHÁP LUẬT HÀNH CHÍNH</w:t>
      </w:r>
    </w:p>
    <w:p w14:paraId="2B25AF8C" w14:textId="77777777" w:rsidR="008E4557" w:rsidRPr="00D24F77" w:rsidRDefault="008E4557" w:rsidP="008E4557">
      <w:pPr>
        <w:spacing w:line="360" w:lineRule="auto"/>
        <w:ind w:firstLine="720"/>
        <w:jc w:val="both"/>
      </w:pPr>
      <w:r w:rsidRPr="00D24F77">
        <w:rPr>
          <w:b/>
          <w:bCs/>
        </w:rPr>
        <w:t>1. Mục tiêu</w:t>
      </w:r>
    </w:p>
    <w:p w14:paraId="5FCC5989" w14:textId="77777777" w:rsidR="008E4557" w:rsidRPr="00D24F77" w:rsidRDefault="008E4557" w:rsidP="008E4557">
      <w:pPr>
        <w:shd w:val="clear" w:color="auto" w:fill="FFFFFF"/>
        <w:spacing w:line="360" w:lineRule="auto"/>
        <w:ind w:firstLine="720"/>
        <w:jc w:val="both"/>
      </w:pPr>
      <w:r w:rsidRPr="00D24F77">
        <w:t>- Trình bày được một số nội dung cơ bản về Luật hành chính;</w:t>
      </w:r>
    </w:p>
    <w:p w14:paraId="3D93C824" w14:textId="77777777" w:rsidR="008E4557" w:rsidRPr="00D24F77" w:rsidRDefault="008E4557" w:rsidP="008E4557">
      <w:pPr>
        <w:spacing w:line="360" w:lineRule="auto"/>
        <w:ind w:firstLine="720"/>
        <w:jc w:val="both"/>
      </w:pPr>
      <w:r w:rsidRPr="00D24F77">
        <w:t>- Nhận biết được các dấu hiệu vi phạm hành chính, nguyên tắc và các hình thức xử lý vi phạm hành chính.</w:t>
      </w:r>
    </w:p>
    <w:p w14:paraId="6971F214" w14:textId="77777777" w:rsidR="008E4557" w:rsidRPr="00D24F77" w:rsidRDefault="008E4557" w:rsidP="008E4557">
      <w:pPr>
        <w:spacing w:line="360" w:lineRule="auto"/>
        <w:ind w:firstLine="720"/>
        <w:jc w:val="both"/>
      </w:pPr>
      <w:r w:rsidRPr="00D24F77">
        <w:rPr>
          <w:b/>
          <w:bCs/>
        </w:rPr>
        <w:lastRenderedPageBreak/>
        <w:t>2. Nội dung</w:t>
      </w:r>
    </w:p>
    <w:p w14:paraId="5360E3C6" w14:textId="77777777" w:rsidR="008E4557" w:rsidRPr="00D24F77" w:rsidRDefault="008E4557" w:rsidP="008E4557">
      <w:pPr>
        <w:spacing w:line="360" w:lineRule="auto"/>
        <w:ind w:firstLine="720"/>
        <w:jc w:val="both"/>
      </w:pPr>
      <w:r w:rsidRPr="00D24F77">
        <w:t>2.1. Khái niệm, đối tượng và phương pháp điều chỉnh của Luật hành chính</w:t>
      </w:r>
    </w:p>
    <w:p w14:paraId="470EFC18" w14:textId="77777777" w:rsidR="008E4557" w:rsidRPr="00D24F77" w:rsidRDefault="008E4557" w:rsidP="008E4557">
      <w:pPr>
        <w:spacing w:line="360" w:lineRule="auto"/>
        <w:ind w:firstLine="720"/>
        <w:jc w:val="both"/>
      </w:pPr>
      <w:r w:rsidRPr="00D24F77">
        <w:t>2.2. Vi phạm và xử lý vi phạm hành chính</w:t>
      </w:r>
    </w:p>
    <w:p w14:paraId="24EA0467" w14:textId="77777777" w:rsidR="008E4557" w:rsidRPr="00D24F77" w:rsidRDefault="008E4557" w:rsidP="008E4557">
      <w:pPr>
        <w:spacing w:line="360" w:lineRule="auto"/>
        <w:ind w:firstLine="720"/>
        <w:jc w:val="both"/>
      </w:pPr>
      <w:r w:rsidRPr="00D24F77">
        <w:t>2.2.1. Vi phạm hành chính</w:t>
      </w:r>
    </w:p>
    <w:p w14:paraId="40B7BB89" w14:textId="77777777" w:rsidR="008E4557" w:rsidRPr="00D24F77" w:rsidRDefault="008E4557" w:rsidP="008E4557">
      <w:pPr>
        <w:spacing w:line="360" w:lineRule="auto"/>
        <w:ind w:firstLine="720"/>
        <w:jc w:val="both"/>
      </w:pPr>
      <w:r w:rsidRPr="00D24F77">
        <w:t>2.2.2. Xử lý vi phạm hành chính</w:t>
      </w:r>
    </w:p>
    <w:p w14:paraId="63A2419F" w14:textId="77777777" w:rsidR="008E4557" w:rsidRPr="00D24F77" w:rsidRDefault="008E4557" w:rsidP="008E4557">
      <w:pPr>
        <w:spacing w:line="360" w:lineRule="auto"/>
        <w:ind w:firstLine="720"/>
        <w:jc w:val="both"/>
      </w:pPr>
      <w:r w:rsidRPr="00D24F77">
        <w:rPr>
          <w:b/>
          <w:bCs/>
        </w:rPr>
        <w:t>Bài 3: PHÁP LUẬT HÌNH SỰ</w:t>
      </w:r>
    </w:p>
    <w:p w14:paraId="62BC5C35" w14:textId="77777777" w:rsidR="008E4557" w:rsidRPr="00D24F77" w:rsidRDefault="008E4557" w:rsidP="008E4557">
      <w:pPr>
        <w:spacing w:line="360" w:lineRule="auto"/>
        <w:ind w:firstLine="720"/>
        <w:jc w:val="both"/>
      </w:pPr>
      <w:r w:rsidRPr="00D24F77">
        <w:rPr>
          <w:b/>
          <w:bCs/>
        </w:rPr>
        <w:t>1. Mục tiêu</w:t>
      </w:r>
    </w:p>
    <w:p w14:paraId="6F2A4939" w14:textId="77777777" w:rsidR="008E4557" w:rsidRPr="00D24F77" w:rsidRDefault="008E4557" w:rsidP="008E4557">
      <w:pPr>
        <w:shd w:val="clear" w:color="auto" w:fill="FFFFFF"/>
        <w:spacing w:line="360" w:lineRule="auto"/>
        <w:ind w:firstLine="720"/>
        <w:jc w:val="both"/>
      </w:pPr>
      <w:r w:rsidRPr="00D24F77">
        <w:t>- Trình bày được một số nội dung cơ bản của Luật hình sự.</w:t>
      </w:r>
    </w:p>
    <w:p w14:paraId="44480618" w14:textId="77777777" w:rsidR="008E4557" w:rsidRPr="00D24F77" w:rsidRDefault="008E4557" w:rsidP="008E4557">
      <w:pPr>
        <w:shd w:val="clear" w:color="auto" w:fill="FFFFFF"/>
        <w:spacing w:line="360" w:lineRule="auto"/>
        <w:ind w:firstLine="720"/>
        <w:jc w:val="both"/>
      </w:pPr>
      <w:r w:rsidRPr="00D24F77">
        <w:t>- Nhận biết được các loại tội phạm và các hình phạt.</w:t>
      </w:r>
    </w:p>
    <w:p w14:paraId="1A1EA043" w14:textId="77777777" w:rsidR="008E4557" w:rsidRPr="00D24F77" w:rsidRDefault="008E4557" w:rsidP="008E4557">
      <w:pPr>
        <w:spacing w:line="360" w:lineRule="auto"/>
        <w:ind w:firstLine="720"/>
        <w:jc w:val="both"/>
      </w:pPr>
      <w:r w:rsidRPr="00D24F77">
        <w:rPr>
          <w:b/>
          <w:bCs/>
        </w:rPr>
        <w:t>2. Nội dung</w:t>
      </w:r>
    </w:p>
    <w:p w14:paraId="23F6E024" w14:textId="77777777" w:rsidR="008E4557" w:rsidRPr="00D24F77" w:rsidRDefault="008E4557" w:rsidP="008E4557">
      <w:pPr>
        <w:spacing w:line="360" w:lineRule="auto"/>
        <w:ind w:firstLine="720"/>
        <w:jc w:val="both"/>
      </w:pPr>
      <w:r w:rsidRPr="00D24F77">
        <w:t>2.1. Khái niệm, đối tượng và phương pháp điều chỉnh của Luật hình sự</w:t>
      </w:r>
    </w:p>
    <w:p w14:paraId="51018896" w14:textId="77777777" w:rsidR="008E4557" w:rsidRPr="00D24F77" w:rsidRDefault="008E4557" w:rsidP="008E4557">
      <w:pPr>
        <w:spacing w:line="360" w:lineRule="auto"/>
        <w:ind w:firstLine="720"/>
        <w:jc w:val="both"/>
      </w:pPr>
      <w:r w:rsidRPr="00D24F77">
        <w:t>2.2. Một số nội dung cơ bản của Bộ luật hình sự</w:t>
      </w:r>
    </w:p>
    <w:p w14:paraId="42E1D595" w14:textId="77777777" w:rsidR="008E4557" w:rsidRPr="00D24F77" w:rsidRDefault="008E4557" w:rsidP="008E4557">
      <w:pPr>
        <w:spacing w:line="360" w:lineRule="auto"/>
        <w:ind w:firstLine="720"/>
        <w:jc w:val="both"/>
      </w:pPr>
      <w:r w:rsidRPr="00D24F77">
        <w:t>2.2.1.Tội phạm</w:t>
      </w:r>
    </w:p>
    <w:p w14:paraId="6CCB8EF7" w14:textId="77777777" w:rsidR="008E4557" w:rsidRPr="00D24F77" w:rsidRDefault="008E4557" w:rsidP="008E4557">
      <w:pPr>
        <w:spacing w:line="360" w:lineRule="auto"/>
        <w:ind w:firstLine="720"/>
        <w:jc w:val="both"/>
      </w:pPr>
      <w:r w:rsidRPr="00D24F77">
        <w:t>2.2.2. Hình phạt</w:t>
      </w:r>
    </w:p>
    <w:p w14:paraId="583891C4" w14:textId="77777777" w:rsidR="008E4557" w:rsidRPr="00D24F77" w:rsidRDefault="008E4557" w:rsidP="008E4557">
      <w:pPr>
        <w:shd w:val="clear" w:color="auto" w:fill="FFFFFF"/>
        <w:spacing w:line="360" w:lineRule="auto"/>
        <w:ind w:firstLine="720"/>
        <w:jc w:val="both"/>
      </w:pPr>
      <w:bookmarkStart w:id="3" w:name="muc_4_1"/>
      <w:r w:rsidRPr="00D24F77">
        <w:rPr>
          <w:b/>
          <w:bCs/>
        </w:rPr>
        <w:t>IV. Điều kiện thực hiện môn học:</w:t>
      </w:r>
      <w:bookmarkEnd w:id="3"/>
    </w:p>
    <w:p w14:paraId="0D3CE5BF" w14:textId="77777777" w:rsidR="008E4557" w:rsidRPr="00D24F77" w:rsidRDefault="008E4557" w:rsidP="008E4557">
      <w:pPr>
        <w:shd w:val="clear" w:color="auto" w:fill="FFFFFF"/>
        <w:spacing w:line="360" w:lineRule="auto"/>
        <w:jc w:val="both"/>
      </w:pPr>
      <w:r w:rsidRPr="00D24F77">
        <w:t>1. Phòng học chuyên môn hóa/nhà xưởng: Phòng học.</w:t>
      </w:r>
    </w:p>
    <w:p w14:paraId="7446862F" w14:textId="77777777" w:rsidR="008E4557" w:rsidRPr="00D24F77" w:rsidRDefault="008E4557" w:rsidP="008E4557">
      <w:pPr>
        <w:shd w:val="clear" w:color="auto" w:fill="FFFFFF"/>
        <w:spacing w:line="360" w:lineRule="auto"/>
        <w:jc w:val="both"/>
      </w:pPr>
      <w:r w:rsidRPr="00D24F77">
        <w:t>2. Trang thiết bị máy móc: Máy tính, máy chiếu Projector.</w:t>
      </w:r>
    </w:p>
    <w:p w14:paraId="5096A2F2" w14:textId="77777777" w:rsidR="008E4557" w:rsidRPr="00D24F77" w:rsidRDefault="008E4557" w:rsidP="008E4557">
      <w:pPr>
        <w:shd w:val="clear" w:color="auto" w:fill="FFFFFF"/>
        <w:spacing w:line="360" w:lineRule="auto"/>
        <w:jc w:val="both"/>
      </w:pPr>
      <w:r w:rsidRPr="00D24F77">
        <w:t>3. Học liệu, dụng cụ, nguyên vật liệu: Phim, tranh ảnh minh họa các tình huống pháp luật, tài liệu phát tay cho học sinh, tài liệu tham khảo.</w:t>
      </w:r>
    </w:p>
    <w:p w14:paraId="3DF61114" w14:textId="77777777" w:rsidR="008E4557" w:rsidRPr="00D24F77" w:rsidRDefault="008E4557" w:rsidP="008E4557">
      <w:pPr>
        <w:shd w:val="clear" w:color="auto" w:fill="FFFFFF"/>
        <w:spacing w:line="360" w:lineRule="auto"/>
        <w:ind w:firstLine="720"/>
        <w:jc w:val="both"/>
      </w:pPr>
      <w:bookmarkStart w:id="4" w:name="muc_5_1"/>
      <w:r w:rsidRPr="00D24F77">
        <w:rPr>
          <w:b/>
          <w:bCs/>
          <w:lang w:val="sv-SE"/>
        </w:rPr>
        <w:t>V. Phương pháp đánh giá</w:t>
      </w:r>
      <w:bookmarkEnd w:id="4"/>
    </w:p>
    <w:p w14:paraId="23FA0D13" w14:textId="77777777" w:rsidR="008E4557" w:rsidRPr="00D24F77" w:rsidRDefault="008E4557" w:rsidP="008E4557">
      <w:pPr>
        <w:shd w:val="clear" w:color="auto" w:fill="FFFFFF"/>
        <w:spacing w:line="360" w:lineRule="auto"/>
        <w:jc w:val="both"/>
      </w:pPr>
      <w:r w:rsidRPr="00D24F77">
        <w:rPr>
          <w:lang w:val="sv-SE"/>
        </w:rPr>
        <w:t>Việc đánh giá kết quả học tập của người học được thực hiện theo quy định tại Thông tư số </w:t>
      </w:r>
      <w:hyperlink r:id="rId9" w:tgtFrame="_blank" w:tooltip="Thông tư 09/2017/TT-BLĐTBXH" w:history="1">
        <w:r w:rsidRPr="00D24F77">
          <w:rPr>
            <w:lang w:val="sv-SE"/>
          </w:rPr>
          <w:t>09/2017/TT-BLĐTBXH</w:t>
        </w:r>
      </w:hyperlink>
      <w:r w:rsidRPr="00D24F77">
        <w:rPr>
          <w:lang w:val="sv-SE"/>
        </w:rPr>
        <w:t>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D24F77">
        <w:t>quy chế kiểm tra, thi, xét công nhận tốt nghiệp.</w:t>
      </w:r>
    </w:p>
    <w:p w14:paraId="4AD45F74" w14:textId="77777777" w:rsidR="008E4557" w:rsidRPr="00D24F77" w:rsidRDefault="008E4557" w:rsidP="008E4557">
      <w:pPr>
        <w:shd w:val="clear" w:color="auto" w:fill="FFFFFF"/>
        <w:spacing w:line="360" w:lineRule="auto"/>
        <w:ind w:firstLine="720"/>
        <w:jc w:val="both"/>
      </w:pPr>
      <w:bookmarkStart w:id="5" w:name="muc_6_1"/>
      <w:r w:rsidRPr="00D24F77">
        <w:rPr>
          <w:b/>
          <w:bCs/>
          <w:lang w:val="sv-SE"/>
        </w:rPr>
        <w:t>VI. Miễn trừ, bảo lưu kết quả học tập</w:t>
      </w:r>
      <w:bookmarkEnd w:id="5"/>
    </w:p>
    <w:p w14:paraId="505EBEE7" w14:textId="77777777" w:rsidR="008E4557" w:rsidRPr="00D24F77" w:rsidRDefault="008E4557" w:rsidP="008E4557">
      <w:pPr>
        <w:shd w:val="clear" w:color="auto" w:fill="FFFFFF"/>
        <w:spacing w:line="360" w:lineRule="auto"/>
        <w:jc w:val="both"/>
      </w:pPr>
      <w:r w:rsidRPr="00D24F77">
        <w:rPr>
          <w:lang w:val="sv-SE"/>
        </w:rPr>
        <w:t>Việc miễn trừ, bảo lưu kết quả học tập môn học được thực hiện theo Thông tư số </w:t>
      </w:r>
      <w:hyperlink r:id="rId10" w:tgtFrame="_blank" w:tooltip="Thông tư 09/2017/TT-BLĐTBXH" w:history="1">
        <w:r w:rsidRPr="00D24F77">
          <w:rPr>
            <w:lang w:val="sv-SE"/>
          </w:rPr>
          <w:t>09/2017/TT-BLĐTBXH</w:t>
        </w:r>
      </w:hyperlink>
      <w:r w:rsidRPr="00D24F77">
        <w:rPr>
          <w:lang w:val="sv-SE"/>
        </w:rPr>
        <w:t> .</w:t>
      </w:r>
    </w:p>
    <w:p w14:paraId="5DCE94FC" w14:textId="77777777" w:rsidR="008E4557" w:rsidRPr="00D24F77" w:rsidRDefault="008E4557" w:rsidP="008E4557">
      <w:pPr>
        <w:shd w:val="clear" w:color="auto" w:fill="FFFFFF"/>
        <w:spacing w:line="360" w:lineRule="auto"/>
        <w:jc w:val="both"/>
      </w:pPr>
      <w:r w:rsidRPr="00D24F77">
        <w:rPr>
          <w:lang w:val="sv-SE"/>
        </w:rPr>
        <w:lastRenderedPageBreak/>
        <w:t>Người học đã có bằng tốt nghiệp trung cấp, Hiệu trưởng nhà trường xem xét, quyết định cho người học được miễn học những nội dung đã được học ở chương trình đào tạo trình độ trung cấp.</w:t>
      </w:r>
    </w:p>
    <w:p w14:paraId="5936650E" w14:textId="77777777" w:rsidR="008E4557" w:rsidRPr="00D24F77" w:rsidRDefault="008E4557" w:rsidP="008E4557">
      <w:pPr>
        <w:shd w:val="clear" w:color="auto" w:fill="FFFFFF"/>
        <w:spacing w:line="360" w:lineRule="auto"/>
        <w:jc w:val="both"/>
      </w:pPr>
      <w:r w:rsidRPr="00D24F77">
        <w:rPr>
          <w:b/>
          <w:bCs/>
          <w:lang w:val="sv-SE"/>
        </w:rPr>
        <w:t> </w:t>
      </w:r>
    </w:p>
    <w:p w14:paraId="16CFBE4D" w14:textId="77777777" w:rsidR="008E4557" w:rsidRPr="00D24F77" w:rsidRDefault="008E4557" w:rsidP="008E4557">
      <w:pPr>
        <w:shd w:val="clear" w:color="auto" w:fill="FFFFFF"/>
        <w:spacing w:line="360" w:lineRule="auto"/>
        <w:ind w:firstLine="720"/>
        <w:jc w:val="both"/>
      </w:pPr>
      <w:r w:rsidRPr="00D24F77">
        <w:rPr>
          <w:b/>
          <w:bCs/>
        </w:rPr>
        <w:t>Tài liệu tham khảo</w:t>
      </w:r>
    </w:p>
    <w:p w14:paraId="3AC45F3F" w14:textId="77777777" w:rsidR="008E4557" w:rsidRPr="00D24F77" w:rsidRDefault="008E4557" w:rsidP="008E4557">
      <w:pPr>
        <w:shd w:val="clear" w:color="auto" w:fill="FFFFFF"/>
        <w:spacing w:line="360" w:lineRule="auto"/>
        <w:jc w:val="both"/>
      </w:pPr>
      <w:r w:rsidRPr="00D24F77">
        <w:t>1. Bộ Luật lao động, 2012.</w:t>
      </w:r>
    </w:p>
    <w:p w14:paraId="1A86D479" w14:textId="77777777" w:rsidR="008E4557" w:rsidRPr="00D24F77" w:rsidRDefault="008E4557" w:rsidP="008E4557">
      <w:pPr>
        <w:shd w:val="clear" w:color="auto" w:fill="FFFFFF"/>
        <w:spacing w:line="360" w:lineRule="auto"/>
        <w:jc w:val="both"/>
      </w:pPr>
      <w:r w:rsidRPr="00D24F77">
        <w:t>2. Bộ Luật dân sự, 2015.</w:t>
      </w:r>
    </w:p>
    <w:p w14:paraId="4191DE9A" w14:textId="77777777" w:rsidR="008E4557" w:rsidRPr="00D24F77" w:rsidRDefault="008E4557" w:rsidP="008E4557">
      <w:pPr>
        <w:shd w:val="clear" w:color="auto" w:fill="FFFFFF"/>
        <w:spacing w:line="360" w:lineRule="auto"/>
        <w:jc w:val="both"/>
      </w:pPr>
      <w:r w:rsidRPr="00D24F77">
        <w:t>3. Bộ Luật hình sự năm 2015, sửa đổi bổ sung năm 2017.</w:t>
      </w:r>
    </w:p>
    <w:p w14:paraId="1415A013" w14:textId="77777777" w:rsidR="008E4557" w:rsidRPr="00D24F77" w:rsidRDefault="008E4557" w:rsidP="008E4557">
      <w:pPr>
        <w:shd w:val="clear" w:color="auto" w:fill="FFFFFF"/>
        <w:spacing w:line="360" w:lineRule="auto"/>
        <w:jc w:val="both"/>
      </w:pPr>
      <w:r w:rsidRPr="00D24F77">
        <w:t>4. Đại học Quốc gia thành phố Hồ Chí Minh - Trường Đại học Kinh tế - Luật: Giáo trình Luật Lao động, năm 2016.</w:t>
      </w:r>
    </w:p>
    <w:p w14:paraId="1CAAC27C" w14:textId="77777777" w:rsidR="008E4557" w:rsidRPr="00D24F77" w:rsidRDefault="008E4557" w:rsidP="008E4557">
      <w:pPr>
        <w:shd w:val="clear" w:color="auto" w:fill="FFFFFF"/>
        <w:spacing w:line="360" w:lineRule="auto"/>
        <w:jc w:val="both"/>
      </w:pPr>
      <w:r w:rsidRPr="00D24F77">
        <w:t>5. Trường Đại học Luật Hà Nội, Giáo trình Luật Hình sự Việt Nam, Nhà Xuất bản Công an nhân dân, năm 2015.</w:t>
      </w:r>
    </w:p>
    <w:p w14:paraId="5DF3D0C2" w14:textId="77777777" w:rsidR="008E4557" w:rsidRPr="00D24F77" w:rsidRDefault="008E4557" w:rsidP="008E4557">
      <w:pPr>
        <w:shd w:val="clear" w:color="auto" w:fill="FFFFFF"/>
        <w:spacing w:line="360" w:lineRule="auto"/>
        <w:jc w:val="both"/>
      </w:pPr>
      <w:r w:rsidRPr="00D24F77">
        <w:t>6. Trường Đại học Luật Hà Nội: Giáo trình Luật dân sự Việt Nam, Nhà Xuất bản Công an nhân dân, năm 2017.</w:t>
      </w:r>
    </w:p>
    <w:p w14:paraId="6D9C87C7" w14:textId="77777777" w:rsidR="008E4557" w:rsidRPr="00D24F77" w:rsidRDefault="008E4557" w:rsidP="008E4557">
      <w:pPr>
        <w:shd w:val="clear" w:color="auto" w:fill="FFFFFF"/>
        <w:spacing w:line="360" w:lineRule="auto"/>
        <w:jc w:val="both"/>
      </w:pPr>
      <w:r w:rsidRPr="00D24F77">
        <w:t>7. Trường Đại học Luật Hà Nội: Giáo trình Luật hành chính Việt Nam, Nhà Xuất bản Công an nhân dân, năm 2015.</w:t>
      </w:r>
    </w:p>
    <w:p w14:paraId="2911CD50" w14:textId="77777777" w:rsidR="008E4557" w:rsidRPr="00D24F77" w:rsidRDefault="008E4557" w:rsidP="008E4557">
      <w:pPr>
        <w:spacing w:line="360" w:lineRule="auto"/>
        <w:jc w:val="both"/>
        <w:rPr>
          <w:b/>
          <w:lang w:val="sv-SE"/>
        </w:rPr>
      </w:pPr>
    </w:p>
    <w:p w14:paraId="2AFE3ED2" w14:textId="77777777" w:rsidR="008E4557" w:rsidRPr="00D24F77" w:rsidRDefault="008E4557" w:rsidP="008E4557">
      <w:pPr>
        <w:spacing w:line="360" w:lineRule="auto"/>
        <w:jc w:val="center"/>
        <w:rPr>
          <w:b/>
          <w:lang w:val="sv-SE"/>
        </w:rPr>
      </w:pPr>
    </w:p>
    <w:p w14:paraId="76BCC013" w14:textId="77777777" w:rsidR="008E4557" w:rsidRPr="00D24F77" w:rsidRDefault="008E4557" w:rsidP="008E4557">
      <w:pPr>
        <w:spacing w:line="360" w:lineRule="auto"/>
        <w:jc w:val="center"/>
        <w:rPr>
          <w:b/>
          <w:lang w:val="sv-SE"/>
        </w:rPr>
      </w:pPr>
    </w:p>
    <w:p w14:paraId="4221852D" w14:textId="77777777" w:rsidR="008E4557" w:rsidRPr="00D24F77" w:rsidRDefault="008E4557" w:rsidP="008E4557">
      <w:pPr>
        <w:spacing w:line="360" w:lineRule="auto"/>
        <w:jc w:val="center"/>
        <w:rPr>
          <w:b/>
          <w:lang w:val="sv-SE"/>
        </w:rPr>
      </w:pPr>
    </w:p>
    <w:p w14:paraId="1AFED4F5" w14:textId="77777777" w:rsidR="008E4557" w:rsidRPr="00D24F77" w:rsidRDefault="008E4557" w:rsidP="008E4557">
      <w:pPr>
        <w:pageBreakBefore/>
        <w:spacing w:line="360" w:lineRule="auto"/>
        <w:ind w:right="-357"/>
        <w:jc w:val="center"/>
        <w:rPr>
          <w:b/>
          <w:spacing w:val="-4"/>
        </w:rPr>
      </w:pPr>
      <w:r w:rsidRPr="00D24F77">
        <w:rPr>
          <w:b/>
          <w:spacing w:val="-4"/>
        </w:rPr>
        <w:lastRenderedPageBreak/>
        <w:t>CHƯƠNG TRÌNH MÔN HỌC</w:t>
      </w:r>
    </w:p>
    <w:p w14:paraId="3D3C8B07" w14:textId="77777777" w:rsidR="008E4557" w:rsidRPr="00D24F77" w:rsidRDefault="008E4557" w:rsidP="008E4557">
      <w:pPr>
        <w:ind w:right="-357"/>
        <w:jc w:val="center"/>
        <w:rPr>
          <w:b/>
          <w:i/>
          <w:spacing w:val="-4"/>
        </w:rPr>
      </w:pPr>
      <w:r w:rsidRPr="00D24F77">
        <w:rPr>
          <w:b/>
          <w:i/>
          <w:lang w:val="sv-SE"/>
        </w:rPr>
        <w:t>(Kèm theo TT s</w:t>
      </w:r>
      <w:r w:rsidRPr="00D24F77">
        <w:rPr>
          <w:i/>
        </w:rPr>
        <w:t xml:space="preserve">ố: 12/2018/TT-BLĐTBXH </w:t>
      </w:r>
      <w:r w:rsidRPr="00D24F77">
        <w:rPr>
          <w:i/>
          <w:iCs/>
        </w:rPr>
        <w:t>ngày 26 tháng 9 năm 2018 Ban hành chương trình môn học Giáo dục thể chất thuộc khối các môn học chung trong chương trình đào tạo trình độ trung cấp, trình độ cao đẳng)</w:t>
      </w:r>
    </w:p>
    <w:p w14:paraId="56AE6515" w14:textId="77777777" w:rsidR="008E4557" w:rsidRPr="00D24F77" w:rsidRDefault="008E4557" w:rsidP="008E4557">
      <w:pPr>
        <w:pStyle w:val="Heading1"/>
        <w:rPr>
          <w:rFonts w:ascii="Times New Roman" w:hAnsi="Times New Roman"/>
          <w:b/>
          <w:lang w:val="sv-SE"/>
        </w:rPr>
      </w:pPr>
      <w:r w:rsidRPr="00D24F77">
        <w:rPr>
          <w:rFonts w:ascii="Times New Roman" w:hAnsi="Times New Roman"/>
          <w:lang w:val="sv-SE"/>
        </w:rPr>
        <w:t xml:space="preserve">Tên môn học: </w:t>
      </w:r>
      <w:r w:rsidRPr="00D24F77">
        <w:rPr>
          <w:rFonts w:ascii="Times New Roman" w:hAnsi="Times New Roman"/>
          <w:bCs/>
          <w:lang w:val="sv-SE"/>
        </w:rPr>
        <w:t>GIÁO DỤC THỂ CHẤT</w:t>
      </w:r>
    </w:p>
    <w:p w14:paraId="7B68B2CA" w14:textId="77777777" w:rsidR="008E4557" w:rsidRPr="00D24F77" w:rsidRDefault="008E4557" w:rsidP="008E4557">
      <w:pPr>
        <w:spacing w:line="360" w:lineRule="auto"/>
        <w:jc w:val="both"/>
        <w:rPr>
          <w:b/>
          <w:lang w:val="sv-SE"/>
        </w:rPr>
      </w:pPr>
      <w:r w:rsidRPr="00D24F77">
        <w:rPr>
          <w:b/>
          <w:lang w:val="sv-SE"/>
        </w:rPr>
        <w:t>Mã môn học: MH 03</w:t>
      </w:r>
    </w:p>
    <w:p w14:paraId="7A9FD941" w14:textId="77777777" w:rsidR="008E4557" w:rsidRPr="00D24F77" w:rsidRDefault="008E4557" w:rsidP="008E4557">
      <w:pPr>
        <w:spacing w:line="360" w:lineRule="auto"/>
        <w:jc w:val="both"/>
        <w:rPr>
          <w:lang w:val="sv-SE"/>
        </w:rPr>
      </w:pPr>
      <w:r w:rsidRPr="00D24F77">
        <w:rPr>
          <w:b/>
          <w:lang w:val="it-IT"/>
        </w:rPr>
        <w:t xml:space="preserve">Thời gian </w:t>
      </w:r>
      <w:r w:rsidRPr="00D24F77">
        <w:rPr>
          <w:b/>
          <w:lang w:val="sv-SE"/>
        </w:rPr>
        <w:t>thực</w:t>
      </w:r>
      <w:r w:rsidRPr="00D24F77">
        <w:rPr>
          <w:b/>
          <w:lang w:val="it-IT"/>
        </w:rPr>
        <w:t xml:space="preserve"> hiện</w:t>
      </w:r>
      <w:r w:rsidRPr="00D24F77">
        <w:rPr>
          <w:lang w:val="it-IT"/>
        </w:rPr>
        <w:t xml:space="preserve">: </w:t>
      </w:r>
      <w:r w:rsidRPr="00D24F77">
        <w:t>30</w:t>
      </w:r>
      <w:r w:rsidRPr="00D24F77">
        <w:rPr>
          <w:lang w:val="it-IT"/>
        </w:rPr>
        <w:t xml:space="preserve"> giờ (lý thuyết: 0</w:t>
      </w:r>
      <w:r w:rsidRPr="00D24F77">
        <w:t>4</w:t>
      </w:r>
      <w:r w:rsidRPr="00D24F77">
        <w:rPr>
          <w:lang w:val="it-IT"/>
        </w:rPr>
        <w:t xml:space="preserve"> giờ; thực hành: </w:t>
      </w:r>
      <w:r w:rsidRPr="00D24F77">
        <w:t>24</w:t>
      </w:r>
      <w:r w:rsidRPr="00D24F77">
        <w:rPr>
          <w:lang w:val="it-IT"/>
        </w:rPr>
        <w:t xml:space="preserve"> giờ; </w:t>
      </w:r>
      <w:r w:rsidRPr="00D24F77">
        <w:rPr>
          <w:lang w:val="sv-SE"/>
        </w:rPr>
        <w:t>kiểm tra: 0</w:t>
      </w:r>
      <w:r w:rsidRPr="00D24F77">
        <w:t xml:space="preserve">2 </w:t>
      </w:r>
      <w:r w:rsidRPr="00D24F77">
        <w:rPr>
          <w:lang w:val="sv-SE"/>
        </w:rPr>
        <w:t>giờ)</w:t>
      </w:r>
    </w:p>
    <w:p w14:paraId="615E85C7" w14:textId="77777777" w:rsidR="008E4557" w:rsidRPr="00D24F77" w:rsidRDefault="008E4557" w:rsidP="008E4557">
      <w:pPr>
        <w:spacing w:line="360" w:lineRule="auto"/>
        <w:jc w:val="both"/>
        <w:rPr>
          <w:b/>
          <w:lang w:val="sv-SE"/>
        </w:rPr>
      </w:pPr>
      <w:r w:rsidRPr="00D24F77">
        <w:rPr>
          <w:b/>
          <w:lang w:val="sv-SE"/>
        </w:rPr>
        <w:t>I. Vị trí, tính chất</w:t>
      </w:r>
    </w:p>
    <w:p w14:paraId="023F042E" w14:textId="77777777" w:rsidR="008E4557" w:rsidRPr="00D24F77" w:rsidRDefault="008E4557" w:rsidP="008E4557">
      <w:pPr>
        <w:tabs>
          <w:tab w:val="left" w:pos="709"/>
        </w:tabs>
        <w:spacing w:line="360" w:lineRule="auto"/>
        <w:jc w:val="both"/>
        <w:rPr>
          <w:b/>
          <w:bCs/>
          <w:lang w:val="sv-SE"/>
        </w:rPr>
      </w:pPr>
      <w:r w:rsidRPr="00D24F77">
        <w:rPr>
          <w:b/>
          <w:bCs/>
          <w:lang w:val="sv-SE"/>
        </w:rPr>
        <w:t>1. Vị trí</w:t>
      </w:r>
    </w:p>
    <w:p w14:paraId="469006DE" w14:textId="77777777" w:rsidR="008E4557" w:rsidRPr="00D24F77" w:rsidRDefault="008E4557" w:rsidP="008E4557">
      <w:pPr>
        <w:tabs>
          <w:tab w:val="left" w:pos="709"/>
        </w:tabs>
        <w:spacing w:line="360" w:lineRule="auto"/>
        <w:jc w:val="both"/>
        <w:rPr>
          <w:lang w:val="sv-SE"/>
        </w:rPr>
      </w:pPr>
      <w:r w:rsidRPr="00D24F77">
        <w:rPr>
          <w:lang w:val="sv-SE"/>
        </w:rPr>
        <w:tab/>
        <w:t xml:space="preserve">Môn học Giáo dục thể chất là môn học điều kiện, bắt buộc thuộc khối các môn học chung trong chương trình đào tạo trình độ cao đẳng.  </w:t>
      </w:r>
    </w:p>
    <w:p w14:paraId="1E64484C" w14:textId="77777777" w:rsidR="008E4557" w:rsidRPr="00D24F77" w:rsidRDefault="008E4557" w:rsidP="008E4557">
      <w:pPr>
        <w:tabs>
          <w:tab w:val="left" w:pos="709"/>
        </w:tabs>
        <w:spacing w:line="360" w:lineRule="auto"/>
        <w:jc w:val="both"/>
        <w:rPr>
          <w:b/>
          <w:bCs/>
          <w:lang w:val="sv-SE"/>
        </w:rPr>
      </w:pPr>
      <w:r w:rsidRPr="00D24F77">
        <w:rPr>
          <w:b/>
          <w:bCs/>
          <w:lang w:val="sv-SE"/>
        </w:rPr>
        <w:t>2. Tính chất</w:t>
      </w:r>
    </w:p>
    <w:p w14:paraId="08364755" w14:textId="77777777" w:rsidR="008E4557" w:rsidRPr="00D24F77" w:rsidRDefault="008E4557" w:rsidP="008E4557">
      <w:pPr>
        <w:spacing w:line="360" w:lineRule="auto"/>
        <w:ind w:firstLine="720"/>
        <w:jc w:val="both"/>
        <w:rPr>
          <w:lang w:val="sv-SE"/>
        </w:rPr>
      </w:pPr>
      <w:bookmarkStart w:id="6" w:name="_Hlk529462397"/>
      <w:r w:rsidRPr="00D24F77">
        <w:rPr>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bookmarkEnd w:id="6"/>
    <w:p w14:paraId="255B3271" w14:textId="77777777" w:rsidR="008E4557" w:rsidRPr="00D24F77" w:rsidRDefault="008E4557" w:rsidP="008E4557">
      <w:pPr>
        <w:spacing w:line="360" w:lineRule="auto"/>
        <w:jc w:val="both"/>
        <w:rPr>
          <w:b/>
          <w:lang w:val="sv-SE"/>
        </w:rPr>
      </w:pPr>
      <w:r w:rsidRPr="00D24F77">
        <w:rPr>
          <w:b/>
          <w:lang w:val="sv-SE"/>
        </w:rPr>
        <w:t>II. Mục tiêu môn học</w:t>
      </w:r>
    </w:p>
    <w:p w14:paraId="36AAD31F" w14:textId="77777777" w:rsidR="008E4557" w:rsidRPr="00D24F77" w:rsidRDefault="008E4557" w:rsidP="008E4557">
      <w:pPr>
        <w:tabs>
          <w:tab w:val="left" w:pos="567"/>
        </w:tabs>
        <w:spacing w:line="360" w:lineRule="auto"/>
        <w:jc w:val="both"/>
        <w:rPr>
          <w:bCs/>
          <w:lang w:val="sv-SE"/>
        </w:rPr>
      </w:pPr>
      <w:r w:rsidRPr="00D24F77">
        <w:rPr>
          <w:bCs/>
          <w:lang w:val="sv-SE"/>
        </w:rPr>
        <w:tab/>
        <w:t>Sau khi học xong môn học này, người học đạt được:</w:t>
      </w:r>
    </w:p>
    <w:p w14:paraId="52721D55" w14:textId="77777777" w:rsidR="008E4557" w:rsidRPr="00D24F77" w:rsidRDefault="008E4557" w:rsidP="008E4557">
      <w:pPr>
        <w:tabs>
          <w:tab w:val="left" w:pos="567"/>
        </w:tabs>
        <w:spacing w:line="360" w:lineRule="auto"/>
        <w:jc w:val="both"/>
        <w:rPr>
          <w:b/>
          <w:lang w:val="sv-SE"/>
        </w:rPr>
      </w:pPr>
      <w:r w:rsidRPr="00D24F77">
        <w:rPr>
          <w:b/>
          <w:bCs/>
          <w:lang w:val="sv-SE"/>
        </w:rPr>
        <w:t>1. Về kiến thức</w:t>
      </w:r>
      <w:r w:rsidRPr="00D24F77">
        <w:rPr>
          <w:b/>
          <w:bCs/>
        </w:rPr>
        <w:t xml:space="preserve"> </w:t>
      </w:r>
    </w:p>
    <w:p w14:paraId="7EDC343F" w14:textId="77777777" w:rsidR="008E4557" w:rsidRPr="00D24F77" w:rsidRDefault="008E4557" w:rsidP="008E4557">
      <w:pPr>
        <w:tabs>
          <w:tab w:val="left" w:pos="709"/>
        </w:tabs>
        <w:spacing w:line="360" w:lineRule="auto"/>
        <w:jc w:val="both"/>
        <w:rPr>
          <w:lang w:val="sv-SE"/>
        </w:rPr>
      </w:pPr>
      <w:bookmarkStart w:id="7" w:name="_Hlk529364198"/>
      <w:r w:rsidRPr="00D24F77">
        <w:rPr>
          <w:lang w:val="sv-SE"/>
        </w:rPr>
        <w:tab/>
        <w:t>Trình bày được tác dụng, các kỹ thuật cơ bản và một số quy định của luật môn thể dục thể thao được học để rèn luyện sức khỏe, phát triển thể lực chung.</w:t>
      </w:r>
    </w:p>
    <w:bookmarkEnd w:id="7"/>
    <w:p w14:paraId="60CD4414" w14:textId="77777777" w:rsidR="008E4557" w:rsidRPr="00D24F77" w:rsidRDefault="008E4557" w:rsidP="008E4557">
      <w:pPr>
        <w:tabs>
          <w:tab w:val="left" w:pos="567"/>
        </w:tabs>
        <w:spacing w:line="360" w:lineRule="auto"/>
        <w:jc w:val="both"/>
        <w:rPr>
          <w:b/>
          <w:lang w:val="sv-SE"/>
        </w:rPr>
      </w:pPr>
      <w:r w:rsidRPr="00D24F77">
        <w:rPr>
          <w:b/>
          <w:bCs/>
          <w:lang w:val="sv-SE"/>
        </w:rPr>
        <w:t>2. Về kỹ năng</w:t>
      </w:r>
      <w:r w:rsidRPr="00D24F77">
        <w:rPr>
          <w:b/>
          <w:bCs/>
        </w:rPr>
        <w:t xml:space="preserve"> </w:t>
      </w:r>
    </w:p>
    <w:p w14:paraId="3DB9A262" w14:textId="77777777" w:rsidR="008E4557" w:rsidRPr="00D24F77" w:rsidRDefault="008E4557" w:rsidP="008E4557">
      <w:pPr>
        <w:tabs>
          <w:tab w:val="left" w:pos="709"/>
        </w:tabs>
        <w:spacing w:line="360" w:lineRule="auto"/>
        <w:jc w:val="both"/>
        <w:rPr>
          <w:lang w:val="sv-SE"/>
        </w:rPr>
      </w:pPr>
      <w:bookmarkStart w:id="8" w:name="_Hlk529277431"/>
      <w:r w:rsidRPr="00D24F77">
        <w:rPr>
          <w:lang w:val="sv-SE"/>
        </w:rPr>
        <w:tab/>
        <w:t>Tự tập luyện, rèn luyện đúng các yêu cầu về kỹ thuật, quy định của môn thể dục thể thao được học.</w:t>
      </w:r>
    </w:p>
    <w:bookmarkEnd w:id="8"/>
    <w:p w14:paraId="159771C1" w14:textId="77777777" w:rsidR="008E4557" w:rsidRPr="00D24F77" w:rsidRDefault="008E4557" w:rsidP="008E4557">
      <w:pPr>
        <w:tabs>
          <w:tab w:val="left" w:pos="567"/>
        </w:tabs>
        <w:spacing w:line="360" w:lineRule="auto"/>
        <w:jc w:val="both"/>
        <w:rPr>
          <w:b/>
          <w:bCs/>
          <w:lang w:val="sv-SE"/>
        </w:rPr>
      </w:pPr>
      <w:r w:rsidRPr="00D24F77">
        <w:rPr>
          <w:b/>
          <w:bCs/>
          <w:lang w:val="sv-SE"/>
        </w:rPr>
        <w:t>3. Về năng lực tự chủ và trách nhiệm</w:t>
      </w:r>
    </w:p>
    <w:p w14:paraId="6DF3BF05" w14:textId="77777777" w:rsidR="008E4557" w:rsidRPr="00D24F77" w:rsidRDefault="008E4557" w:rsidP="008E4557">
      <w:pPr>
        <w:tabs>
          <w:tab w:val="left" w:pos="709"/>
        </w:tabs>
        <w:spacing w:line="360" w:lineRule="auto"/>
        <w:jc w:val="both"/>
        <w:rPr>
          <w:lang w:val="sv-SE"/>
        </w:rPr>
      </w:pPr>
      <w:bookmarkStart w:id="9" w:name="_Hlk520047298"/>
      <w:r w:rsidRPr="00D24F77">
        <w:rPr>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9"/>
    <w:p w14:paraId="3AF40EB7" w14:textId="77777777" w:rsidR="008E4557" w:rsidRPr="00D24F77" w:rsidRDefault="008E4557" w:rsidP="008E4557">
      <w:pPr>
        <w:spacing w:line="360" w:lineRule="auto"/>
        <w:jc w:val="both"/>
        <w:rPr>
          <w:b/>
          <w:lang w:val="sv-SE"/>
        </w:rPr>
      </w:pPr>
      <w:r w:rsidRPr="00D24F77">
        <w:rPr>
          <w:b/>
          <w:lang w:val="sv-SE"/>
        </w:rPr>
        <w:t>III. Nội dung môn học</w:t>
      </w:r>
    </w:p>
    <w:p w14:paraId="3FE54B89" w14:textId="77777777" w:rsidR="008E4557" w:rsidRPr="00D24F77" w:rsidRDefault="008E4557" w:rsidP="008E4557">
      <w:pPr>
        <w:numPr>
          <w:ilvl w:val="0"/>
          <w:numId w:val="116"/>
        </w:numPr>
        <w:spacing w:line="360" w:lineRule="auto"/>
        <w:ind w:left="284" w:firstLine="142"/>
        <w:jc w:val="both"/>
        <w:rPr>
          <w:b/>
          <w:iCs/>
          <w:lang w:val="sv-SE"/>
        </w:rPr>
      </w:pPr>
      <w:r w:rsidRPr="00D24F77">
        <w:rPr>
          <w:b/>
          <w:bCs/>
          <w:lang w:val="sv-SE"/>
        </w:rPr>
        <w:t>Nội dung tổng quát và phân bổ thời</w:t>
      </w:r>
      <w:r w:rsidRPr="00D24F77">
        <w:rPr>
          <w:b/>
          <w:iCs/>
          <w:lang w:val="sv-SE"/>
        </w:rPr>
        <w:t xml:space="preserve"> gian</w:t>
      </w:r>
    </w:p>
    <w:tbl>
      <w:tblPr>
        <w:tblW w:w="9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1"/>
        <w:gridCol w:w="4049"/>
        <w:gridCol w:w="1133"/>
        <w:gridCol w:w="1133"/>
        <w:gridCol w:w="1133"/>
        <w:gridCol w:w="1129"/>
      </w:tblGrid>
      <w:tr w:rsidR="00D24F77" w:rsidRPr="00D24F77" w14:paraId="293D38FD" w14:textId="77777777" w:rsidTr="00542354">
        <w:trPr>
          <w:trHeight w:val="794"/>
          <w:jc w:val="center"/>
        </w:trPr>
        <w:tc>
          <w:tcPr>
            <w:tcW w:w="871" w:type="dxa"/>
            <w:vMerge w:val="restart"/>
            <w:tcBorders>
              <w:top w:val="single" w:sz="4" w:space="0" w:color="auto"/>
              <w:left w:val="single" w:sz="4" w:space="0" w:color="auto"/>
              <w:bottom w:val="single" w:sz="4" w:space="0" w:color="auto"/>
              <w:right w:val="single" w:sz="4" w:space="0" w:color="auto"/>
            </w:tcBorders>
            <w:vAlign w:val="center"/>
          </w:tcPr>
          <w:p w14:paraId="5A8FA46E" w14:textId="77777777" w:rsidR="008E4557" w:rsidRPr="00D24F77" w:rsidRDefault="008E4557" w:rsidP="00542354">
            <w:pPr>
              <w:spacing w:line="360" w:lineRule="auto"/>
              <w:jc w:val="center"/>
              <w:rPr>
                <w:b/>
                <w:bCs/>
              </w:rPr>
            </w:pPr>
            <w:r w:rsidRPr="00D24F77">
              <w:rPr>
                <w:b/>
                <w:bCs/>
              </w:rPr>
              <w:lastRenderedPageBreak/>
              <w:t>TT</w:t>
            </w:r>
          </w:p>
        </w:tc>
        <w:tc>
          <w:tcPr>
            <w:tcW w:w="4049" w:type="dxa"/>
            <w:vMerge w:val="restart"/>
            <w:tcBorders>
              <w:top w:val="single" w:sz="4" w:space="0" w:color="auto"/>
              <w:left w:val="single" w:sz="4" w:space="0" w:color="auto"/>
              <w:bottom w:val="single" w:sz="4" w:space="0" w:color="auto"/>
              <w:right w:val="single" w:sz="4" w:space="0" w:color="auto"/>
            </w:tcBorders>
            <w:vAlign w:val="center"/>
          </w:tcPr>
          <w:p w14:paraId="53A3EBBF" w14:textId="77777777" w:rsidR="008E4557" w:rsidRPr="00D24F77" w:rsidRDefault="008E4557" w:rsidP="00542354">
            <w:pPr>
              <w:spacing w:line="360" w:lineRule="auto"/>
              <w:jc w:val="center"/>
              <w:rPr>
                <w:b/>
                <w:bCs/>
              </w:rPr>
            </w:pPr>
            <w:r w:rsidRPr="00D24F77">
              <w:rPr>
                <w:b/>
                <w:bCs/>
              </w:rPr>
              <w:t>Chương/ bài</w:t>
            </w:r>
          </w:p>
        </w:tc>
        <w:tc>
          <w:tcPr>
            <w:tcW w:w="4528" w:type="dxa"/>
            <w:gridSpan w:val="4"/>
            <w:tcBorders>
              <w:top w:val="single" w:sz="4" w:space="0" w:color="auto"/>
              <w:left w:val="single" w:sz="4" w:space="0" w:color="auto"/>
              <w:bottom w:val="single" w:sz="4" w:space="0" w:color="auto"/>
              <w:right w:val="single" w:sz="4" w:space="0" w:color="auto"/>
            </w:tcBorders>
            <w:vAlign w:val="center"/>
          </w:tcPr>
          <w:p w14:paraId="5297EBC8" w14:textId="77777777" w:rsidR="008E4557" w:rsidRPr="00D24F77" w:rsidRDefault="008E4557" w:rsidP="00542354">
            <w:pPr>
              <w:spacing w:line="360" w:lineRule="auto"/>
              <w:jc w:val="center"/>
              <w:rPr>
                <w:b/>
                <w:bCs/>
              </w:rPr>
            </w:pPr>
            <w:r w:rsidRPr="00D24F77">
              <w:rPr>
                <w:b/>
                <w:bCs/>
              </w:rPr>
              <w:t>Thời gian (giờ)</w:t>
            </w:r>
          </w:p>
        </w:tc>
      </w:tr>
      <w:tr w:rsidR="00D24F77" w:rsidRPr="00D24F77" w14:paraId="75216406" w14:textId="77777777" w:rsidTr="00542354">
        <w:trPr>
          <w:trHeight w:val="907"/>
          <w:jc w:val="center"/>
        </w:trPr>
        <w:tc>
          <w:tcPr>
            <w:tcW w:w="871" w:type="dxa"/>
            <w:vMerge/>
            <w:tcBorders>
              <w:top w:val="single" w:sz="4" w:space="0" w:color="auto"/>
              <w:left w:val="single" w:sz="4" w:space="0" w:color="auto"/>
              <w:bottom w:val="single" w:sz="4" w:space="0" w:color="auto"/>
              <w:right w:val="single" w:sz="4" w:space="0" w:color="auto"/>
            </w:tcBorders>
            <w:vAlign w:val="center"/>
          </w:tcPr>
          <w:p w14:paraId="2CC019E1" w14:textId="77777777" w:rsidR="008E4557" w:rsidRPr="00D24F77" w:rsidRDefault="008E4557" w:rsidP="00542354">
            <w:pPr>
              <w:spacing w:line="360" w:lineRule="auto"/>
              <w:jc w:val="center"/>
              <w:rPr>
                <w:b/>
                <w:bCs/>
              </w:rPr>
            </w:pPr>
          </w:p>
        </w:tc>
        <w:tc>
          <w:tcPr>
            <w:tcW w:w="4049" w:type="dxa"/>
            <w:vMerge/>
            <w:tcBorders>
              <w:top w:val="single" w:sz="4" w:space="0" w:color="auto"/>
              <w:left w:val="single" w:sz="4" w:space="0" w:color="auto"/>
              <w:bottom w:val="single" w:sz="4" w:space="0" w:color="auto"/>
              <w:right w:val="single" w:sz="4" w:space="0" w:color="auto"/>
            </w:tcBorders>
            <w:vAlign w:val="center"/>
          </w:tcPr>
          <w:p w14:paraId="60AD89A7" w14:textId="77777777" w:rsidR="008E4557" w:rsidRPr="00D24F77" w:rsidRDefault="008E4557" w:rsidP="00542354">
            <w:pPr>
              <w:spacing w:line="360" w:lineRule="auto"/>
              <w:jc w:val="center"/>
              <w:rPr>
                <w:b/>
                <w:bCs/>
              </w:rPr>
            </w:pPr>
          </w:p>
        </w:tc>
        <w:tc>
          <w:tcPr>
            <w:tcW w:w="1133" w:type="dxa"/>
            <w:tcBorders>
              <w:top w:val="single" w:sz="4" w:space="0" w:color="auto"/>
              <w:left w:val="single" w:sz="4" w:space="0" w:color="auto"/>
              <w:bottom w:val="single" w:sz="4" w:space="0" w:color="auto"/>
              <w:right w:val="single" w:sz="4" w:space="0" w:color="auto"/>
            </w:tcBorders>
            <w:vAlign w:val="center"/>
          </w:tcPr>
          <w:p w14:paraId="7C86BF5B" w14:textId="77777777" w:rsidR="008E4557" w:rsidRPr="00D24F77" w:rsidRDefault="008E4557" w:rsidP="00542354">
            <w:pPr>
              <w:spacing w:line="360" w:lineRule="auto"/>
              <w:jc w:val="center"/>
              <w:rPr>
                <w:b/>
                <w:bCs/>
              </w:rPr>
            </w:pPr>
            <w:r w:rsidRPr="00D24F77">
              <w:rPr>
                <w:b/>
                <w:bCs/>
              </w:rPr>
              <w:t>Tổng số</w:t>
            </w:r>
          </w:p>
        </w:tc>
        <w:tc>
          <w:tcPr>
            <w:tcW w:w="1133" w:type="dxa"/>
            <w:tcBorders>
              <w:top w:val="single" w:sz="4" w:space="0" w:color="auto"/>
              <w:left w:val="single" w:sz="4" w:space="0" w:color="auto"/>
              <w:bottom w:val="single" w:sz="4" w:space="0" w:color="auto"/>
              <w:right w:val="single" w:sz="4" w:space="0" w:color="auto"/>
            </w:tcBorders>
            <w:vAlign w:val="center"/>
          </w:tcPr>
          <w:p w14:paraId="5867F148" w14:textId="77777777" w:rsidR="008E4557" w:rsidRPr="00D24F77" w:rsidRDefault="008E4557" w:rsidP="00542354">
            <w:pPr>
              <w:spacing w:line="360" w:lineRule="auto"/>
              <w:jc w:val="center"/>
              <w:rPr>
                <w:b/>
                <w:bCs/>
              </w:rPr>
            </w:pPr>
            <w:r w:rsidRPr="00D24F77">
              <w:rPr>
                <w:b/>
                <w:bCs/>
              </w:rPr>
              <w:t>Lý thuyết</w:t>
            </w:r>
          </w:p>
        </w:tc>
        <w:tc>
          <w:tcPr>
            <w:tcW w:w="1133" w:type="dxa"/>
            <w:tcBorders>
              <w:top w:val="single" w:sz="4" w:space="0" w:color="auto"/>
              <w:left w:val="single" w:sz="4" w:space="0" w:color="auto"/>
              <w:bottom w:val="single" w:sz="4" w:space="0" w:color="auto"/>
              <w:right w:val="single" w:sz="4" w:space="0" w:color="auto"/>
            </w:tcBorders>
            <w:vAlign w:val="center"/>
          </w:tcPr>
          <w:p w14:paraId="26A02E4D" w14:textId="77777777" w:rsidR="008E4557" w:rsidRPr="00D24F77" w:rsidRDefault="008E4557" w:rsidP="00542354">
            <w:pPr>
              <w:spacing w:line="360" w:lineRule="auto"/>
              <w:jc w:val="center"/>
              <w:rPr>
                <w:b/>
                <w:bCs/>
              </w:rPr>
            </w:pPr>
            <w:r w:rsidRPr="00D24F77">
              <w:rPr>
                <w:b/>
                <w:bCs/>
              </w:rPr>
              <w:t>Thực hành</w:t>
            </w:r>
          </w:p>
        </w:tc>
        <w:tc>
          <w:tcPr>
            <w:tcW w:w="1126" w:type="dxa"/>
            <w:tcBorders>
              <w:top w:val="single" w:sz="4" w:space="0" w:color="auto"/>
              <w:left w:val="single" w:sz="4" w:space="0" w:color="auto"/>
              <w:bottom w:val="single" w:sz="4" w:space="0" w:color="auto"/>
              <w:right w:val="single" w:sz="4" w:space="0" w:color="auto"/>
            </w:tcBorders>
            <w:vAlign w:val="center"/>
          </w:tcPr>
          <w:p w14:paraId="6A1CFCF6" w14:textId="77777777" w:rsidR="008E4557" w:rsidRPr="00D24F77" w:rsidRDefault="008E4557" w:rsidP="00542354">
            <w:pPr>
              <w:spacing w:line="360" w:lineRule="auto"/>
              <w:jc w:val="center"/>
              <w:rPr>
                <w:b/>
                <w:bCs/>
              </w:rPr>
            </w:pPr>
            <w:r w:rsidRPr="00D24F77">
              <w:rPr>
                <w:b/>
                <w:bCs/>
              </w:rPr>
              <w:t>Kiểm tra</w:t>
            </w:r>
          </w:p>
        </w:tc>
      </w:tr>
      <w:tr w:rsidR="00D24F77" w:rsidRPr="00D24F77" w14:paraId="3DB9E813" w14:textId="77777777" w:rsidTr="00542354">
        <w:trPr>
          <w:trHeight w:val="610"/>
          <w:jc w:val="center"/>
        </w:trPr>
        <w:tc>
          <w:tcPr>
            <w:tcW w:w="871" w:type="dxa"/>
            <w:tcBorders>
              <w:top w:val="single" w:sz="4" w:space="0" w:color="auto"/>
              <w:left w:val="single" w:sz="4" w:space="0" w:color="auto"/>
              <w:bottom w:val="dotted" w:sz="4" w:space="0" w:color="auto"/>
              <w:right w:val="single" w:sz="4" w:space="0" w:color="auto"/>
            </w:tcBorders>
            <w:vAlign w:val="center"/>
          </w:tcPr>
          <w:p w14:paraId="1D072149" w14:textId="77777777" w:rsidR="008E4557" w:rsidRPr="00D24F77" w:rsidRDefault="008E4557" w:rsidP="00542354">
            <w:pPr>
              <w:spacing w:line="360" w:lineRule="auto"/>
              <w:jc w:val="center"/>
              <w:rPr>
                <w:b/>
              </w:rPr>
            </w:pPr>
            <w:r w:rsidRPr="00D24F77">
              <w:rPr>
                <w:b/>
              </w:rPr>
              <w:t>I</w:t>
            </w:r>
          </w:p>
        </w:tc>
        <w:tc>
          <w:tcPr>
            <w:tcW w:w="4049" w:type="dxa"/>
            <w:tcBorders>
              <w:top w:val="single" w:sz="4" w:space="0" w:color="auto"/>
              <w:left w:val="single" w:sz="4" w:space="0" w:color="auto"/>
              <w:bottom w:val="dotted" w:sz="4" w:space="0" w:color="auto"/>
              <w:right w:val="single" w:sz="4" w:space="0" w:color="auto"/>
            </w:tcBorders>
            <w:vAlign w:val="center"/>
          </w:tcPr>
          <w:p w14:paraId="35949E99" w14:textId="77777777" w:rsidR="008E4557" w:rsidRPr="00D24F77" w:rsidRDefault="008E4557" w:rsidP="00542354">
            <w:pPr>
              <w:spacing w:line="360" w:lineRule="auto"/>
              <w:jc w:val="both"/>
              <w:rPr>
                <w:b/>
              </w:rPr>
            </w:pPr>
            <w:r w:rsidRPr="00D24F77">
              <w:rPr>
                <w:b/>
              </w:rPr>
              <w:t>BÀI MỞ ĐẦU</w:t>
            </w:r>
          </w:p>
        </w:tc>
        <w:tc>
          <w:tcPr>
            <w:tcW w:w="1133" w:type="dxa"/>
            <w:tcBorders>
              <w:top w:val="single" w:sz="4" w:space="0" w:color="auto"/>
              <w:left w:val="single" w:sz="4" w:space="0" w:color="auto"/>
              <w:bottom w:val="dotted" w:sz="4" w:space="0" w:color="auto"/>
              <w:right w:val="single" w:sz="4" w:space="0" w:color="auto"/>
            </w:tcBorders>
            <w:vAlign w:val="center"/>
          </w:tcPr>
          <w:p w14:paraId="21952C73" w14:textId="77777777" w:rsidR="008E4557" w:rsidRPr="00D24F77" w:rsidRDefault="008E4557" w:rsidP="00542354">
            <w:pPr>
              <w:spacing w:line="360" w:lineRule="auto"/>
              <w:jc w:val="center"/>
              <w:rPr>
                <w:b/>
              </w:rPr>
            </w:pPr>
            <w:r w:rsidRPr="00D24F77">
              <w:rPr>
                <w:b/>
              </w:rPr>
              <w:t>1</w:t>
            </w:r>
          </w:p>
        </w:tc>
        <w:tc>
          <w:tcPr>
            <w:tcW w:w="1133" w:type="dxa"/>
            <w:tcBorders>
              <w:top w:val="single" w:sz="4" w:space="0" w:color="auto"/>
              <w:left w:val="single" w:sz="4" w:space="0" w:color="auto"/>
              <w:bottom w:val="dotted" w:sz="4" w:space="0" w:color="auto"/>
              <w:right w:val="single" w:sz="4" w:space="0" w:color="auto"/>
            </w:tcBorders>
            <w:shd w:val="clear" w:color="auto" w:fill="auto"/>
            <w:vAlign w:val="center"/>
          </w:tcPr>
          <w:p w14:paraId="72D6FB96" w14:textId="77777777" w:rsidR="008E4557" w:rsidRPr="00D24F77" w:rsidRDefault="008E4557" w:rsidP="00542354">
            <w:pPr>
              <w:spacing w:line="360" w:lineRule="auto"/>
              <w:jc w:val="center"/>
              <w:rPr>
                <w:b/>
              </w:rPr>
            </w:pPr>
            <w:r w:rsidRPr="00D24F77">
              <w:rPr>
                <w:b/>
              </w:rPr>
              <w:t>1</w:t>
            </w:r>
          </w:p>
        </w:tc>
        <w:tc>
          <w:tcPr>
            <w:tcW w:w="1133" w:type="dxa"/>
            <w:tcBorders>
              <w:top w:val="single" w:sz="4" w:space="0" w:color="auto"/>
              <w:left w:val="single" w:sz="4" w:space="0" w:color="auto"/>
              <w:bottom w:val="dotted" w:sz="4" w:space="0" w:color="auto"/>
              <w:right w:val="single" w:sz="4" w:space="0" w:color="auto"/>
            </w:tcBorders>
            <w:shd w:val="clear" w:color="auto" w:fill="auto"/>
            <w:vAlign w:val="center"/>
          </w:tcPr>
          <w:p w14:paraId="3C7E9218" w14:textId="77777777" w:rsidR="008E4557" w:rsidRPr="00D24F77" w:rsidRDefault="008E4557" w:rsidP="00542354">
            <w:pPr>
              <w:spacing w:line="360" w:lineRule="auto"/>
              <w:jc w:val="center"/>
              <w:rPr>
                <w:b/>
              </w:rPr>
            </w:pPr>
          </w:p>
        </w:tc>
        <w:tc>
          <w:tcPr>
            <w:tcW w:w="1126" w:type="dxa"/>
            <w:tcBorders>
              <w:top w:val="single" w:sz="4" w:space="0" w:color="auto"/>
              <w:left w:val="single" w:sz="4" w:space="0" w:color="auto"/>
              <w:bottom w:val="dotted" w:sz="4" w:space="0" w:color="auto"/>
              <w:right w:val="single" w:sz="4" w:space="0" w:color="auto"/>
            </w:tcBorders>
            <w:vAlign w:val="center"/>
          </w:tcPr>
          <w:p w14:paraId="5EB76C12" w14:textId="77777777" w:rsidR="008E4557" w:rsidRPr="00D24F77" w:rsidRDefault="008E4557" w:rsidP="00542354">
            <w:pPr>
              <w:spacing w:line="360" w:lineRule="auto"/>
              <w:jc w:val="both"/>
            </w:pPr>
          </w:p>
        </w:tc>
      </w:tr>
      <w:tr w:rsidR="00D24F77" w:rsidRPr="00D24F77" w14:paraId="7F6A46D5" w14:textId="77777777" w:rsidTr="00542354">
        <w:trPr>
          <w:trHeight w:val="1249"/>
          <w:jc w:val="center"/>
        </w:trPr>
        <w:tc>
          <w:tcPr>
            <w:tcW w:w="871" w:type="dxa"/>
            <w:tcBorders>
              <w:top w:val="dotted" w:sz="4" w:space="0" w:color="auto"/>
              <w:left w:val="single" w:sz="4" w:space="0" w:color="auto"/>
              <w:bottom w:val="dotted" w:sz="4" w:space="0" w:color="auto"/>
              <w:right w:val="single" w:sz="4" w:space="0" w:color="auto"/>
            </w:tcBorders>
            <w:vAlign w:val="center"/>
          </w:tcPr>
          <w:p w14:paraId="2008EC35" w14:textId="77777777" w:rsidR="008E4557" w:rsidRPr="00D24F77" w:rsidRDefault="008E4557" w:rsidP="00542354">
            <w:pPr>
              <w:spacing w:line="360" w:lineRule="auto"/>
              <w:jc w:val="center"/>
              <w:rPr>
                <w:b/>
              </w:rPr>
            </w:pPr>
            <w:r w:rsidRPr="00D24F77">
              <w:rPr>
                <w:b/>
              </w:rPr>
              <w:t>II</w:t>
            </w:r>
          </w:p>
        </w:tc>
        <w:tc>
          <w:tcPr>
            <w:tcW w:w="4049" w:type="dxa"/>
            <w:tcBorders>
              <w:top w:val="dotted" w:sz="4" w:space="0" w:color="auto"/>
              <w:left w:val="single" w:sz="4" w:space="0" w:color="auto"/>
              <w:bottom w:val="dotted" w:sz="4" w:space="0" w:color="auto"/>
              <w:right w:val="single" w:sz="4" w:space="0" w:color="auto"/>
            </w:tcBorders>
            <w:vAlign w:val="center"/>
          </w:tcPr>
          <w:p w14:paraId="115A75CA" w14:textId="77777777" w:rsidR="008E4557" w:rsidRPr="00D24F77" w:rsidRDefault="008E4557" w:rsidP="00542354">
            <w:pPr>
              <w:spacing w:line="360" w:lineRule="auto"/>
              <w:jc w:val="both"/>
              <w:rPr>
                <w:b/>
              </w:rPr>
            </w:pPr>
            <w:r w:rsidRPr="00D24F77">
              <w:rPr>
                <w:b/>
              </w:rPr>
              <w:t>Chương I: GIÁO DỤC THỂ CHẤT CHUNG</w:t>
            </w:r>
          </w:p>
        </w:tc>
        <w:tc>
          <w:tcPr>
            <w:tcW w:w="1133" w:type="dxa"/>
            <w:tcBorders>
              <w:top w:val="dotted" w:sz="4" w:space="0" w:color="auto"/>
              <w:left w:val="single" w:sz="4" w:space="0" w:color="auto"/>
              <w:bottom w:val="dotted" w:sz="4" w:space="0" w:color="auto"/>
              <w:right w:val="single" w:sz="4" w:space="0" w:color="auto"/>
            </w:tcBorders>
            <w:vAlign w:val="center"/>
          </w:tcPr>
          <w:p w14:paraId="56657344" w14:textId="77777777" w:rsidR="008E4557" w:rsidRPr="00D24F77" w:rsidRDefault="008E4557" w:rsidP="00542354">
            <w:pPr>
              <w:spacing w:line="360" w:lineRule="auto"/>
              <w:jc w:val="center"/>
              <w:rPr>
                <w:b/>
              </w:rPr>
            </w:pPr>
            <w:r w:rsidRPr="00D24F77">
              <w:rPr>
                <w:b/>
              </w:rPr>
              <w:t>15</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0D03C9FA" w14:textId="77777777" w:rsidR="008E4557" w:rsidRPr="00D24F77" w:rsidRDefault="008E4557" w:rsidP="00542354">
            <w:pPr>
              <w:spacing w:line="360" w:lineRule="auto"/>
              <w:jc w:val="center"/>
              <w:rPr>
                <w:b/>
              </w:rPr>
            </w:pPr>
            <w:r w:rsidRPr="00D24F77">
              <w:rPr>
                <w:b/>
              </w:rPr>
              <w:t>2</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6568403A" w14:textId="77777777" w:rsidR="008E4557" w:rsidRPr="00D24F77" w:rsidRDefault="008E4557" w:rsidP="00542354">
            <w:pPr>
              <w:spacing w:line="360" w:lineRule="auto"/>
              <w:jc w:val="center"/>
              <w:rPr>
                <w:b/>
              </w:rPr>
            </w:pPr>
            <w:r w:rsidRPr="00D24F77">
              <w:rPr>
                <w:b/>
              </w:rPr>
              <w:t>12</w:t>
            </w:r>
          </w:p>
        </w:tc>
        <w:tc>
          <w:tcPr>
            <w:tcW w:w="1126" w:type="dxa"/>
            <w:tcBorders>
              <w:top w:val="dotted" w:sz="4" w:space="0" w:color="auto"/>
              <w:left w:val="single" w:sz="4" w:space="0" w:color="auto"/>
              <w:bottom w:val="dotted" w:sz="4" w:space="0" w:color="auto"/>
              <w:right w:val="single" w:sz="4" w:space="0" w:color="auto"/>
            </w:tcBorders>
            <w:vAlign w:val="center"/>
          </w:tcPr>
          <w:p w14:paraId="6B74EB0D" w14:textId="77777777" w:rsidR="008E4557" w:rsidRPr="00D24F77" w:rsidRDefault="008E4557" w:rsidP="00542354">
            <w:pPr>
              <w:spacing w:line="360" w:lineRule="auto"/>
              <w:jc w:val="center"/>
              <w:rPr>
                <w:b/>
              </w:rPr>
            </w:pPr>
            <w:r w:rsidRPr="00D24F77">
              <w:rPr>
                <w:b/>
              </w:rPr>
              <w:t>1</w:t>
            </w:r>
          </w:p>
        </w:tc>
      </w:tr>
      <w:tr w:rsidR="00D24F77" w:rsidRPr="00D24F77" w14:paraId="66DC135D" w14:textId="77777777" w:rsidTr="00542354">
        <w:trPr>
          <w:trHeight w:val="833"/>
          <w:jc w:val="center"/>
        </w:trPr>
        <w:tc>
          <w:tcPr>
            <w:tcW w:w="871" w:type="dxa"/>
            <w:tcBorders>
              <w:top w:val="dotted" w:sz="4" w:space="0" w:color="auto"/>
              <w:left w:val="single" w:sz="4" w:space="0" w:color="auto"/>
              <w:bottom w:val="dotted" w:sz="4" w:space="0" w:color="auto"/>
              <w:right w:val="single" w:sz="4" w:space="0" w:color="auto"/>
            </w:tcBorders>
            <w:vAlign w:val="center"/>
          </w:tcPr>
          <w:p w14:paraId="2B2C55FC" w14:textId="77777777" w:rsidR="008E4557" w:rsidRPr="00D24F77" w:rsidRDefault="008E4557" w:rsidP="00542354">
            <w:pPr>
              <w:spacing w:line="360" w:lineRule="auto"/>
              <w:jc w:val="center"/>
            </w:pPr>
            <w:r w:rsidRPr="00D24F77">
              <w:t>1</w:t>
            </w:r>
          </w:p>
        </w:tc>
        <w:tc>
          <w:tcPr>
            <w:tcW w:w="4049" w:type="dxa"/>
            <w:tcBorders>
              <w:top w:val="dotted" w:sz="4" w:space="0" w:color="auto"/>
              <w:left w:val="single" w:sz="4" w:space="0" w:color="auto"/>
              <w:bottom w:val="dotted" w:sz="4" w:space="0" w:color="auto"/>
              <w:right w:val="single" w:sz="4" w:space="0" w:color="auto"/>
            </w:tcBorders>
            <w:vAlign w:val="center"/>
          </w:tcPr>
          <w:p w14:paraId="5EEB8115" w14:textId="77777777" w:rsidR="008E4557" w:rsidRPr="00D24F77" w:rsidRDefault="008E4557" w:rsidP="00542354">
            <w:pPr>
              <w:spacing w:line="360" w:lineRule="auto"/>
              <w:jc w:val="both"/>
              <w:rPr>
                <w:lang w:val="sv-SE"/>
              </w:rPr>
            </w:pPr>
            <w:r w:rsidRPr="00D24F77">
              <w:t>Bài 1:</w:t>
            </w:r>
            <w:r w:rsidRPr="00D24F77">
              <w:rPr>
                <w:lang w:val="sv-SE"/>
              </w:rPr>
              <w:t xml:space="preserve"> Thể dục cơ bản</w:t>
            </w:r>
          </w:p>
        </w:tc>
        <w:tc>
          <w:tcPr>
            <w:tcW w:w="1133" w:type="dxa"/>
            <w:tcBorders>
              <w:top w:val="dotted" w:sz="4" w:space="0" w:color="auto"/>
              <w:left w:val="single" w:sz="4" w:space="0" w:color="auto"/>
              <w:bottom w:val="dotted" w:sz="4" w:space="0" w:color="auto"/>
              <w:right w:val="single" w:sz="4" w:space="0" w:color="auto"/>
            </w:tcBorders>
            <w:vAlign w:val="center"/>
          </w:tcPr>
          <w:p w14:paraId="0BC3E8FC" w14:textId="77777777" w:rsidR="008E4557" w:rsidRPr="00D24F77" w:rsidRDefault="008E4557" w:rsidP="00542354">
            <w:pPr>
              <w:spacing w:line="360" w:lineRule="auto"/>
              <w:jc w:val="center"/>
            </w:pPr>
            <w:r w:rsidRPr="00D24F77">
              <w:t>6</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75CDC3AA" w14:textId="77777777" w:rsidR="008E4557" w:rsidRPr="00D24F77" w:rsidRDefault="008E4557" w:rsidP="00542354">
            <w:pPr>
              <w:spacing w:line="360" w:lineRule="auto"/>
              <w:jc w:val="center"/>
            </w:pPr>
            <w:r w:rsidRPr="00D24F77">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71D852D5" w14:textId="77777777" w:rsidR="008E4557" w:rsidRPr="00D24F77" w:rsidRDefault="008E4557" w:rsidP="00542354">
            <w:pPr>
              <w:spacing w:line="360" w:lineRule="auto"/>
              <w:jc w:val="center"/>
            </w:pPr>
            <w:r w:rsidRPr="00D24F77">
              <w:t>5</w:t>
            </w:r>
          </w:p>
        </w:tc>
        <w:tc>
          <w:tcPr>
            <w:tcW w:w="1126" w:type="dxa"/>
            <w:tcBorders>
              <w:top w:val="dotted" w:sz="4" w:space="0" w:color="auto"/>
              <w:left w:val="single" w:sz="4" w:space="0" w:color="auto"/>
              <w:bottom w:val="dotted" w:sz="4" w:space="0" w:color="auto"/>
              <w:right w:val="single" w:sz="4" w:space="0" w:color="auto"/>
            </w:tcBorders>
            <w:vAlign w:val="center"/>
          </w:tcPr>
          <w:p w14:paraId="12EE9BCF" w14:textId="77777777" w:rsidR="008E4557" w:rsidRPr="00D24F77" w:rsidRDefault="008E4557" w:rsidP="00542354">
            <w:pPr>
              <w:spacing w:line="360" w:lineRule="auto"/>
              <w:jc w:val="both"/>
            </w:pPr>
          </w:p>
        </w:tc>
      </w:tr>
      <w:tr w:rsidR="00D24F77" w:rsidRPr="00D24F77" w14:paraId="796891AC" w14:textId="77777777" w:rsidTr="00542354">
        <w:trPr>
          <w:trHeight w:val="794"/>
          <w:jc w:val="center"/>
        </w:trPr>
        <w:tc>
          <w:tcPr>
            <w:tcW w:w="871" w:type="dxa"/>
            <w:tcBorders>
              <w:top w:val="dotted" w:sz="4" w:space="0" w:color="auto"/>
              <w:left w:val="single" w:sz="4" w:space="0" w:color="auto"/>
              <w:bottom w:val="dotted" w:sz="4" w:space="0" w:color="auto"/>
              <w:right w:val="single" w:sz="4" w:space="0" w:color="auto"/>
            </w:tcBorders>
            <w:vAlign w:val="center"/>
          </w:tcPr>
          <w:p w14:paraId="23DFB559" w14:textId="77777777" w:rsidR="008E4557" w:rsidRPr="00D24F77" w:rsidRDefault="008E4557" w:rsidP="00542354">
            <w:pPr>
              <w:spacing w:line="360" w:lineRule="auto"/>
              <w:jc w:val="center"/>
            </w:pPr>
            <w:r w:rsidRPr="00D24F77">
              <w:t>2</w:t>
            </w:r>
          </w:p>
        </w:tc>
        <w:tc>
          <w:tcPr>
            <w:tcW w:w="4049" w:type="dxa"/>
            <w:tcBorders>
              <w:top w:val="dotted" w:sz="4" w:space="0" w:color="auto"/>
              <w:left w:val="single" w:sz="4" w:space="0" w:color="auto"/>
              <w:bottom w:val="dotted" w:sz="4" w:space="0" w:color="auto"/>
              <w:right w:val="single" w:sz="4" w:space="0" w:color="auto"/>
            </w:tcBorders>
            <w:vAlign w:val="center"/>
          </w:tcPr>
          <w:p w14:paraId="583CD3A6" w14:textId="77777777" w:rsidR="008E4557" w:rsidRPr="00D24F77" w:rsidRDefault="008E4557" w:rsidP="00542354">
            <w:pPr>
              <w:spacing w:line="360" w:lineRule="auto"/>
              <w:rPr>
                <w:lang w:val="sv-SE"/>
              </w:rPr>
            </w:pPr>
            <w:r w:rsidRPr="00D24F77">
              <w:t xml:space="preserve">Bài 2: </w:t>
            </w:r>
            <w:r w:rsidRPr="00D24F77">
              <w:rPr>
                <w:lang w:val="sv-SE"/>
              </w:rPr>
              <w:t>Điền kinh</w:t>
            </w:r>
          </w:p>
        </w:tc>
        <w:tc>
          <w:tcPr>
            <w:tcW w:w="1133" w:type="dxa"/>
            <w:tcBorders>
              <w:top w:val="dotted" w:sz="4" w:space="0" w:color="auto"/>
              <w:left w:val="single" w:sz="4" w:space="0" w:color="auto"/>
              <w:bottom w:val="dotted" w:sz="4" w:space="0" w:color="auto"/>
              <w:right w:val="single" w:sz="4" w:space="0" w:color="auto"/>
            </w:tcBorders>
            <w:vAlign w:val="center"/>
          </w:tcPr>
          <w:p w14:paraId="3090699D" w14:textId="77777777" w:rsidR="008E4557" w:rsidRPr="00D24F77" w:rsidRDefault="008E4557" w:rsidP="00542354">
            <w:pPr>
              <w:spacing w:line="360" w:lineRule="auto"/>
              <w:jc w:val="center"/>
            </w:pPr>
            <w:r w:rsidRPr="00D24F77">
              <w:t>8</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2F306B80" w14:textId="77777777" w:rsidR="008E4557" w:rsidRPr="00D24F77" w:rsidRDefault="008E4557" w:rsidP="00542354">
            <w:pPr>
              <w:spacing w:line="360" w:lineRule="auto"/>
              <w:jc w:val="center"/>
            </w:pPr>
            <w:r w:rsidRPr="00D24F77">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6F98E191" w14:textId="77777777" w:rsidR="008E4557" w:rsidRPr="00D24F77" w:rsidRDefault="008E4557" w:rsidP="00542354">
            <w:pPr>
              <w:spacing w:line="360" w:lineRule="auto"/>
              <w:jc w:val="center"/>
            </w:pPr>
            <w:r w:rsidRPr="00D24F77">
              <w:t>7</w:t>
            </w:r>
          </w:p>
        </w:tc>
        <w:tc>
          <w:tcPr>
            <w:tcW w:w="1126" w:type="dxa"/>
            <w:tcBorders>
              <w:top w:val="dotted" w:sz="4" w:space="0" w:color="auto"/>
              <w:left w:val="single" w:sz="4" w:space="0" w:color="auto"/>
              <w:bottom w:val="dotted" w:sz="4" w:space="0" w:color="auto"/>
              <w:right w:val="single" w:sz="4" w:space="0" w:color="auto"/>
            </w:tcBorders>
            <w:vAlign w:val="center"/>
          </w:tcPr>
          <w:p w14:paraId="5712703C" w14:textId="77777777" w:rsidR="008E4557" w:rsidRPr="00D24F77" w:rsidRDefault="008E4557" w:rsidP="00542354">
            <w:pPr>
              <w:spacing w:line="360" w:lineRule="auto"/>
              <w:jc w:val="both"/>
            </w:pPr>
          </w:p>
        </w:tc>
      </w:tr>
      <w:tr w:rsidR="00D24F77" w:rsidRPr="00D24F77" w14:paraId="4EABBEE1" w14:textId="77777777" w:rsidTr="00542354">
        <w:trPr>
          <w:trHeight w:val="833"/>
          <w:jc w:val="center"/>
        </w:trPr>
        <w:tc>
          <w:tcPr>
            <w:tcW w:w="871" w:type="dxa"/>
            <w:tcBorders>
              <w:top w:val="dotted" w:sz="4" w:space="0" w:color="auto"/>
              <w:left w:val="single" w:sz="4" w:space="0" w:color="auto"/>
              <w:bottom w:val="dotted" w:sz="4" w:space="0" w:color="auto"/>
              <w:right w:val="single" w:sz="4" w:space="0" w:color="auto"/>
            </w:tcBorders>
            <w:vAlign w:val="center"/>
          </w:tcPr>
          <w:p w14:paraId="3BA9788F" w14:textId="77777777" w:rsidR="008E4557" w:rsidRPr="00D24F77" w:rsidRDefault="008E4557" w:rsidP="00542354">
            <w:pPr>
              <w:spacing w:line="360" w:lineRule="auto"/>
              <w:jc w:val="center"/>
            </w:pPr>
            <w:r w:rsidRPr="00D24F77">
              <w:rPr>
                <w:bCs/>
              </w:rPr>
              <w:t>3</w:t>
            </w:r>
          </w:p>
        </w:tc>
        <w:tc>
          <w:tcPr>
            <w:tcW w:w="4049" w:type="dxa"/>
            <w:tcBorders>
              <w:top w:val="dotted" w:sz="4" w:space="0" w:color="auto"/>
              <w:left w:val="single" w:sz="4" w:space="0" w:color="auto"/>
              <w:bottom w:val="dotted" w:sz="4" w:space="0" w:color="auto"/>
              <w:right w:val="single" w:sz="4" w:space="0" w:color="auto"/>
            </w:tcBorders>
            <w:vAlign w:val="center"/>
          </w:tcPr>
          <w:p w14:paraId="6F82D033" w14:textId="77777777" w:rsidR="008E4557" w:rsidRPr="00D24F77" w:rsidRDefault="008E4557" w:rsidP="00542354">
            <w:pPr>
              <w:spacing w:line="360" w:lineRule="auto"/>
            </w:pPr>
            <w:r w:rsidRPr="00D24F77">
              <w:rPr>
                <w:bCs/>
              </w:rPr>
              <w:t>Kiểm tra giáo dục thể chất chung</w:t>
            </w:r>
          </w:p>
        </w:tc>
        <w:tc>
          <w:tcPr>
            <w:tcW w:w="1133" w:type="dxa"/>
            <w:tcBorders>
              <w:top w:val="dotted" w:sz="4" w:space="0" w:color="auto"/>
              <w:left w:val="single" w:sz="4" w:space="0" w:color="auto"/>
              <w:bottom w:val="dotted" w:sz="4" w:space="0" w:color="auto"/>
              <w:right w:val="single" w:sz="4" w:space="0" w:color="auto"/>
            </w:tcBorders>
            <w:vAlign w:val="center"/>
          </w:tcPr>
          <w:p w14:paraId="087A34F5" w14:textId="77777777" w:rsidR="008E4557" w:rsidRPr="00D24F77" w:rsidRDefault="008E4557" w:rsidP="00542354">
            <w:pPr>
              <w:spacing w:line="360" w:lineRule="auto"/>
              <w:jc w:val="center"/>
            </w:pPr>
            <w:r w:rsidRPr="00D24F77">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534E5B5E" w14:textId="77777777" w:rsidR="008E4557" w:rsidRPr="00D24F77" w:rsidRDefault="008E4557" w:rsidP="00542354">
            <w:pPr>
              <w:spacing w:line="360" w:lineRule="auto"/>
              <w:jc w:val="center"/>
            </w:pP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0014001E" w14:textId="77777777" w:rsidR="008E4557" w:rsidRPr="00D24F77" w:rsidRDefault="008E4557" w:rsidP="00542354">
            <w:pPr>
              <w:spacing w:line="360" w:lineRule="auto"/>
              <w:jc w:val="center"/>
            </w:pPr>
          </w:p>
        </w:tc>
        <w:tc>
          <w:tcPr>
            <w:tcW w:w="1126" w:type="dxa"/>
            <w:tcBorders>
              <w:top w:val="dotted" w:sz="4" w:space="0" w:color="auto"/>
              <w:left w:val="single" w:sz="4" w:space="0" w:color="auto"/>
              <w:bottom w:val="dotted" w:sz="4" w:space="0" w:color="auto"/>
              <w:right w:val="single" w:sz="4" w:space="0" w:color="auto"/>
            </w:tcBorders>
            <w:vAlign w:val="center"/>
          </w:tcPr>
          <w:p w14:paraId="1A551FA5" w14:textId="77777777" w:rsidR="008E4557" w:rsidRPr="00D24F77" w:rsidRDefault="008E4557" w:rsidP="00542354">
            <w:pPr>
              <w:spacing w:line="360" w:lineRule="auto"/>
              <w:jc w:val="center"/>
            </w:pPr>
            <w:r w:rsidRPr="00D24F77">
              <w:t>1</w:t>
            </w:r>
          </w:p>
        </w:tc>
      </w:tr>
      <w:tr w:rsidR="00D24F77" w:rsidRPr="00D24F77" w14:paraId="747AAEA7" w14:textId="77777777" w:rsidTr="00542354">
        <w:trPr>
          <w:trHeight w:val="1447"/>
          <w:jc w:val="center"/>
        </w:trPr>
        <w:tc>
          <w:tcPr>
            <w:tcW w:w="871" w:type="dxa"/>
            <w:tcBorders>
              <w:top w:val="dotted" w:sz="4" w:space="0" w:color="auto"/>
              <w:left w:val="single" w:sz="4" w:space="0" w:color="auto"/>
              <w:bottom w:val="dotted" w:sz="4" w:space="0" w:color="auto"/>
              <w:right w:val="single" w:sz="4" w:space="0" w:color="auto"/>
            </w:tcBorders>
            <w:vAlign w:val="center"/>
          </w:tcPr>
          <w:p w14:paraId="2DC69F3D" w14:textId="77777777" w:rsidR="008E4557" w:rsidRPr="00D24F77" w:rsidRDefault="008E4557" w:rsidP="00542354">
            <w:pPr>
              <w:spacing w:line="360" w:lineRule="auto"/>
              <w:jc w:val="center"/>
              <w:rPr>
                <w:b/>
                <w:bCs/>
              </w:rPr>
            </w:pPr>
            <w:r w:rsidRPr="00D24F77">
              <w:rPr>
                <w:b/>
                <w:bCs/>
              </w:rPr>
              <w:t>III</w:t>
            </w:r>
          </w:p>
        </w:tc>
        <w:tc>
          <w:tcPr>
            <w:tcW w:w="4049" w:type="dxa"/>
            <w:tcBorders>
              <w:top w:val="dotted" w:sz="4" w:space="0" w:color="auto"/>
              <w:left w:val="single" w:sz="4" w:space="0" w:color="auto"/>
              <w:bottom w:val="dotted" w:sz="4" w:space="0" w:color="auto"/>
              <w:right w:val="single" w:sz="4" w:space="0" w:color="auto"/>
            </w:tcBorders>
            <w:vAlign w:val="center"/>
          </w:tcPr>
          <w:p w14:paraId="37D7C532" w14:textId="77777777" w:rsidR="008E4557" w:rsidRPr="00D24F77" w:rsidRDefault="008E4557" w:rsidP="00542354">
            <w:pPr>
              <w:spacing w:line="360" w:lineRule="auto"/>
              <w:rPr>
                <w:b/>
                <w:bCs/>
                <w:iCs/>
              </w:rPr>
            </w:pPr>
            <w:r w:rsidRPr="00D24F77">
              <w:rPr>
                <w:b/>
                <w:bCs/>
                <w:iCs/>
              </w:rPr>
              <w:t>Chương II: CHUYÊN ĐỀ THỂ DỤC THỂ THAO TỰ CHỌN (chọn 1 trong các chuyên đề sau)</w:t>
            </w:r>
          </w:p>
        </w:tc>
        <w:tc>
          <w:tcPr>
            <w:tcW w:w="1133" w:type="dxa"/>
            <w:tcBorders>
              <w:top w:val="dotted" w:sz="4" w:space="0" w:color="auto"/>
              <w:left w:val="single" w:sz="4" w:space="0" w:color="auto"/>
              <w:bottom w:val="dotted" w:sz="4" w:space="0" w:color="auto"/>
              <w:right w:val="single" w:sz="4" w:space="0" w:color="auto"/>
            </w:tcBorders>
            <w:vAlign w:val="center"/>
          </w:tcPr>
          <w:p w14:paraId="6BB4E76D" w14:textId="77777777" w:rsidR="008E4557" w:rsidRPr="00D24F77" w:rsidRDefault="008E4557" w:rsidP="00542354">
            <w:pPr>
              <w:spacing w:line="360" w:lineRule="auto"/>
              <w:jc w:val="center"/>
              <w:rPr>
                <w:b/>
              </w:rPr>
            </w:pPr>
            <w:r w:rsidRPr="00D24F77">
              <w:rPr>
                <w:b/>
              </w:rPr>
              <w:t>14</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161F3FC1" w14:textId="77777777" w:rsidR="008E4557" w:rsidRPr="00D24F77" w:rsidRDefault="008E4557" w:rsidP="00542354">
            <w:pPr>
              <w:spacing w:line="360" w:lineRule="auto"/>
              <w:jc w:val="center"/>
              <w:rPr>
                <w:b/>
              </w:rPr>
            </w:pPr>
            <w:r w:rsidRPr="00D24F77">
              <w:rPr>
                <w:b/>
              </w:rPr>
              <w:t>1</w:t>
            </w:r>
          </w:p>
        </w:tc>
        <w:tc>
          <w:tcPr>
            <w:tcW w:w="1133" w:type="dxa"/>
            <w:tcBorders>
              <w:top w:val="dotted" w:sz="4" w:space="0" w:color="auto"/>
              <w:left w:val="single" w:sz="4" w:space="0" w:color="auto"/>
              <w:bottom w:val="dotted" w:sz="4" w:space="0" w:color="auto"/>
              <w:right w:val="single" w:sz="4" w:space="0" w:color="auto"/>
            </w:tcBorders>
            <w:shd w:val="clear" w:color="auto" w:fill="auto"/>
            <w:vAlign w:val="center"/>
          </w:tcPr>
          <w:p w14:paraId="47DD8C08" w14:textId="77777777" w:rsidR="008E4557" w:rsidRPr="00D24F77" w:rsidRDefault="008E4557" w:rsidP="00542354">
            <w:pPr>
              <w:spacing w:line="360" w:lineRule="auto"/>
              <w:jc w:val="center"/>
              <w:rPr>
                <w:b/>
              </w:rPr>
            </w:pPr>
            <w:r w:rsidRPr="00D24F77">
              <w:rPr>
                <w:b/>
              </w:rPr>
              <w:t>12</w:t>
            </w:r>
          </w:p>
        </w:tc>
        <w:tc>
          <w:tcPr>
            <w:tcW w:w="1126" w:type="dxa"/>
            <w:tcBorders>
              <w:top w:val="dotted" w:sz="4" w:space="0" w:color="auto"/>
              <w:left w:val="single" w:sz="4" w:space="0" w:color="auto"/>
              <w:bottom w:val="dotted" w:sz="4" w:space="0" w:color="auto"/>
              <w:right w:val="single" w:sz="4" w:space="0" w:color="auto"/>
            </w:tcBorders>
            <w:vAlign w:val="center"/>
          </w:tcPr>
          <w:p w14:paraId="1951DC3C" w14:textId="77777777" w:rsidR="008E4557" w:rsidRPr="00D24F77" w:rsidRDefault="008E4557" w:rsidP="00542354">
            <w:pPr>
              <w:spacing w:line="360" w:lineRule="auto"/>
              <w:jc w:val="center"/>
              <w:rPr>
                <w:b/>
              </w:rPr>
            </w:pPr>
            <w:r w:rsidRPr="00D24F77">
              <w:rPr>
                <w:b/>
              </w:rPr>
              <w:t>1</w:t>
            </w:r>
          </w:p>
        </w:tc>
      </w:tr>
      <w:tr w:rsidR="00D24F77" w:rsidRPr="00D24F77" w14:paraId="35218A87" w14:textId="77777777" w:rsidTr="00542354">
        <w:trPr>
          <w:trHeight w:val="833"/>
          <w:jc w:val="center"/>
        </w:trPr>
        <w:tc>
          <w:tcPr>
            <w:tcW w:w="871" w:type="dxa"/>
            <w:tcBorders>
              <w:top w:val="dotted" w:sz="4" w:space="0" w:color="auto"/>
              <w:left w:val="single" w:sz="4" w:space="0" w:color="auto"/>
              <w:bottom w:val="dotted" w:sz="4" w:space="0" w:color="auto"/>
              <w:right w:val="single" w:sz="4" w:space="0" w:color="auto"/>
            </w:tcBorders>
            <w:vAlign w:val="center"/>
          </w:tcPr>
          <w:p w14:paraId="218B3A1A" w14:textId="77777777" w:rsidR="008E4557" w:rsidRPr="00D24F77" w:rsidRDefault="008E4557" w:rsidP="00542354">
            <w:pPr>
              <w:spacing w:line="360" w:lineRule="auto"/>
              <w:jc w:val="center"/>
            </w:pPr>
            <w:r w:rsidRPr="00D24F77">
              <w:t>1</w:t>
            </w:r>
          </w:p>
        </w:tc>
        <w:tc>
          <w:tcPr>
            <w:tcW w:w="4049" w:type="dxa"/>
            <w:tcBorders>
              <w:top w:val="dotted" w:sz="4" w:space="0" w:color="auto"/>
              <w:left w:val="single" w:sz="4" w:space="0" w:color="auto"/>
              <w:bottom w:val="dotted" w:sz="4" w:space="0" w:color="auto"/>
              <w:right w:val="single" w:sz="4" w:space="0" w:color="auto"/>
            </w:tcBorders>
            <w:vAlign w:val="center"/>
          </w:tcPr>
          <w:p w14:paraId="7540AD9E" w14:textId="77777777" w:rsidR="008E4557" w:rsidRPr="00D24F77" w:rsidRDefault="008E4557" w:rsidP="00542354">
            <w:pPr>
              <w:spacing w:line="360" w:lineRule="auto"/>
              <w:rPr>
                <w:bCs/>
                <w:iCs/>
              </w:rPr>
            </w:pPr>
            <w:r w:rsidRPr="00D24F77">
              <w:rPr>
                <w:bCs/>
                <w:iCs/>
              </w:rPr>
              <w:t>Chuyên đề 3: Môn bóng chuyền</w:t>
            </w:r>
          </w:p>
        </w:tc>
        <w:tc>
          <w:tcPr>
            <w:tcW w:w="1133" w:type="dxa"/>
            <w:tcBorders>
              <w:top w:val="dotted" w:sz="4" w:space="0" w:color="auto"/>
              <w:left w:val="single" w:sz="4" w:space="0" w:color="auto"/>
              <w:bottom w:val="dotted" w:sz="4" w:space="0" w:color="auto"/>
              <w:right w:val="single" w:sz="4" w:space="0" w:color="auto"/>
            </w:tcBorders>
            <w:vAlign w:val="center"/>
          </w:tcPr>
          <w:p w14:paraId="4D516CC0" w14:textId="77777777" w:rsidR="008E4557" w:rsidRPr="00D24F77" w:rsidRDefault="008E4557" w:rsidP="00542354">
            <w:pPr>
              <w:spacing w:line="360" w:lineRule="auto"/>
              <w:jc w:val="center"/>
            </w:pPr>
            <w:r w:rsidRPr="00D24F77">
              <w:t>14</w:t>
            </w:r>
          </w:p>
        </w:tc>
        <w:tc>
          <w:tcPr>
            <w:tcW w:w="1133" w:type="dxa"/>
            <w:tcBorders>
              <w:top w:val="dotted" w:sz="4" w:space="0" w:color="auto"/>
              <w:left w:val="single" w:sz="4" w:space="0" w:color="auto"/>
              <w:bottom w:val="dotted" w:sz="4" w:space="0" w:color="auto"/>
              <w:right w:val="single" w:sz="4" w:space="0" w:color="auto"/>
            </w:tcBorders>
            <w:vAlign w:val="center"/>
          </w:tcPr>
          <w:p w14:paraId="47C5E062" w14:textId="77777777" w:rsidR="008E4557" w:rsidRPr="00D24F77" w:rsidRDefault="008E4557" w:rsidP="00542354">
            <w:pPr>
              <w:spacing w:line="360" w:lineRule="auto"/>
              <w:jc w:val="center"/>
            </w:pPr>
            <w:r w:rsidRPr="00D24F77">
              <w:t>1</w:t>
            </w:r>
          </w:p>
        </w:tc>
        <w:tc>
          <w:tcPr>
            <w:tcW w:w="1133" w:type="dxa"/>
            <w:tcBorders>
              <w:top w:val="dotted" w:sz="4" w:space="0" w:color="auto"/>
              <w:left w:val="single" w:sz="4" w:space="0" w:color="auto"/>
              <w:bottom w:val="dotted" w:sz="4" w:space="0" w:color="auto"/>
              <w:right w:val="single" w:sz="4" w:space="0" w:color="auto"/>
            </w:tcBorders>
            <w:vAlign w:val="center"/>
          </w:tcPr>
          <w:p w14:paraId="0D3DF941" w14:textId="77777777" w:rsidR="008E4557" w:rsidRPr="00D24F77" w:rsidRDefault="008E4557" w:rsidP="00542354">
            <w:pPr>
              <w:spacing w:line="360" w:lineRule="auto"/>
              <w:jc w:val="center"/>
            </w:pPr>
            <w:r w:rsidRPr="00D24F77">
              <w:t>12</w:t>
            </w:r>
          </w:p>
        </w:tc>
        <w:tc>
          <w:tcPr>
            <w:tcW w:w="1126" w:type="dxa"/>
            <w:tcBorders>
              <w:top w:val="dotted" w:sz="4" w:space="0" w:color="auto"/>
              <w:left w:val="single" w:sz="4" w:space="0" w:color="auto"/>
              <w:bottom w:val="dotted" w:sz="4" w:space="0" w:color="auto"/>
              <w:right w:val="single" w:sz="4" w:space="0" w:color="auto"/>
            </w:tcBorders>
            <w:vAlign w:val="center"/>
          </w:tcPr>
          <w:p w14:paraId="1D8FEA70" w14:textId="77777777" w:rsidR="008E4557" w:rsidRPr="00D24F77" w:rsidRDefault="008E4557" w:rsidP="00542354">
            <w:pPr>
              <w:spacing w:line="360" w:lineRule="auto"/>
              <w:jc w:val="center"/>
            </w:pPr>
            <w:r w:rsidRPr="00D24F77">
              <w:t>1</w:t>
            </w:r>
          </w:p>
        </w:tc>
      </w:tr>
      <w:tr w:rsidR="008E4557" w:rsidRPr="00D24F77" w14:paraId="3BB8F12A" w14:textId="77777777" w:rsidTr="00542354">
        <w:trPr>
          <w:trHeight w:val="794"/>
          <w:jc w:val="center"/>
        </w:trPr>
        <w:tc>
          <w:tcPr>
            <w:tcW w:w="871" w:type="dxa"/>
            <w:tcBorders>
              <w:top w:val="single" w:sz="4" w:space="0" w:color="auto"/>
              <w:left w:val="single" w:sz="4" w:space="0" w:color="auto"/>
              <w:bottom w:val="single" w:sz="4" w:space="0" w:color="auto"/>
              <w:right w:val="single" w:sz="4" w:space="0" w:color="auto"/>
            </w:tcBorders>
            <w:vAlign w:val="center"/>
          </w:tcPr>
          <w:p w14:paraId="62CC2D97" w14:textId="77777777" w:rsidR="008E4557" w:rsidRPr="00D24F77" w:rsidRDefault="008E4557" w:rsidP="00542354">
            <w:pPr>
              <w:spacing w:line="360" w:lineRule="auto"/>
              <w:jc w:val="center"/>
              <w:rPr>
                <w:b/>
              </w:rPr>
            </w:pPr>
          </w:p>
        </w:tc>
        <w:tc>
          <w:tcPr>
            <w:tcW w:w="4049" w:type="dxa"/>
            <w:tcBorders>
              <w:top w:val="single" w:sz="4" w:space="0" w:color="auto"/>
              <w:left w:val="single" w:sz="4" w:space="0" w:color="auto"/>
              <w:bottom w:val="single" w:sz="4" w:space="0" w:color="auto"/>
              <w:right w:val="single" w:sz="4" w:space="0" w:color="auto"/>
            </w:tcBorders>
            <w:vAlign w:val="center"/>
          </w:tcPr>
          <w:p w14:paraId="4DFDDDCF" w14:textId="77777777" w:rsidR="008E4557" w:rsidRPr="00D24F77" w:rsidRDefault="008E4557" w:rsidP="00542354">
            <w:pPr>
              <w:spacing w:line="360" w:lineRule="auto"/>
              <w:jc w:val="center"/>
              <w:rPr>
                <w:b/>
              </w:rPr>
            </w:pPr>
            <w:r w:rsidRPr="00D24F77">
              <w:rPr>
                <w:b/>
              </w:rPr>
              <w:t>Cộng:</w:t>
            </w:r>
          </w:p>
        </w:tc>
        <w:tc>
          <w:tcPr>
            <w:tcW w:w="1133" w:type="dxa"/>
            <w:tcBorders>
              <w:top w:val="single" w:sz="4" w:space="0" w:color="auto"/>
              <w:left w:val="single" w:sz="4" w:space="0" w:color="auto"/>
              <w:bottom w:val="single" w:sz="4" w:space="0" w:color="auto"/>
              <w:right w:val="single" w:sz="4" w:space="0" w:color="auto"/>
            </w:tcBorders>
            <w:vAlign w:val="center"/>
          </w:tcPr>
          <w:p w14:paraId="1F3333E1" w14:textId="77777777" w:rsidR="008E4557" w:rsidRPr="00D24F77" w:rsidRDefault="008E4557" w:rsidP="00542354">
            <w:pPr>
              <w:spacing w:line="360" w:lineRule="auto"/>
              <w:jc w:val="center"/>
              <w:rPr>
                <w:b/>
              </w:rPr>
            </w:pPr>
            <w:r w:rsidRPr="00D24F77">
              <w:rPr>
                <w:b/>
              </w:rPr>
              <w:t>30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A5A04E0" w14:textId="77777777" w:rsidR="008E4557" w:rsidRPr="00D24F77" w:rsidRDefault="008E4557" w:rsidP="00542354">
            <w:pPr>
              <w:spacing w:line="360" w:lineRule="auto"/>
              <w:jc w:val="center"/>
              <w:rPr>
                <w:b/>
              </w:rPr>
            </w:pPr>
            <w:r w:rsidRPr="00D24F77">
              <w:rPr>
                <w:b/>
              </w:rPr>
              <w:t>4</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A79B973" w14:textId="77777777" w:rsidR="008E4557" w:rsidRPr="00D24F77" w:rsidRDefault="008E4557" w:rsidP="00542354">
            <w:pPr>
              <w:spacing w:line="360" w:lineRule="auto"/>
              <w:jc w:val="center"/>
              <w:rPr>
                <w:b/>
              </w:rPr>
            </w:pPr>
            <w:r w:rsidRPr="00D24F77">
              <w:rPr>
                <w:b/>
              </w:rPr>
              <w:t>24</w:t>
            </w:r>
          </w:p>
        </w:tc>
        <w:tc>
          <w:tcPr>
            <w:tcW w:w="1126" w:type="dxa"/>
            <w:tcBorders>
              <w:top w:val="single" w:sz="4" w:space="0" w:color="auto"/>
              <w:left w:val="single" w:sz="4" w:space="0" w:color="auto"/>
              <w:bottom w:val="single" w:sz="4" w:space="0" w:color="auto"/>
              <w:right w:val="single" w:sz="4" w:space="0" w:color="auto"/>
            </w:tcBorders>
            <w:vAlign w:val="center"/>
          </w:tcPr>
          <w:p w14:paraId="6ACC53D5" w14:textId="77777777" w:rsidR="008E4557" w:rsidRPr="00D24F77" w:rsidRDefault="008E4557" w:rsidP="00542354">
            <w:pPr>
              <w:spacing w:line="360" w:lineRule="auto"/>
              <w:jc w:val="center"/>
              <w:rPr>
                <w:b/>
              </w:rPr>
            </w:pPr>
            <w:r w:rsidRPr="00D24F77">
              <w:rPr>
                <w:b/>
              </w:rPr>
              <w:t>2</w:t>
            </w:r>
          </w:p>
        </w:tc>
      </w:tr>
    </w:tbl>
    <w:p w14:paraId="4108A98E" w14:textId="77777777" w:rsidR="008E4557" w:rsidRPr="00D24F77" w:rsidRDefault="008E4557" w:rsidP="008E4557">
      <w:pPr>
        <w:tabs>
          <w:tab w:val="left" w:pos="709"/>
        </w:tabs>
        <w:spacing w:line="360" w:lineRule="auto"/>
        <w:jc w:val="both"/>
        <w:rPr>
          <w:b/>
          <w:iCs/>
          <w:lang w:val="sv-SE"/>
        </w:rPr>
      </w:pPr>
    </w:p>
    <w:p w14:paraId="045D8980" w14:textId="77777777" w:rsidR="008E4557" w:rsidRPr="00D24F77" w:rsidRDefault="008E4557" w:rsidP="008E4557">
      <w:pPr>
        <w:tabs>
          <w:tab w:val="left" w:pos="709"/>
        </w:tabs>
        <w:spacing w:line="360" w:lineRule="auto"/>
        <w:jc w:val="both"/>
        <w:rPr>
          <w:b/>
          <w:iCs/>
          <w:lang w:val="sv-SE"/>
        </w:rPr>
      </w:pPr>
      <w:r w:rsidRPr="00D24F77">
        <w:rPr>
          <w:b/>
          <w:iCs/>
          <w:lang w:val="sv-SE"/>
        </w:rPr>
        <w:t>2. Nội dung chi tiết</w:t>
      </w:r>
    </w:p>
    <w:p w14:paraId="1370AFF8" w14:textId="77777777" w:rsidR="008E4557" w:rsidRPr="00D24F77" w:rsidRDefault="008E4557" w:rsidP="008E4557">
      <w:pPr>
        <w:tabs>
          <w:tab w:val="left" w:pos="6804"/>
        </w:tabs>
        <w:spacing w:line="360" w:lineRule="auto"/>
        <w:jc w:val="center"/>
        <w:rPr>
          <w:b/>
          <w:lang w:val="sv-SE"/>
        </w:rPr>
      </w:pPr>
      <w:r w:rsidRPr="00D24F77">
        <w:rPr>
          <w:b/>
          <w:lang w:val="sv-SE"/>
        </w:rPr>
        <w:t>BÀI MỞ ĐẦU</w:t>
      </w:r>
    </w:p>
    <w:p w14:paraId="651B86F9" w14:textId="77777777" w:rsidR="008E4557" w:rsidRPr="00D24F77" w:rsidRDefault="008E4557" w:rsidP="008E4557">
      <w:pPr>
        <w:tabs>
          <w:tab w:val="left" w:pos="7088"/>
        </w:tabs>
        <w:spacing w:line="360" w:lineRule="auto"/>
        <w:ind w:firstLine="720"/>
        <w:jc w:val="center"/>
        <w:rPr>
          <w:b/>
        </w:rPr>
      </w:pPr>
      <w:r w:rsidRPr="00D24F77">
        <w:rPr>
          <w:i/>
        </w:rPr>
        <w:tab/>
        <w:t>Thời gian: 1 giờ</w:t>
      </w:r>
    </w:p>
    <w:p w14:paraId="6C15DC0A" w14:textId="77777777" w:rsidR="008E4557" w:rsidRPr="00D24F77" w:rsidRDefault="008E4557" w:rsidP="008E4557">
      <w:pPr>
        <w:tabs>
          <w:tab w:val="left" w:pos="709"/>
        </w:tabs>
        <w:spacing w:line="360" w:lineRule="auto"/>
        <w:jc w:val="both"/>
        <w:rPr>
          <w:b/>
          <w:iCs/>
          <w:lang w:val="sv-SE"/>
        </w:rPr>
      </w:pPr>
      <w:bookmarkStart w:id="10" w:name="_Hlk529462535"/>
      <w:r w:rsidRPr="00D24F77">
        <w:rPr>
          <w:b/>
          <w:iCs/>
          <w:lang w:val="sv-SE"/>
        </w:rPr>
        <w:t>1. Mục tiêu</w:t>
      </w:r>
    </w:p>
    <w:p w14:paraId="1DA766D1" w14:textId="77777777" w:rsidR="008E4557" w:rsidRPr="00D24F77" w:rsidRDefault="008E4557" w:rsidP="008E4557">
      <w:pPr>
        <w:numPr>
          <w:ilvl w:val="0"/>
          <w:numId w:val="144"/>
        </w:numPr>
        <w:spacing w:line="360" w:lineRule="auto"/>
        <w:ind w:left="709"/>
        <w:jc w:val="both"/>
        <w:rPr>
          <w:lang w:val="sv-SE"/>
        </w:rPr>
      </w:pPr>
      <w:r w:rsidRPr="00D24F77">
        <w:rPr>
          <w:lang w:val="sv-SE"/>
        </w:rPr>
        <w:t xml:space="preserve">Sau khi học xong bài này, người học đạt được:  </w:t>
      </w:r>
    </w:p>
    <w:p w14:paraId="3A202B14" w14:textId="77777777" w:rsidR="008E4557" w:rsidRPr="00D24F77" w:rsidRDefault="008E4557" w:rsidP="008E4557">
      <w:pPr>
        <w:numPr>
          <w:ilvl w:val="0"/>
          <w:numId w:val="144"/>
        </w:numPr>
        <w:spacing w:line="360" w:lineRule="auto"/>
        <w:ind w:left="709"/>
        <w:jc w:val="both"/>
        <w:rPr>
          <w:iCs/>
          <w:lang w:val="sv-SE"/>
        </w:rPr>
      </w:pPr>
      <w:r w:rsidRPr="00D24F77">
        <w:rPr>
          <w:lang w:val="sv-SE"/>
        </w:rPr>
        <w:t>Trình bày được vị trí, tính chất, mục tiêu, nội dung chính, phương pháp dạy học và đánh giá môn học.</w:t>
      </w:r>
    </w:p>
    <w:p w14:paraId="7F217F38" w14:textId="77777777" w:rsidR="008E4557" w:rsidRPr="00D24F77" w:rsidRDefault="008E4557" w:rsidP="008E4557">
      <w:pPr>
        <w:tabs>
          <w:tab w:val="left" w:pos="709"/>
        </w:tabs>
        <w:spacing w:line="360" w:lineRule="auto"/>
        <w:jc w:val="both"/>
        <w:rPr>
          <w:b/>
          <w:iCs/>
          <w:lang w:val="sv-SE"/>
        </w:rPr>
      </w:pPr>
      <w:r w:rsidRPr="00D24F77">
        <w:rPr>
          <w:b/>
          <w:iCs/>
          <w:lang w:val="sv-SE"/>
        </w:rPr>
        <w:t>2. Nội dung</w:t>
      </w:r>
      <w:r w:rsidRPr="00D24F77">
        <w:rPr>
          <w:b/>
          <w:iCs/>
          <w:lang w:val="sv-SE"/>
        </w:rPr>
        <w:tab/>
      </w:r>
    </w:p>
    <w:p w14:paraId="431A8932" w14:textId="77777777" w:rsidR="008E4557" w:rsidRPr="00D24F77" w:rsidRDefault="008E4557" w:rsidP="008E4557">
      <w:pPr>
        <w:tabs>
          <w:tab w:val="left" w:pos="709"/>
        </w:tabs>
        <w:spacing w:line="360" w:lineRule="auto"/>
        <w:jc w:val="both"/>
        <w:rPr>
          <w:lang w:val="sv-SE"/>
        </w:rPr>
      </w:pPr>
      <w:bookmarkStart w:id="11" w:name="_Hlk529779351"/>
      <w:r w:rsidRPr="00D24F77">
        <w:rPr>
          <w:lang w:val="sv-SE"/>
        </w:rPr>
        <w:t>2.1. Vị trí, tính chất môn học</w:t>
      </w:r>
    </w:p>
    <w:p w14:paraId="6C0E14C2" w14:textId="77777777" w:rsidR="008E4557" w:rsidRPr="00D24F77" w:rsidRDefault="008E4557" w:rsidP="008E4557">
      <w:pPr>
        <w:tabs>
          <w:tab w:val="left" w:pos="709"/>
        </w:tabs>
        <w:spacing w:line="360" w:lineRule="auto"/>
        <w:jc w:val="both"/>
        <w:rPr>
          <w:lang w:val="sv-SE"/>
        </w:rPr>
      </w:pPr>
      <w:r w:rsidRPr="00D24F77">
        <w:rPr>
          <w:lang w:val="sv-SE"/>
        </w:rPr>
        <w:lastRenderedPageBreak/>
        <w:t>2.2. Mục tiêu của môn học</w:t>
      </w:r>
    </w:p>
    <w:p w14:paraId="733F4F42" w14:textId="77777777" w:rsidR="008E4557" w:rsidRPr="00D24F77" w:rsidRDefault="008E4557" w:rsidP="008E4557">
      <w:pPr>
        <w:tabs>
          <w:tab w:val="left" w:pos="709"/>
        </w:tabs>
        <w:spacing w:line="360" w:lineRule="auto"/>
        <w:jc w:val="both"/>
        <w:rPr>
          <w:lang w:val="sv-SE"/>
        </w:rPr>
      </w:pPr>
      <w:r w:rsidRPr="00D24F77">
        <w:rPr>
          <w:lang w:val="sv-SE"/>
        </w:rPr>
        <w:t>2.3. Nội dung chính</w:t>
      </w:r>
    </w:p>
    <w:p w14:paraId="5ED08FAF" w14:textId="77777777" w:rsidR="008E4557" w:rsidRPr="00D24F77" w:rsidRDefault="008E4557" w:rsidP="008E4557">
      <w:pPr>
        <w:tabs>
          <w:tab w:val="left" w:pos="709"/>
        </w:tabs>
        <w:spacing w:line="360" w:lineRule="auto"/>
        <w:jc w:val="both"/>
        <w:rPr>
          <w:lang w:val="sv-SE"/>
        </w:rPr>
      </w:pPr>
      <w:r w:rsidRPr="00D24F77">
        <w:rPr>
          <w:lang w:val="sv-SE"/>
        </w:rPr>
        <w:t>2.4. Tổ chức dạy học và đánh giá kết quả học tập</w:t>
      </w:r>
    </w:p>
    <w:bookmarkEnd w:id="10"/>
    <w:bookmarkEnd w:id="11"/>
    <w:p w14:paraId="02251E65" w14:textId="77777777" w:rsidR="008E4557" w:rsidRPr="00D24F77" w:rsidRDefault="008E4557" w:rsidP="008E4557">
      <w:pPr>
        <w:tabs>
          <w:tab w:val="left" w:pos="6804"/>
        </w:tabs>
        <w:spacing w:line="360" w:lineRule="auto"/>
        <w:jc w:val="center"/>
        <w:rPr>
          <w:b/>
          <w:lang w:val="sv-SE"/>
        </w:rPr>
      </w:pPr>
    </w:p>
    <w:p w14:paraId="650BB8CB" w14:textId="77777777" w:rsidR="008E4557" w:rsidRPr="00D24F77" w:rsidRDefault="008E4557" w:rsidP="008E4557">
      <w:pPr>
        <w:tabs>
          <w:tab w:val="left" w:pos="6804"/>
        </w:tabs>
        <w:spacing w:line="360" w:lineRule="auto"/>
        <w:jc w:val="center"/>
        <w:rPr>
          <w:b/>
          <w:lang w:val="sv-SE"/>
        </w:rPr>
      </w:pPr>
      <w:r w:rsidRPr="00D24F77">
        <w:rPr>
          <w:b/>
          <w:lang w:val="sv-SE"/>
        </w:rPr>
        <w:t>Chương I: GIÁO DỤC THỂ CHẤT CHUNG</w:t>
      </w:r>
    </w:p>
    <w:p w14:paraId="0DBD351E" w14:textId="77777777" w:rsidR="008E4557" w:rsidRPr="00D24F77" w:rsidRDefault="008E4557" w:rsidP="008E4557">
      <w:pPr>
        <w:tabs>
          <w:tab w:val="left" w:pos="426"/>
        </w:tabs>
        <w:spacing w:line="360" w:lineRule="auto"/>
        <w:jc w:val="center"/>
        <w:rPr>
          <w:lang w:val="sv-SE"/>
        </w:rPr>
      </w:pPr>
      <w:r w:rsidRPr="00D24F77">
        <w:rPr>
          <w:lang w:val="sv-SE"/>
        </w:rPr>
        <w:t>Bài 1: THỂ DỤC CƠ BẢN</w:t>
      </w:r>
    </w:p>
    <w:p w14:paraId="2EAB838F" w14:textId="77777777" w:rsidR="008E4557" w:rsidRPr="00D24F77" w:rsidRDefault="008E4557" w:rsidP="008E4557">
      <w:pPr>
        <w:tabs>
          <w:tab w:val="left" w:pos="7088"/>
        </w:tabs>
        <w:spacing w:line="360" w:lineRule="auto"/>
        <w:ind w:firstLine="720"/>
        <w:jc w:val="center"/>
        <w:rPr>
          <w:b/>
        </w:rPr>
      </w:pPr>
      <w:r w:rsidRPr="00D24F77">
        <w:rPr>
          <w:i/>
        </w:rPr>
        <w:tab/>
        <w:t>Thời gian: 6 giờ</w:t>
      </w:r>
    </w:p>
    <w:p w14:paraId="04E2DF9E" w14:textId="77777777" w:rsidR="008E4557" w:rsidRPr="00D24F77" w:rsidRDefault="008E4557" w:rsidP="008E4557">
      <w:pPr>
        <w:tabs>
          <w:tab w:val="left" w:pos="709"/>
        </w:tabs>
        <w:spacing w:line="360" w:lineRule="auto"/>
        <w:jc w:val="both"/>
        <w:rPr>
          <w:b/>
          <w:iCs/>
          <w:lang w:val="sv-SE"/>
        </w:rPr>
      </w:pPr>
      <w:r w:rsidRPr="00D24F77">
        <w:rPr>
          <w:b/>
          <w:iCs/>
          <w:lang w:val="sv-SE"/>
        </w:rPr>
        <w:t>1. Mục tiêu</w:t>
      </w:r>
    </w:p>
    <w:p w14:paraId="0EA95BA3" w14:textId="77777777" w:rsidR="008E4557" w:rsidRPr="00D24F77" w:rsidRDefault="008E4557" w:rsidP="008E4557">
      <w:pPr>
        <w:spacing w:line="360" w:lineRule="auto"/>
        <w:ind w:firstLine="720"/>
        <w:jc w:val="both"/>
        <w:rPr>
          <w:lang w:val="sv-SE"/>
        </w:rPr>
      </w:pPr>
      <w:r w:rsidRPr="00D24F77">
        <w:rPr>
          <w:lang w:val="sv-SE"/>
        </w:rPr>
        <w:t xml:space="preserve">Sau khi học xong bài này, người học đạt được:  </w:t>
      </w:r>
    </w:p>
    <w:p w14:paraId="122D2847" w14:textId="77777777" w:rsidR="008E4557" w:rsidRPr="00D24F77" w:rsidRDefault="008E4557" w:rsidP="008E4557">
      <w:pPr>
        <w:tabs>
          <w:tab w:val="left" w:pos="709"/>
        </w:tabs>
        <w:spacing w:line="360" w:lineRule="auto"/>
        <w:jc w:val="both"/>
        <w:rPr>
          <w:lang w:val="sv-SE"/>
        </w:rPr>
      </w:pPr>
      <w:r w:rsidRPr="00D24F77">
        <w:rPr>
          <w:lang w:val="sv-SE"/>
        </w:rPr>
        <w:t>- Trình bày được tác dụng, kỹ thuật cơ bản của một số bài thể dục cơ bản;</w:t>
      </w:r>
    </w:p>
    <w:p w14:paraId="696ED7C6" w14:textId="77777777" w:rsidR="008E4557" w:rsidRPr="00D24F77" w:rsidRDefault="008E4557" w:rsidP="008E4557">
      <w:pPr>
        <w:tabs>
          <w:tab w:val="left" w:pos="709"/>
        </w:tabs>
        <w:spacing w:line="360" w:lineRule="auto"/>
        <w:jc w:val="both"/>
        <w:rPr>
          <w:lang w:val="sv-SE"/>
        </w:rPr>
      </w:pPr>
      <w:r w:rsidRPr="00D24F77">
        <w:rPr>
          <w:lang w:val="sv-SE"/>
        </w:rPr>
        <w:t>- Thực hiện được đúng động tác kỹ thuật của các bài thể dục được học.</w:t>
      </w:r>
    </w:p>
    <w:p w14:paraId="5C58B8AB" w14:textId="77777777" w:rsidR="008E4557" w:rsidRPr="00D24F77" w:rsidRDefault="008E4557" w:rsidP="008E4557">
      <w:pPr>
        <w:tabs>
          <w:tab w:val="left" w:pos="709"/>
        </w:tabs>
        <w:spacing w:line="360" w:lineRule="auto"/>
        <w:jc w:val="both"/>
        <w:rPr>
          <w:b/>
          <w:iCs/>
          <w:lang w:val="sv-SE"/>
        </w:rPr>
      </w:pPr>
      <w:r w:rsidRPr="00D24F77">
        <w:rPr>
          <w:b/>
          <w:iCs/>
          <w:lang w:val="sv-SE"/>
        </w:rPr>
        <w:t>2. Nội dung</w:t>
      </w:r>
    </w:p>
    <w:p w14:paraId="52B16DFC" w14:textId="77777777" w:rsidR="008E4557" w:rsidRPr="00D24F77" w:rsidRDefault="008E4557" w:rsidP="008E4557">
      <w:pPr>
        <w:tabs>
          <w:tab w:val="left" w:pos="709"/>
        </w:tabs>
        <w:spacing w:line="360" w:lineRule="auto"/>
        <w:jc w:val="both"/>
        <w:rPr>
          <w:lang w:val="sv-SE"/>
        </w:rPr>
      </w:pPr>
      <w:r w:rsidRPr="00D24F77">
        <w:rPr>
          <w:lang w:val="sv-SE"/>
        </w:rPr>
        <w:t>2.</w:t>
      </w:r>
      <w:r w:rsidRPr="00D24F77">
        <w:t>1</w:t>
      </w:r>
      <w:r w:rsidRPr="00D24F77">
        <w:rPr>
          <w:lang w:val="sv-SE"/>
        </w:rPr>
        <w:t xml:space="preserve">. Thể dục cơ bản với dụng cụ đơn giản </w:t>
      </w:r>
    </w:p>
    <w:p w14:paraId="7BD52BAB" w14:textId="77777777" w:rsidR="008E4557" w:rsidRPr="00D24F77" w:rsidRDefault="008E4557" w:rsidP="008E4557">
      <w:pPr>
        <w:tabs>
          <w:tab w:val="left" w:pos="709"/>
        </w:tabs>
        <w:spacing w:line="360" w:lineRule="auto"/>
        <w:jc w:val="both"/>
        <w:rPr>
          <w:lang w:val="sv-SE"/>
        </w:rPr>
      </w:pPr>
      <w:r w:rsidRPr="00D24F77">
        <w:rPr>
          <w:lang w:val="sv-SE"/>
        </w:rPr>
        <w:t>2.</w:t>
      </w:r>
      <w:r w:rsidRPr="00D24F77">
        <w:t>1</w:t>
      </w:r>
      <w:r w:rsidRPr="00D24F77">
        <w:rPr>
          <w:lang w:val="sv-SE"/>
        </w:rPr>
        <w:t xml:space="preserve">.1. </w:t>
      </w:r>
      <w:bookmarkStart w:id="12" w:name="_Hlk529462602"/>
      <w:r w:rsidRPr="00D24F77">
        <w:rPr>
          <w:lang w:val="sv-SE"/>
        </w:rPr>
        <w:t>Tác dụng của thể dục cơ bản với dụng cụ đơn giản</w:t>
      </w:r>
      <w:bookmarkEnd w:id="12"/>
    </w:p>
    <w:p w14:paraId="3BF93822" w14:textId="77777777" w:rsidR="008E4557" w:rsidRPr="00D24F77" w:rsidRDefault="008E4557" w:rsidP="008E4557">
      <w:pPr>
        <w:tabs>
          <w:tab w:val="left" w:pos="709"/>
        </w:tabs>
        <w:spacing w:line="360" w:lineRule="auto"/>
        <w:jc w:val="both"/>
        <w:rPr>
          <w:lang w:val="sv-SE"/>
        </w:rPr>
      </w:pPr>
      <w:r w:rsidRPr="00D24F77">
        <w:rPr>
          <w:lang w:val="sv-SE"/>
        </w:rPr>
        <w:t>2.</w:t>
      </w:r>
      <w:r w:rsidRPr="00D24F77">
        <w:t>1</w:t>
      </w:r>
      <w:r w:rsidRPr="00D24F77">
        <w:rPr>
          <w:lang w:val="sv-SE"/>
        </w:rPr>
        <w:t>.2. Các động tác kỹ thuật</w:t>
      </w:r>
    </w:p>
    <w:p w14:paraId="62EB3150" w14:textId="77777777" w:rsidR="008E4557" w:rsidRPr="00D24F77" w:rsidRDefault="008E4557" w:rsidP="008E4557">
      <w:pPr>
        <w:tabs>
          <w:tab w:val="left" w:pos="426"/>
        </w:tabs>
        <w:spacing w:line="360" w:lineRule="auto"/>
        <w:jc w:val="center"/>
        <w:rPr>
          <w:b/>
          <w:lang w:val="sv-SE"/>
        </w:rPr>
      </w:pPr>
    </w:p>
    <w:p w14:paraId="73CFB668" w14:textId="77777777" w:rsidR="008E4557" w:rsidRPr="00D24F77" w:rsidRDefault="008E4557" w:rsidP="008E4557">
      <w:pPr>
        <w:tabs>
          <w:tab w:val="left" w:pos="426"/>
        </w:tabs>
        <w:spacing w:line="360" w:lineRule="auto"/>
        <w:jc w:val="center"/>
        <w:rPr>
          <w:lang w:val="sv-SE"/>
        </w:rPr>
      </w:pPr>
      <w:r w:rsidRPr="00D24F77">
        <w:rPr>
          <w:lang w:val="sv-SE"/>
        </w:rPr>
        <w:t>Bài 2: ĐIỀN KINH</w:t>
      </w:r>
    </w:p>
    <w:p w14:paraId="0295A6A7" w14:textId="77777777" w:rsidR="008E4557" w:rsidRPr="00D24F77" w:rsidRDefault="008E4557" w:rsidP="008E4557">
      <w:pPr>
        <w:tabs>
          <w:tab w:val="left" w:pos="7088"/>
        </w:tabs>
        <w:spacing w:line="360" w:lineRule="auto"/>
        <w:ind w:firstLine="720"/>
        <w:jc w:val="center"/>
        <w:rPr>
          <w:b/>
        </w:rPr>
      </w:pPr>
      <w:r w:rsidRPr="00D24F77">
        <w:rPr>
          <w:i/>
        </w:rPr>
        <w:tab/>
        <w:t>Thời gian: 8 giờ</w:t>
      </w:r>
    </w:p>
    <w:p w14:paraId="4226F350" w14:textId="77777777" w:rsidR="008E4557" w:rsidRPr="00D24F77" w:rsidRDefault="008E4557" w:rsidP="008E4557">
      <w:pPr>
        <w:tabs>
          <w:tab w:val="left" w:pos="709"/>
        </w:tabs>
        <w:spacing w:line="360" w:lineRule="auto"/>
        <w:jc w:val="both"/>
        <w:rPr>
          <w:b/>
          <w:lang w:val="sv-SE"/>
        </w:rPr>
      </w:pPr>
      <w:r w:rsidRPr="00D24F77">
        <w:rPr>
          <w:b/>
          <w:iCs/>
          <w:lang w:val="sv-SE"/>
        </w:rPr>
        <w:t>1. Mục tiêu</w:t>
      </w:r>
      <w:r w:rsidRPr="00D24F77">
        <w:rPr>
          <w:b/>
          <w:lang w:val="sv-SE"/>
        </w:rPr>
        <w:t xml:space="preserve"> </w:t>
      </w:r>
      <w:r w:rsidRPr="00D24F77">
        <w:rPr>
          <w:b/>
          <w:lang w:val="sv-SE"/>
        </w:rPr>
        <w:tab/>
      </w:r>
    </w:p>
    <w:p w14:paraId="6B512911" w14:textId="77777777" w:rsidR="008E4557" w:rsidRPr="00D24F77" w:rsidRDefault="008E4557" w:rsidP="008E4557">
      <w:pPr>
        <w:tabs>
          <w:tab w:val="left" w:pos="709"/>
        </w:tabs>
        <w:spacing w:line="360" w:lineRule="auto"/>
        <w:jc w:val="both"/>
        <w:rPr>
          <w:lang w:val="sv-SE"/>
        </w:rPr>
      </w:pPr>
      <w:r w:rsidRPr="00D24F77">
        <w:rPr>
          <w:lang w:val="sv-SE"/>
        </w:rPr>
        <w:tab/>
        <w:t>Sau khi học xong bài này, người học đạt được:</w:t>
      </w:r>
    </w:p>
    <w:p w14:paraId="23A15C53" w14:textId="77777777" w:rsidR="008E4557" w:rsidRPr="00D24F77" w:rsidRDefault="008E4557" w:rsidP="008E4557">
      <w:pPr>
        <w:spacing w:line="360" w:lineRule="auto"/>
        <w:jc w:val="both"/>
        <w:textAlignment w:val="baseline"/>
        <w:rPr>
          <w:spacing w:val="-4"/>
          <w:lang w:val="sv-SE"/>
        </w:rPr>
      </w:pPr>
      <w:r w:rsidRPr="00D24F77">
        <w:rPr>
          <w:spacing w:val="-4"/>
          <w:lang w:val="sv-SE"/>
        </w:rPr>
        <w:t>- Trình bày được tác dụng, kỹ thuật cơ bản và một số nội dung trong Luật Điền kinh như: Chạy cự ly ngắn, chạy cự ly trung bình, nhảy xa hoặc nhảy cao;</w:t>
      </w:r>
    </w:p>
    <w:p w14:paraId="005FAC68" w14:textId="77777777" w:rsidR="008E4557" w:rsidRPr="00D24F77" w:rsidRDefault="008E4557" w:rsidP="008E4557">
      <w:pPr>
        <w:spacing w:line="360" w:lineRule="auto"/>
        <w:jc w:val="both"/>
        <w:textAlignment w:val="baseline"/>
        <w:rPr>
          <w:lang w:val="sv-SE"/>
        </w:rPr>
      </w:pPr>
      <w:r w:rsidRPr="00D24F77">
        <w:rPr>
          <w:lang w:val="sv-SE"/>
        </w:rPr>
        <w:t>- Thực hiện đúng động tác kỹ thuật và bảo đảm các yêu cầu khác của môn điền kinh được học.</w:t>
      </w:r>
    </w:p>
    <w:p w14:paraId="7165B37F" w14:textId="77777777" w:rsidR="008E4557" w:rsidRPr="00D24F77" w:rsidRDefault="008E4557" w:rsidP="008E4557">
      <w:pPr>
        <w:tabs>
          <w:tab w:val="left" w:pos="709"/>
        </w:tabs>
        <w:spacing w:line="360" w:lineRule="auto"/>
        <w:jc w:val="both"/>
        <w:rPr>
          <w:b/>
          <w:lang w:val="sv-SE"/>
        </w:rPr>
      </w:pPr>
      <w:r w:rsidRPr="00D24F77">
        <w:rPr>
          <w:b/>
          <w:lang w:val="sv-SE"/>
        </w:rPr>
        <w:t xml:space="preserve">2. Nội </w:t>
      </w:r>
      <w:r w:rsidRPr="00D24F77">
        <w:rPr>
          <w:b/>
          <w:iCs/>
          <w:lang w:val="sv-SE"/>
        </w:rPr>
        <w:t>dung</w:t>
      </w:r>
    </w:p>
    <w:p w14:paraId="65A4054C" w14:textId="77777777" w:rsidR="008E4557" w:rsidRPr="00D24F77" w:rsidRDefault="008E4557" w:rsidP="008E4557">
      <w:pPr>
        <w:tabs>
          <w:tab w:val="left" w:pos="709"/>
        </w:tabs>
        <w:spacing w:line="360" w:lineRule="auto"/>
        <w:jc w:val="both"/>
        <w:rPr>
          <w:lang w:val="sv-SE"/>
        </w:rPr>
      </w:pPr>
      <w:r w:rsidRPr="00D24F77">
        <w:rPr>
          <w:lang w:val="sv-SE"/>
        </w:rPr>
        <w:t>2.</w:t>
      </w:r>
      <w:r w:rsidRPr="00D24F77">
        <w:t>1</w:t>
      </w:r>
      <w:r w:rsidRPr="00D24F77">
        <w:rPr>
          <w:lang w:val="sv-SE"/>
        </w:rPr>
        <w:t xml:space="preserve">. Chạy cự ly </w:t>
      </w:r>
      <w:r w:rsidRPr="00D24F77">
        <w:rPr>
          <w:iCs/>
          <w:lang w:val="sv-SE"/>
        </w:rPr>
        <w:t>trung bình</w:t>
      </w:r>
    </w:p>
    <w:p w14:paraId="606C2E11" w14:textId="77777777" w:rsidR="008E4557" w:rsidRPr="00D24F77" w:rsidRDefault="008E4557" w:rsidP="008E4557">
      <w:pPr>
        <w:spacing w:line="360" w:lineRule="auto"/>
        <w:jc w:val="both"/>
        <w:textAlignment w:val="baseline"/>
        <w:rPr>
          <w:lang w:val="sv-SE"/>
        </w:rPr>
      </w:pPr>
      <w:r w:rsidRPr="00D24F77">
        <w:rPr>
          <w:lang w:val="sv-SE"/>
        </w:rPr>
        <w:t>2.</w:t>
      </w:r>
      <w:r w:rsidRPr="00D24F77">
        <w:t>1</w:t>
      </w:r>
      <w:r w:rsidRPr="00D24F77">
        <w:rPr>
          <w:lang w:val="sv-SE"/>
        </w:rPr>
        <w:t>.1. Tác dụng của chạy cự ly trung bình</w:t>
      </w:r>
    </w:p>
    <w:p w14:paraId="31302CE0" w14:textId="77777777" w:rsidR="008E4557" w:rsidRPr="00D24F77" w:rsidRDefault="008E4557" w:rsidP="008E4557">
      <w:pPr>
        <w:tabs>
          <w:tab w:val="left" w:pos="709"/>
        </w:tabs>
        <w:spacing w:line="360" w:lineRule="auto"/>
        <w:jc w:val="both"/>
        <w:rPr>
          <w:lang w:val="sv-SE"/>
        </w:rPr>
      </w:pPr>
      <w:r w:rsidRPr="00D24F77">
        <w:rPr>
          <w:lang w:val="sv-SE"/>
        </w:rPr>
        <w:t>2.</w:t>
      </w:r>
      <w:r w:rsidRPr="00D24F77">
        <w:t>1</w:t>
      </w:r>
      <w:r w:rsidRPr="00D24F77">
        <w:rPr>
          <w:lang w:val="sv-SE"/>
        </w:rPr>
        <w:t>.2. Các động tác kỹ thuật</w:t>
      </w:r>
    </w:p>
    <w:p w14:paraId="20365A07" w14:textId="77777777" w:rsidR="008E4557" w:rsidRPr="00D24F77" w:rsidRDefault="008E4557" w:rsidP="008E4557">
      <w:pPr>
        <w:tabs>
          <w:tab w:val="left" w:pos="709"/>
        </w:tabs>
        <w:spacing w:line="360" w:lineRule="auto"/>
        <w:jc w:val="both"/>
        <w:rPr>
          <w:lang w:val="sv-SE"/>
        </w:rPr>
      </w:pPr>
      <w:r w:rsidRPr="00D24F77">
        <w:rPr>
          <w:lang w:val="sv-SE"/>
        </w:rPr>
        <w:t>2.</w:t>
      </w:r>
      <w:r w:rsidRPr="00D24F77">
        <w:t>2</w:t>
      </w:r>
      <w:r w:rsidRPr="00D24F77">
        <w:rPr>
          <w:lang w:val="sv-SE"/>
        </w:rPr>
        <w:t>.1. Nhảy cao</w:t>
      </w:r>
    </w:p>
    <w:p w14:paraId="60289169" w14:textId="77777777" w:rsidR="008E4557" w:rsidRPr="00D24F77" w:rsidRDefault="008E4557" w:rsidP="008E4557">
      <w:pPr>
        <w:tabs>
          <w:tab w:val="left" w:pos="709"/>
        </w:tabs>
        <w:spacing w:line="360" w:lineRule="auto"/>
        <w:jc w:val="both"/>
        <w:rPr>
          <w:lang w:val="sv-SE"/>
        </w:rPr>
      </w:pPr>
      <w:r w:rsidRPr="00D24F77">
        <w:rPr>
          <w:lang w:val="sv-SE"/>
        </w:rPr>
        <w:t>2.</w:t>
      </w:r>
      <w:r w:rsidRPr="00D24F77">
        <w:t>2</w:t>
      </w:r>
      <w:r w:rsidRPr="00D24F77">
        <w:rPr>
          <w:lang w:val="sv-SE"/>
        </w:rPr>
        <w:t>.1.1. Tác dụng của nhảy cao</w:t>
      </w:r>
    </w:p>
    <w:p w14:paraId="0F5F654E" w14:textId="77777777" w:rsidR="008E4557" w:rsidRPr="00D24F77" w:rsidRDefault="008E4557" w:rsidP="008E4557">
      <w:pPr>
        <w:tabs>
          <w:tab w:val="left" w:pos="709"/>
        </w:tabs>
        <w:spacing w:line="360" w:lineRule="auto"/>
        <w:jc w:val="both"/>
        <w:rPr>
          <w:lang w:val="sv-SE"/>
        </w:rPr>
      </w:pPr>
      <w:r w:rsidRPr="00D24F77">
        <w:rPr>
          <w:lang w:val="sv-SE"/>
        </w:rPr>
        <w:lastRenderedPageBreak/>
        <w:t>2.</w:t>
      </w:r>
      <w:r w:rsidRPr="00D24F77">
        <w:t>2</w:t>
      </w:r>
      <w:r w:rsidRPr="00D24F77">
        <w:rPr>
          <w:lang w:val="sv-SE"/>
        </w:rPr>
        <w:t>.1.2. Các động tác kỹ thuật</w:t>
      </w:r>
    </w:p>
    <w:p w14:paraId="59BE13FC" w14:textId="77777777" w:rsidR="008E4557" w:rsidRPr="00D24F77" w:rsidRDefault="008E4557" w:rsidP="008E4557">
      <w:pPr>
        <w:tabs>
          <w:tab w:val="left" w:pos="709"/>
        </w:tabs>
        <w:spacing w:line="360" w:lineRule="auto"/>
        <w:jc w:val="both"/>
        <w:rPr>
          <w:lang w:val="sv-SE"/>
        </w:rPr>
      </w:pPr>
      <w:r w:rsidRPr="00D24F77">
        <w:rPr>
          <w:lang w:val="sv-SE"/>
        </w:rPr>
        <w:t>2.</w:t>
      </w:r>
      <w:r w:rsidRPr="00D24F77">
        <w:t>2</w:t>
      </w:r>
      <w:r w:rsidRPr="00D24F77">
        <w:rPr>
          <w:lang w:val="sv-SE"/>
        </w:rPr>
        <w:t>.1.3. Một số quy định trong Luật Điền kinh về nhảy cao</w:t>
      </w:r>
    </w:p>
    <w:p w14:paraId="6C11A2A8" w14:textId="77777777" w:rsidR="008E4557" w:rsidRPr="00D24F77" w:rsidRDefault="008E4557" w:rsidP="008E4557">
      <w:pPr>
        <w:tabs>
          <w:tab w:val="left" w:pos="6804"/>
        </w:tabs>
        <w:spacing w:line="360" w:lineRule="auto"/>
        <w:jc w:val="center"/>
        <w:rPr>
          <w:b/>
          <w:lang w:val="sv-SE"/>
        </w:rPr>
      </w:pPr>
      <w:r w:rsidRPr="00D24F77">
        <w:rPr>
          <w:b/>
          <w:lang w:val="sv-SE"/>
        </w:rPr>
        <w:t>Chương II: CHUYÊN ĐỀ THỂ DỤC THỂ THAO TỰ CHỌN</w:t>
      </w:r>
    </w:p>
    <w:p w14:paraId="7B99E763" w14:textId="77777777" w:rsidR="008E4557" w:rsidRPr="00D24F77" w:rsidRDefault="008E4557" w:rsidP="008E4557">
      <w:pPr>
        <w:tabs>
          <w:tab w:val="left" w:pos="426"/>
        </w:tabs>
        <w:spacing w:line="360" w:lineRule="auto"/>
        <w:jc w:val="center"/>
        <w:rPr>
          <w:b/>
          <w:iCs/>
          <w:lang w:val="sv-SE"/>
        </w:rPr>
      </w:pPr>
      <w:r w:rsidRPr="00D24F77">
        <w:rPr>
          <w:b/>
          <w:iCs/>
          <w:lang w:val="sv-SE"/>
        </w:rPr>
        <w:t>Chuyên đề : MÔN BÓNG CHUYỀN</w:t>
      </w:r>
    </w:p>
    <w:p w14:paraId="5A4EB195" w14:textId="77777777" w:rsidR="008E4557" w:rsidRPr="00D24F77" w:rsidRDefault="008E4557" w:rsidP="008E4557">
      <w:pPr>
        <w:tabs>
          <w:tab w:val="left" w:pos="426"/>
        </w:tabs>
        <w:spacing w:line="360" w:lineRule="auto"/>
        <w:jc w:val="center"/>
        <w:rPr>
          <w:b/>
          <w:iCs/>
          <w:lang w:val="sv-SE"/>
        </w:rPr>
      </w:pP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t>Thời gian: 14 giờ</w:t>
      </w:r>
    </w:p>
    <w:p w14:paraId="17FF7B45" w14:textId="77777777" w:rsidR="008E4557" w:rsidRPr="00D24F77" w:rsidRDefault="008E4557" w:rsidP="008E4557">
      <w:pPr>
        <w:tabs>
          <w:tab w:val="left" w:pos="709"/>
        </w:tabs>
        <w:spacing w:line="360" w:lineRule="auto"/>
        <w:jc w:val="both"/>
        <w:rPr>
          <w:b/>
          <w:iCs/>
          <w:lang w:val="sv-SE"/>
        </w:rPr>
      </w:pPr>
      <w:r w:rsidRPr="00D24F77">
        <w:rPr>
          <w:b/>
          <w:iCs/>
          <w:lang w:val="sv-SE"/>
        </w:rPr>
        <w:t>1. Mục tiêu</w:t>
      </w:r>
    </w:p>
    <w:p w14:paraId="3F28CD40" w14:textId="77777777" w:rsidR="008E4557" w:rsidRPr="00D24F77" w:rsidRDefault="008E4557" w:rsidP="008E4557">
      <w:pPr>
        <w:tabs>
          <w:tab w:val="left" w:pos="709"/>
        </w:tabs>
        <w:spacing w:line="360" w:lineRule="auto"/>
        <w:jc w:val="both"/>
        <w:rPr>
          <w:lang w:val="sv-SE"/>
        </w:rPr>
      </w:pPr>
      <w:r w:rsidRPr="00D24F77">
        <w:rPr>
          <w:lang w:val="sv-SE"/>
        </w:rPr>
        <w:t>Sau khi học xong chuyên đề này, người học đạt được:</w:t>
      </w:r>
    </w:p>
    <w:p w14:paraId="1B56D928" w14:textId="77777777" w:rsidR="008E4557" w:rsidRPr="00D24F77" w:rsidRDefault="008E4557" w:rsidP="008E4557">
      <w:pPr>
        <w:tabs>
          <w:tab w:val="left" w:pos="709"/>
        </w:tabs>
        <w:spacing w:line="360" w:lineRule="auto"/>
        <w:jc w:val="both"/>
        <w:rPr>
          <w:lang w:val="sv-SE"/>
        </w:rPr>
      </w:pPr>
      <w:r w:rsidRPr="00D24F77">
        <w:rPr>
          <w:lang w:val="sv-SE"/>
        </w:rPr>
        <w:t>- Trình bày được tác dụng, kỹ thuật chính và một số quy định trong Luật Bóng chuyền;</w:t>
      </w:r>
    </w:p>
    <w:p w14:paraId="6DD5A341" w14:textId="77777777" w:rsidR="008E4557" w:rsidRPr="00D24F77" w:rsidRDefault="008E4557" w:rsidP="008E4557">
      <w:pPr>
        <w:tabs>
          <w:tab w:val="left" w:pos="709"/>
        </w:tabs>
        <w:spacing w:line="360" w:lineRule="auto"/>
        <w:jc w:val="both"/>
        <w:rPr>
          <w:lang w:val="sv-SE"/>
        </w:rPr>
      </w:pPr>
      <w:r w:rsidRPr="00D24F77">
        <w:rPr>
          <w:lang w:val="sv-SE"/>
        </w:rPr>
        <w:t>- Thực hiện đúng động tác kỹ thuật cơ bản của môn Bóng chuyền.</w:t>
      </w:r>
    </w:p>
    <w:p w14:paraId="37E4D8A5" w14:textId="77777777" w:rsidR="008E4557" w:rsidRPr="00D24F77" w:rsidRDefault="008E4557" w:rsidP="008E4557">
      <w:pPr>
        <w:tabs>
          <w:tab w:val="left" w:pos="709"/>
        </w:tabs>
        <w:spacing w:line="360" w:lineRule="auto"/>
        <w:jc w:val="both"/>
        <w:rPr>
          <w:b/>
          <w:iCs/>
          <w:lang w:val="sv-SE"/>
        </w:rPr>
      </w:pPr>
      <w:r w:rsidRPr="00D24F77">
        <w:rPr>
          <w:b/>
          <w:lang w:val="sv-SE"/>
        </w:rPr>
        <w:t xml:space="preserve">2. Nội </w:t>
      </w:r>
      <w:r w:rsidRPr="00D24F77">
        <w:rPr>
          <w:b/>
          <w:iCs/>
          <w:lang w:val="sv-SE"/>
        </w:rPr>
        <w:t>dung</w:t>
      </w:r>
    </w:p>
    <w:p w14:paraId="6157F84C" w14:textId="77777777" w:rsidR="008E4557" w:rsidRPr="00D24F77" w:rsidRDefault="008E4557" w:rsidP="008E4557">
      <w:pPr>
        <w:tabs>
          <w:tab w:val="right" w:pos="9072"/>
        </w:tabs>
        <w:spacing w:line="360" w:lineRule="auto"/>
        <w:jc w:val="both"/>
        <w:rPr>
          <w:lang w:val="sv-SE"/>
        </w:rPr>
      </w:pPr>
      <w:r w:rsidRPr="00D24F77">
        <w:rPr>
          <w:lang w:val="sv-SE"/>
        </w:rPr>
        <w:t xml:space="preserve">2.1. </w:t>
      </w:r>
      <w:bookmarkStart w:id="13" w:name="_Hlk529462741"/>
      <w:r w:rsidRPr="00D24F77">
        <w:rPr>
          <w:spacing w:val="-6"/>
          <w:lang w:val="sv-SE"/>
        </w:rPr>
        <w:t>Tác dụng của môn Bóng chuyền</w:t>
      </w:r>
      <w:bookmarkEnd w:id="13"/>
    </w:p>
    <w:p w14:paraId="06DD6AF5" w14:textId="77777777" w:rsidR="008E4557" w:rsidRPr="00D24F77" w:rsidRDefault="008E4557" w:rsidP="008E4557">
      <w:pPr>
        <w:tabs>
          <w:tab w:val="right" w:pos="9072"/>
        </w:tabs>
        <w:spacing w:line="360" w:lineRule="auto"/>
        <w:jc w:val="both"/>
        <w:rPr>
          <w:lang w:val="sv-SE"/>
        </w:rPr>
      </w:pPr>
      <w:r w:rsidRPr="00D24F77">
        <w:rPr>
          <w:lang w:val="sv-SE"/>
        </w:rPr>
        <w:t xml:space="preserve">2.2. Các động tác kỹ thuật </w:t>
      </w:r>
    </w:p>
    <w:p w14:paraId="775CE954" w14:textId="77777777" w:rsidR="008E4557" w:rsidRPr="00D24F77" w:rsidRDefault="008E4557" w:rsidP="008E4557">
      <w:pPr>
        <w:tabs>
          <w:tab w:val="right" w:pos="9072"/>
        </w:tabs>
        <w:spacing w:line="360" w:lineRule="auto"/>
        <w:jc w:val="both"/>
        <w:rPr>
          <w:lang w:val="sv-SE"/>
        </w:rPr>
      </w:pPr>
      <w:r w:rsidRPr="00D24F77">
        <w:rPr>
          <w:lang w:val="sv-SE"/>
        </w:rPr>
        <w:t>2.2.1. Tư thế cơ bản, các bước di chuyển</w:t>
      </w:r>
    </w:p>
    <w:p w14:paraId="427041CA" w14:textId="77777777" w:rsidR="008E4557" w:rsidRPr="00D24F77" w:rsidRDefault="008E4557" w:rsidP="008E4557">
      <w:pPr>
        <w:tabs>
          <w:tab w:val="right" w:pos="9072"/>
        </w:tabs>
        <w:spacing w:line="360" w:lineRule="auto"/>
        <w:jc w:val="both"/>
        <w:rPr>
          <w:lang w:val="sv-SE"/>
        </w:rPr>
      </w:pPr>
      <w:r w:rsidRPr="00D24F77">
        <w:rPr>
          <w:lang w:val="sv-SE"/>
        </w:rPr>
        <w:t>2.2.</w:t>
      </w:r>
      <w:r w:rsidRPr="00D24F77">
        <w:t>2</w:t>
      </w:r>
      <w:r w:rsidRPr="00D24F77">
        <w:rPr>
          <w:lang w:val="sv-SE"/>
        </w:rPr>
        <w:t>. Kỹ thuật chắn bóng</w:t>
      </w:r>
    </w:p>
    <w:p w14:paraId="6798A90A" w14:textId="77777777" w:rsidR="008E4557" w:rsidRPr="00D24F77" w:rsidRDefault="008E4557" w:rsidP="008E4557">
      <w:pPr>
        <w:tabs>
          <w:tab w:val="right" w:pos="9072"/>
        </w:tabs>
        <w:spacing w:line="360" w:lineRule="auto"/>
        <w:jc w:val="both"/>
        <w:rPr>
          <w:lang w:val="sv-SE"/>
        </w:rPr>
      </w:pPr>
      <w:r w:rsidRPr="00D24F77">
        <w:rPr>
          <w:lang w:val="sv-SE"/>
        </w:rPr>
        <w:t>2.2.</w:t>
      </w:r>
      <w:r w:rsidRPr="00D24F77">
        <w:t>3</w:t>
      </w:r>
      <w:r w:rsidRPr="00D24F77">
        <w:rPr>
          <w:lang w:val="sv-SE"/>
        </w:rPr>
        <w:t>. Kỹ thuật đập bóng theo phương lấy đà</w:t>
      </w:r>
    </w:p>
    <w:p w14:paraId="6699C97C" w14:textId="77777777" w:rsidR="008E4557" w:rsidRPr="00D24F77" w:rsidRDefault="008E4557" w:rsidP="008E4557">
      <w:pPr>
        <w:spacing w:line="360" w:lineRule="auto"/>
        <w:jc w:val="both"/>
        <w:textAlignment w:val="baseline"/>
        <w:rPr>
          <w:lang w:val="sv-SE"/>
        </w:rPr>
      </w:pPr>
      <w:r w:rsidRPr="00D24F77">
        <w:rPr>
          <w:lang w:val="sv-SE"/>
        </w:rPr>
        <w:t>2.3. Một số quy định của Luật Bóng chuyền</w:t>
      </w:r>
    </w:p>
    <w:p w14:paraId="34D3869E" w14:textId="77777777" w:rsidR="008E4557" w:rsidRPr="00D24F77" w:rsidRDefault="008E4557" w:rsidP="008E4557">
      <w:pPr>
        <w:spacing w:line="360" w:lineRule="auto"/>
        <w:jc w:val="both"/>
        <w:rPr>
          <w:b/>
          <w:lang w:val="sv-SE"/>
        </w:rPr>
      </w:pPr>
      <w:r w:rsidRPr="00D24F77">
        <w:rPr>
          <w:b/>
          <w:lang w:val="sv-SE"/>
        </w:rPr>
        <w:t>IV. Điều kiện thực hiện môn học</w:t>
      </w:r>
    </w:p>
    <w:p w14:paraId="31E03CCE" w14:textId="77777777" w:rsidR="008E4557" w:rsidRPr="00D24F77" w:rsidRDefault="008E4557" w:rsidP="008E4557">
      <w:pPr>
        <w:tabs>
          <w:tab w:val="right" w:pos="9072"/>
        </w:tabs>
        <w:spacing w:line="360" w:lineRule="auto"/>
        <w:jc w:val="both"/>
        <w:rPr>
          <w:lang w:val="sv-SE"/>
        </w:rPr>
      </w:pPr>
      <w:r w:rsidRPr="00D24F77">
        <w:rPr>
          <w:lang w:val="sv-SE"/>
        </w:rPr>
        <w:t>1. Điều kiện chung: Nhà tập luyện/ thi đấu đa năng; video/clip, tranh ảnh, máy chiếu, loa, đài, còi, cờ lệnh, đồng hồ bấm giờ; bàn, ghế; quần áo tập luyện, dụng cụ y tế.</w:t>
      </w:r>
    </w:p>
    <w:p w14:paraId="028989C6" w14:textId="77777777" w:rsidR="008E4557" w:rsidRPr="00D24F77" w:rsidRDefault="008E4557" w:rsidP="008E4557">
      <w:pPr>
        <w:tabs>
          <w:tab w:val="right" w:pos="9072"/>
        </w:tabs>
        <w:spacing w:line="360" w:lineRule="auto"/>
        <w:jc w:val="both"/>
        <w:rPr>
          <w:lang w:val="sv-SE"/>
        </w:rPr>
      </w:pPr>
      <w:r w:rsidRPr="00D24F77">
        <w:rPr>
          <w:lang w:val="sv-SE"/>
        </w:rPr>
        <w:t>2. Trang thiết bị</w:t>
      </w:r>
    </w:p>
    <w:p w14:paraId="717729B9" w14:textId="77777777" w:rsidR="008E4557" w:rsidRPr="00D24F77" w:rsidRDefault="008E4557" w:rsidP="008E4557">
      <w:pPr>
        <w:tabs>
          <w:tab w:val="right" w:pos="9072"/>
        </w:tabs>
        <w:spacing w:line="360" w:lineRule="auto"/>
        <w:jc w:val="both"/>
        <w:rPr>
          <w:lang w:val="sv-SE"/>
        </w:rPr>
      </w:pPr>
      <w:r w:rsidRPr="00D24F77">
        <w:rPr>
          <w:lang w:val="sv-SE"/>
        </w:rPr>
        <w:t>2.1. Đối với giáo dục thể chất chung</w:t>
      </w:r>
    </w:p>
    <w:p w14:paraId="03889247" w14:textId="77777777" w:rsidR="008E4557" w:rsidRPr="00D24F77" w:rsidRDefault="008E4557" w:rsidP="008E4557">
      <w:pPr>
        <w:tabs>
          <w:tab w:val="right" w:pos="9072"/>
        </w:tabs>
        <w:spacing w:line="360" w:lineRule="auto"/>
        <w:jc w:val="both"/>
        <w:rPr>
          <w:lang w:val="sv-SE"/>
        </w:rPr>
      </w:pPr>
      <w:r w:rsidRPr="00D24F77">
        <w:rPr>
          <w:lang w:val="sv-SE"/>
        </w:rPr>
        <w:t>- Thể dục cơ bản: Sân tập, còi, tranh động tác, thảm tập; dụng cụ tập như gậy, bóng, hoa; nhạc tập và các thiết bị khác.</w:t>
      </w:r>
    </w:p>
    <w:p w14:paraId="29605FC6" w14:textId="77777777" w:rsidR="008E4557" w:rsidRPr="00D24F77" w:rsidRDefault="008E4557" w:rsidP="008E4557">
      <w:pPr>
        <w:tabs>
          <w:tab w:val="right" w:pos="9072"/>
        </w:tabs>
        <w:spacing w:line="360" w:lineRule="auto"/>
        <w:jc w:val="both"/>
        <w:rPr>
          <w:lang w:val="sv-SE"/>
        </w:rPr>
      </w:pPr>
      <w:r w:rsidRPr="00D24F77">
        <w:rPr>
          <w:lang w:val="sv-SE"/>
        </w:rPr>
        <w:t>-  Điền kinh:</w:t>
      </w:r>
    </w:p>
    <w:p w14:paraId="7146E852" w14:textId="77777777" w:rsidR="008E4557" w:rsidRPr="00D24F77" w:rsidRDefault="008E4557" w:rsidP="008E4557">
      <w:pPr>
        <w:tabs>
          <w:tab w:val="right" w:pos="9072"/>
        </w:tabs>
        <w:spacing w:line="360" w:lineRule="auto"/>
        <w:jc w:val="both"/>
        <w:rPr>
          <w:iCs/>
          <w:lang w:val="sv-SE"/>
        </w:rPr>
      </w:pPr>
      <w:r w:rsidRPr="00D24F77">
        <w:rPr>
          <w:iCs/>
          <w:lang w:val="sv-SE"/>
        </w:rPr>
        <w:t xml:space="preserve">+ Chạy cự ly ngắn và trung bình: Sân chạy, dụng cụ phát lệnh, bàn đạp xuất phát </w:t>
      </w:r>
      <w:r w:rsidRPr="00D24F77">
        <w:rPr>
          <w:lang w:val="sv-SE"/>
        </w:rPr>
        <w:t>và các thiết bị khác;</w:t>
      </w:r>
    </w:p>
    <w:p w14:paraId="484B973C" w14:textId="77777777" w:rsidR="008E4557" w:rsidRPr="00D24F77" w:rsidRDefault="008E4557" w:rsidP="008E4557">
      <w:pPr>
        <w:tabs>
          <w:tab w:val="right" w:pos="9072"/>
        </w:tabs>
        <w:spacing w:line="360" w:lineRule="auto"/>
        <w:jc w:val="both"/>
        <w:rPr>
          <w:iCs/>
          <w:lang w:val="sv-SE"/>
        </w:rPr>
      </w:pPr>
      <w:r w:rsidRPr="00D24F77">
        <w:rPr>
          <w:iCs/>
          <w:lang w:val="sv-SE"/>
        </w:rPr>
        <w:t xml:space="preserve">+ Nhảy cao: Nệm nhảy cao, trụ, xà nhảy cao và </w:t>
      </w:r>
      <w:r w:rsidRPr="00D24F77">
        <w:rPr>
          <w:lang w:val="sv-SE"/>
        </w:rPr>
        <w:t>các thiết bị khác;</w:t>
      </w:r>
      <w:r w:rsidRPr="00D24F77">
        <w:rPr>
          <w:iCs/>
          <w:lang w:val="sv-SE"/>
        </w:rPr>
        <w:t xml:space="preserve"> </w:t>
      </w:r>
    </w:p>
    <w:p w14:paraId="16F5C5F8" w14:textId="77777777" w:rsidR="008E4557" w:rsidRPr="00D24F77" w:rsidRDefault="008E4557" w:rsidP="008E4557">
      <w:pPr>
        <w:tabs>
          <w:tab w:val="right" w:pos="9072"/>
        </w:tabs>
        <w:spacing w:line="360" w:lineRule="auto"/>
        <w:jc w:val="both"/>
        <w:rPr>
          <w:iCs/>
          <w:lang w:val="sv-SE"/>
        </w:rPr>
      </w:pPr>
      <w:r w:rsidRPr="00D24F77">
        <w:rPr>
          <w:iCs/>
          <w:lang w:val="sv-SE"/>
        </w:rPr>
        <w:t>+ Nhảy xa: Hố nhảy xa, thước đo và các thiết bị khác.</w:t>
      </w:r>
    </w:p>
    <w:p w14:paraId="6DB88785" w14:textId="77777777" w:rsidR="008E4557" w:rsidRPr="00D24F77" w:rsidRDefault="008E4557" w:rsidP="008E4557">
      <w:pPr>
        <w:tabs>
          <w:tab w:val="right" w:pos="9072"/>
        </w:tabs>
        <w:spacing w:line="360" w:lineRule="auto"/>
        <w:jc w:val="both"/>
        <w:rPr>
          <w:bCs/>
          <w:iCs/>
          <w:lang w:val="sv-SE"/>
        </w:rPr>
      </w:pPr>
      <w:r w:rsidRPr="00D24F77">
        <w:rPr>
          <w:lang w:val="sv-SE"/>
        </w:rPr>
        <w:lastRenderedPageBreak/>
        <w:t xml:space="preserve">2.2. Đối với </w:t>
      </w:r>
      <w:r w:rsidRPr="00D24F77">
        <w:rPr>
          <w:bCs/>
          <w:iCs/>
        </w:rPr>
        <w:t>chuyên đề thể dục thể thao tự chọn</w:t>
      </w:r>
      <w:r w:rsidRPr="00D24F77">
        <w:rPr>
          <w:bCs/>
          <w:iCs/>
          <w:lang w:val="sv-SE"/>
        </w:rPr>
        <w:t>:</w:t>
      </w:r>
    </w:p>
    <w:p w14:paraId="5B33DDA5" w14:textId="77777777" w:rsidR="008E4557" w:rsidRPr="00D24F77" w:rsidRDefault="008E4557" w:rsidP="008E4557">
      <w:pPr>
        <w:tabs>
          <w:tab w:val="right" w:pos="9072"/>
        </w:tabs>
        <w:spacing w:line="360" w:lineRule="auto"/>
        <w:jc w:val="both"/>
        <w:rPr>
          <w:bCs/>
          <w:iCs/>
          <w:lang w:val="sv-SE"/>
        </w:rPr>
      </w:pPr>
      <w:r w:rsidRPr="00D24F77">
        <w:rPr>
          <w:bCs/>
          <w:iCs/>
          <w:lang w:val="sv-SE"/>
        </w:rPr>
        <w:t xml:space="preserve">- Môn bơi lội: Hồ bơi, phao bơi, nón bơi, kính bơi </w:t>
      </w:r>
      <w:r w:rsidRPr="00D24F77">
        <w:rPr>
          <w:lang w:val="sv-SE"/>
        </w:rPr>
        <w:t>và các thiết bị khác</w:t>
      </w:r>
      <w:r w:rsidRPr="00D24F77">
        <w:rPr>
          <w:bCs/>
          <w:iCs/>
          <w:lang w:val="sv-SE"/>
        </w:rPr>
        <w:t>;</w:t>
      </w:r>
    </w:p>
    <w:p w14:paraId="6FCAE52B" w14:textId="77777777" w:rsidR="008E4557" w:rsidRPr="00D24F77" w:rsidRDefault="008E4557" w:rsidP="008E4557">
      <w:pPr>
        <w:tabs>
          <w:tab w:val="right" w:pos="9072"/>
        </w:tabs>
        <w:spacing w:line="360" w:lineRule="auto"/>
        <w:jc w:val="both"/>
        <w:rPr>
          <w:bCs/>
          <w:iCs/>
          <w:lang w:val="sv-SE"/>
        </w:rPr>
      </w:pPr>
      <w:r w:rsidRPr="00D24F77">
        <w:rPr>
          <w:bCs/>
          <w:iCs/>
          <w:lang w:val="sv-SE"/>
        </w:rPr>
        <w:t xml:space="preserve">- Môn cầu lông: Sân cầu lông, bộ trụ; lưới, vợt, quả cầu lông, bảng lật tỷ số </w:t>
      </w:r>
      <w:r w:rsidRPr="00D24F77">
        <w:rPr>
          <w:lang w:val="sv-SE"/>
        </w:rPr>
        <w:t>và các và các thiết bị khác</w:t>
      </w:r>
      <w:r w:rsidRPr="00D24F77">
        <w:rPr>
          <w:bCs/>
          <w:iCs/>
          <w:lang w:val="sv-SE"/>
        </w:rPr>
        <w:t>;</w:t>
      </w:r>
    </w:p>
    <w:p w14:paraId="55C6A7D8" w14:textId="77777777" w:rsidR="008E4557" w:rsidRPr="00D24F77" w:rsidRDefault="008E4557" w:rsidP="008E4557">
      <w:pPr>
        <w:tabs>
          <w:tab w:val="right" w:pos="9072"/>
        </w:tabs>
        <w:spacing w:line="360" w:lineRule="auto"/>
        <w:jc w:val="both"/>
        <w:rPr>
          <w:bCs/>
          <w:iCs/>
          <w:lang w:val="sv-SE"/>
        </w:rPr>
      </w:pPr>
      <w:r w:rsidRPr="00D24F77">
        <w:rPr>
          <w:bCs/>
          <w:iCs/>
          <w:lang w:val="sv-SE"/>
        </w:rPr>
        <w:t>- Môn bóng chuyền: Sân bóng chuyền; trụ, lưới, bóng chuyền; bảng lật tỷ số, sa bàn chiến thuật</w:t>
      </w:r>
      <w:r w:rsidRPr="00D24F77">
        <w:rPr>
          <w:lang w:val="sv-SE"/>
        </w:rPr>
        <w:t xml:space="preserve"> và các thiết bị khác</w:t>
      </w:r>
      <w:r w:rsidRPr="00D24F77">
        <w:rPr>
          <w:bCs/>
          <w:iCs/>
          <w:lang w:val="sv-SE"/>
        </w:rPr>
        <w:t>;</w:t>
      </w:r>
    </w:p>
    <w:p w14:paraId="4121E1CF" w14:textId="77777777" w:rsidR="008E4557" w:rsidRPr="00D24F77" w:rsidRDefault="008E4557" w:rsidP="008E4557">
      <w:pPr>
        <w:tabs>
          <w:tab w:val="right" w:pos="9072"/>
        </w:tabs>
        <w:spacing w:line="360" w:lineRule="auto"/>
        <w:jc w:val="both"/>
        <w:rPr>
          <w:bCs/>
          <w:iCs/>
          <w:lang w:val="sv-SE"/>
        </w:rPr>
      </w:pPr>
      <w:r w:rsidRPr="00D24F77">
        <w:rPr>
          <w:bCs/>
          <w:iCs/>
          <w:lang w:val="sv-SE"/>
        </w:rPr>
        <w:t xml:space="preserve">- Môn bóng rổ: Sân bóng rổ, trụ bóng rổ; bảng lật tỷ số, sa bàn chiến thuật </w:t>
      </w:r>
      <w:r w:rsidRPr="00D24F77">
        <w:rPr>
          <w:lang w:val="sv-SE"/>
        </w:rPr>
        <w:t>và các thiết bị khác</w:t>
      </w:r>
      <w:r w:rsidRPr="00D24F77">
        <w:rPr>
          <w:bCs/>
          <w:iCs/>
          <w:lang w:val="sv-SE"/>
        </w:rPr>
        <w:t>;</w:t>
      </w:r>
    </w:p>
    <w:p w14:paraId="4BE0A1F5" w14:textId="77777777" w:rsidR="008E4557" w:rsidRPr="00D24F77" w:rsidRDefault="008E4557" w:rsidP="008E4557">
      <w:pPr>
        <w:tabs>
          <w:tab w:val="right" w:pos="9072"/>
        </w:tabs>
        <w:spacing w:line="360" w:lineRule="auto"/>
        <w:jc w:val="both"/>
        <w:rPr>
          <w:bCs/>
          <w:iCs/>
          <w:lang w:val="sv-SE"/>
        </w:rPr>
      </w:pPr>
      <w:r w:rsidRPr="00D24F77">
        <w:rPr>
          <w:bCs/>
          <w:iCs/>
          <w:lang w:val="sv-SE"/>
        </w:rPr>
        <w:t>- Môn bóng đá: Sân bóng đá, khung thành, bóng đá, thẻ phạt, bảng lật tỷ số, sa bàn chiến thuật và các thiết bị khác</w:t>
      </w:r>
      <w:r w:rsidRPr="00D24F77">
        <w:rPr>
          <w:iCs/>
          <w:lang w:val="sv-SE"/>
        </w:rPr>
        <w:t>;</w:t>
      </w:r>
    </w:p>
    <w:p w14:paraId="03B21318" w14:textId="77777777" w:rsidR="008E4557" w:rsidRPr="00D24F77" w:rsidRDefault="008E4557" w:rsidP="008E4557">
      <w:pPr>
        <w:tabs>
          <w:tab w:val="right" w:pos="9072"/>
        </w:tabs>
        <w:spacing w:line="360" w:lineRule="auto"/>
        <w:jc w:val="both"/>
        <w:rPr>
          <w:bCs/>
          <w:iCs/>
          <w:spacing w:val="-6"/>
          <w:lang w:val="sv-SE"/>
        </w:rPr>
      </w:pPr>
      <w:r w:rsidRPr="00D24F77">
        <w:rPr>
          <w:bCs/>
          <w:iCs/>
          <w:spacing w:val="-6"/>
          <w:lang w:val="sv-SE"/>
        </w:rPr>
        <w:t>- Môn bóng bàn: Phòng tập; bàn, vợt, bóng, bảng lật tỷ số và các thiết bị khác.</w:t>
      </w:r>
    </w:p>
    <w:p w14:paraId="61932016" w14:textId="77777777" w:rsidR="008E4557" w:rsidRPr="00D24F77" w:rsidRDefault="008E4557" w:rsidP="008E4557">
      <w:pPr>
        <w:tabs>
          <w:tab w:val="right" w:pos="9072"/>
        </w:tabs>
        <w:spacing w:line="360" w:lineRule="auto"/>
        <w:jc w:val="both"/>
        <w:rPr>
          <w:bCs/>
          <w:iCs/>
          <w:spacing w:val="-6"/>
          <w:lang w:val="sv-SE"/>
        </w:rPr>
      </w:pPr>
      <w:r w:rsidRPr="00D24F77">
        <w:rPr>
          <w:bCs/>
          <w:iCs/>
          <w:spacing w:val="-6"/>
          <w:lang w:val="sv-SE"/>
        </w:rPr>
        <w:t>3.  Các điều kiện khác</w:t>
      </w:r>
    </w:p>
    <w:p w14:paraId="6442D7D0" w14:textId="77777777" w:rsidR="008E4557" w:rsidRPr="00D24F77" w:rsidRDefault="008E4557" w:rsidP="008E4557">
      <w:pPr>
        <w:tabs>
          <w:tab w:val="right" w:pos="9072"/>
        </w:tabs>
        <w:spacing w:line="360" w:lineRule="auto"/>
        <w:jc w:val="both"/>
        <w:rPr>
          <w:bCs/>
          <w:iCs/>
          <w:lang w:val="sv-SE"/>
        </w:rPr>
      </w:pPr>
      <w:r w:rsidRPr="00D24F77">
        <w:rPr>
          <w:bCs/>
          <w:iCs/>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735E2F02" w14:textId="77777777" w:rsidR="008E4557" w:rsidRPr="00D24F77" w:rsidRDefault="008E4557" w:rsidP="008E4557">
      <w:pPr>
        <w:spacing w:line="360" w:lineRule="auto"/>
        <w:jc w:val="both"/>
        <w:rPr>
          <w:b/>
          <w:lang w:val="sv-SE"/>
        </w:rPr>
      </w:pPr>
      <w:r w:rsidRPr="00D24F77">
        <w:rPr>
          <w:b/>
          <w:lang w:val="sv-SE"/>
        </w:rPr>
        <w:t>V. Phương pháp đánh giá</w:t>
      </w:r>
    </w:p>
    <w:p w14:paraId="7F3E67DE" w14:textId="77777777" w:rsidR="008E4557" w:rsidRPr="00D24F77" w:rsidRDefault="008E4557" w:rsidP="008E4557">
      <w:pPr>
        <w:spacing w:line="360" w:lineRule="auto"/>
        <w:jc w:val="both"/>
        <w:rPr>
          <w:lang w:val="sv-SE"/>
        </w:rPr>
      </w:pPr>
      <w:r w:rsidRPr="00D24F77">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D24F77">
        <w:t>quy chế kiểm tra, thi, xét công nhận tốt nghiệp.</w:t>
      </w:r>
    </w:p>
    <w:p w14:paraId="1823B180" w14:textId="77777777" w:rsidR="008E4557" w:rsidRPr="00D24F77" w:rsidRDefault="008E4557" w:rsidP="008E4557">
      <w:pPr>
        <w:tabs>
          <w:tab w:val="right" w:pos="9072"/>
        </w:tabs>
        <w:spacing w:line="360" w:lineRule="auto"/>
        <w:jc w:val="both"/>
        <w:rPr>
          <w:b/>
          <w:lang w:val="sv-SE"/>
        </w:rPr>
      </w:pPr>
      <w:r w:rsidRPr="00D24F77">
        <w:rPr>
          <w:b/>
          <w:lang w:val="sv-SE"/>
        </w:rPr>
        <w:t>VI. Miễn trừ, bảo lưu kết quả học tập</w:t>
      </w:r>
    </w:p>
    <w:p w14:paraId="2C5D4D19" w14:textId="77777777" w:rsidR="008E4557" w:rsidRPr="00D24F77" w:rsidRDefault="008E4557" w:rsidP="008E4557">
      <w:pPr>
        <w:shd w:val="clear" w:color="auto" w:fill="FFFFFF"/>
        <w:tabs>
          <w:tab w:val="left" w:pos="851"/>
        </w:tabs>
        <w:spacing w:line="360" w:lineRule="auto"/>
        <w:contextualSpacing/>
        <w:jc w:val="both"/>
        <w:rPr>
          <w:bCs/>
          <w:lang w:val="sv-SE"/>
        </w:rPr>
      </w:pPr>
      <w:r w:rsidRPr="00D24F77">
        <w:rPr>
          <w:lang w:val="sv-SE"/>
        </w:rPr>
        <w:t xml:space="preserve"> </w:t>
      </w:r>
      <w:r w:rsidRPr="00D24F77">
        <w:rPr>
          <w:bCs/>
          <w:lang w:val="sv-SE"/>
        </w:rPr>
        <w:t xml:space="preserve">Việc miễn trừ, bảo lưu kết quả học tập môn học được thực hiện theo Thông tư số 09/2017/TT-BLĐTBXH. </w:t>
      </w:r>
    </w:p>
    <w:p w14:paraId="12638A82" w14:textId="77777777" w:rsidR="008E4557" w:rsidRPr="00D24F77" w:rsidRDefault="008E4557" w:rsidP="008E4557">
      <w:pPr>
        <w:shd w:val="clear" w:color="auto" w:fill="FFFFFF"/>
        <w:tabs>
          <w:tab w:val="left" w:pos="851"/>
        </w:tabs>
        <w:spacing w:line="360" w:lineRule="auto"/>
        <w:contextualSpacing/>
        <w:jc w:val="both"/>
        <w:rPr>
          <w:bCs/>
          <w:lang w:val="sv-SE"/>
        </w:rPr>
      </w:pPr>
      <w:r w:rsidRPr="00D24F77">
        <w:rPr>
          <w:bCs/>
          <w:lang w:val="sv-SE"/>
        </w:rPr>
        <w:t>Người học đã có bằng tốt nghiệp trung cấp, Hiệu trưởng nhà trường xem xét, quyết định cho người học được miễn học những nội dung đã được học ở chương trình đào tạo trình độ trung cấp.</w:t>
      </w:r>
    </w:p>
    <w:p w14:paraId="0FC54936" w14:textId="77777777" w:rsidR="008E4557" w:rsidRPr="00D24F77" w:rsidRDefault="008E4557" w:rsidP="008E4557">
      <w:pPr>
        <w:tabs>
          <w:tab w:val="left" w:pos="709"/>
        </w:tabs>
        <w:spacing w:line="360" w:lineRule="auto"/>
        <w:jc w:val="both"/>
        <w:rPr>
          <w:b/>
          <w:lang w:val="sv-SE"/>
        </w:rPr>
      </w:pPr>
    </w:p>
    <w:p w14:paraId="1E9667FF" w14:textId="77777777" w:rsidR="008E4557" w:rsidRPr="00D24F77" w:rsidRDefault="008E4557" w:rsidP="008E4557">
      <w:pPr>
        <w:tabs>
          <w:tab w:val="left" w:pos="709"/>
        </w:tabs>
        <w:spacing w:line="360" w:lineRule="auto"/>
        <w:jc w:val="both"/>
        <w:rPr>
          <w:b/>
          <w:lang w:val="sv-SE"/>
        </w:rPr>
      </w:pPr>
      <w:r w:rsidRPr="00D24F77">
        <w:rPr>
          <w:b/>
          <w:lang w:val="sv-SE"/>
        </w:rPr>
        <w:t>Tài liệu tham khảo</w:t>
      </w:r>
    </w:p>
    <w:p w14:paraId="0B207124" w14:textId="77777777" w:rsidR="008E4557" w:rsidRPr="00D24F77" w:rsidRDefault="008E4557" w:rsidP="008E4557">
      <w:pPr>
        <w:tabs>
          <w:tab w:val="right" w:pos="9072"/>
        </w:tabs>
        <w:spacing w:line="360" w:lineRule="auto"/>
        <w:jc w:val="both"/>
        <w:rPr>
          <w:lang w:val="sv-SE"/>
        </w:rPr>
      </w:pPr>
      <w:r w:rsidRPr="00D24F77">
        <w:rPr>
          <w:lang w:val="sv-SE"/>
        </w:rPr>
        <w:lastRenderedPageBreak/>
        <w:t>1. Nghị định số 11/2015/NĐ-CP ngày 32/01/2015 của Chính phủ Quy định về Giáo dục thể chất và hoạt động thể thao trong nhà trường.</w:t>
      </w:r>
    </w:p>
    <w:p w14:paraId="76A11AD6" w14:textId="77777777" w:rsidR="008E4557" w:rsidRPr="00D24F77" w:rsidRDefault="008E4557" w:rsidP="008E4557">
      <w:pPr>
        <w:tabs>
          <w:tab w:val="right" w:pos="9072"/>
        </w:tabs>
        <w:spacing w:line="360" w:lineRule="auto"/>
        <w:jc w:val="both"/>
        <w:rPr>
          <w:lang w:val="sv-SE"/>
        </w:rPr>
      </w:pPr>
      <w:r w:rsidRPr="00D24F77">
        <w:rPr>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1D8F7CC1" w14:textId="77777777" w:rsidR="008E4557" w:rsidRPr="00D24F77" w:rsidRDefault="008E4557" w:rsidP="008E4557">
      <w:pPr>
        <w:tabs>
          <w:tab w:val="right" w:pos="9072"/>
        </w:tabs>
        <w:spacing w:line="360" w:lineRule="auto"/>
        <w:jc w:val="both"/>
        <w:rPr>
          <w:lang w:val="sv-SE"/>
        </w:rPr>
      </w:pPr>
      <w:r w:rsidRPr="00D24F77">
        <w:rPr>
          <w:lang w:val="sv-SE"/>
        </w:rPr>
        <w:t>3. Trường Đại học Thể dục thể thao Bắc Ninh: Giáo trình Cầu lông, Nhà Xuất bản Thể dục thể thao, năm 2000.</w:t>
      </w:r>
    </w:p>
    <w:p w14:paraId="24B1B914" w14:textId="77777777" w:rsidR="008E4557" w:rsidRPr="00D24F77" w:rsidRDefault="008E4557" w:rsidP="008E4557">
      <w:pPr>
        <w:tabs>
          <w:tab w:val="right" w:pos="9072"/>
        </w:tabs>
        <w:spacing w:line="360" w:lineRule="auto"/>
        <w:jc w:val="both"/>
        <w:rPr>
          <w:lang w:val="sv-SE"/>
        </w:rPr>
      </w:pPr>
      <w:r w:rsidRPr="00D24F77">
        <w:rPr>
          <w:lang w:val="sv-SE"/>
        </w:rPr>
        <w:t>4. Trường Đại học Thể dục thể thao Bắc Ninh: Giáo trình Bơi thể thao, Nhà Xuất bản Thể dục thể thao, năm 2015.</w:t>
      </w:r>
    </w:p>
    <w:p w14:paraId="5115FA3F" w14:textId="77777777" w:rsidR="008E4557" w:rsidRPr="00D24F77" w:rsidRDefault="008E4557" w:rsidP="008E4557">
      <w:pPr>
        <w:tabs>
          <w:tab w:val="right" w:pos="9072"/>
        </w:tabs>
        <w:spacing w:line="360" w:lineRule="auto"/>
        <w:jc w:val="both"/>
        <w:rPr>
          <w:lang w:val="sv-SE"/>
        </w:rPr>
      </w:pPr>
      <w:r w:rsidRPr="00D24F77">
        <w:rPr>
          <w:lang w:val="sv-SE"/>
        </w:rPr>
        <w:t>5. Trường Đại học Thể dục thể thao Bắc Ninh: Giáo trình Thể dục, Nhà Xuất bản Thể dục thể thao, năm 2009.</w:t>
      </w:r>
    </w:p>
    <w:p w14:paraId="532E35C0" w14:textId="77777777" w:rsidR="008E4557" w:rsidRPr="00D24F77" w:rsidRDefault="008E4557" w:rsidP="008E4557">
      <w:pPr>
        <w:tabs>
          <w:tab w:val="right" w:pos="9072"/>
        </w:tabs>
        <w:spacing w:line="360" w:lineRule="auto"/>
        <w:jc w:val="both"/>
        <w:rPr>
          <w:lang w:val="sv-SE"/>
        </w:rPr>
      </w:pPr>
      <w:r w:rsidRPr="00D24F77">
        <w:rPr>
          <w:lang w:val="sv-SE"/>
        </w:rPr>
        <w:t>6. Trường Đại học Thể dục thể thao Bắc Ninh: Giáo trình Bóng chuyền, Nhà xuất bản Thể dục thể thao, năm 2006.</w:t>
      </w:r>
    </w:p>
    <w:p w14:paraId="2ED0F20C" w14:textId="77777777" w:rsidR="008E4557" w:rsidRPr="00D24F77" w:rsidRDefault="008E4557" w:rsidP="008E4557">
      <w:pPr>
        <w:tabs>
          <w:tab w:val="right" w:pos="9072"/>
        </w:tabs>
        <w:spacing w:line="360" w:lineRule="auto"/>
        <w:jc w:val="both"/>
        <w:rPr>
          <w:lang w:val="sv-SE"/>
        </w:rPr>
      </w:pPr>
      <w:r w:rsidRPr="00D24F77">
        <w:rPr>
          <w:lang w:val="sv-SE"/>
        </w:rPr>
        <w:t>7. Trường Đại học Thể dục thể thao Bắc Ninh: Điền kinh (sách giáo khoa), năm 2006.</w:t>
      </w:r>
    </w:p>
    <w:p w14:paraId="20E29466" w14:textId="77777777" w:rsidR="008E4557" w:rsidRPr="00D24F77" w:rsidRDefault="008E4557" w:rsidP="008E4557">
      <w:pPr>
        <w:tabs>
          <w:tab w:val="right" w:pos="9072"/>
        </w:tabs>
        <w:spacing w:line="360" w:lineRule="auto"/>
        <w:jc w:val="both"/>
        <w:rPr>
          <w:lang w:val="sv-SE"/>
        </w:rPr>
      </w:pPr>
      <w:r w:rsidRPr="00D24F77">
        <w:rPr>
          <w:lang w:val="sv-SE"/>
        </w:rPr>
        <w:t>8. Trường Đại học Thể dục thể thao Bắc Ninh: Giáo trình Bóng đá, Nhà Xuất bản Thể dục thể thao, năm 2007.</w:t>
      </w:r>
    </w:p>
    <w:p w14:paraId="2F63BEF5" w14:textId="77777777" w:rsidR="008E4557" w:rsidRPr="00D24F77" w:rsidRDefault="008E4557" w:rsidP="008E4557">
      <w:pPr>
        <w:tabs>
          <w:tab w:val="right" w:pos="9072"/>
        </w:tabs>
        <w:spacing w:line="360" w:lineRule="auto"/>
        <w:jc w:val="both"/>
        <w:rPr>
          <w:lang w:val="sv-SE"/>
        </w:rPr>
      </w:pPr>
      <w:r w:rsidRPr="00D24F77">
        <w:rPr>
          <w:lang w:val="sv-SE"/>
        </w:rPr>
        <w:t>9. Trường Đại học Thể dục thể thao Bắc Ninh: Giáo trình Bơi thể thao, Nhà Xuất bản Thể dục thể thao, năm 2015.</w:t>
      </w:r>
    </w:p>
    <w:p w14:paraId="20A195CC" w14:textId="77777777" w:rsidR="008E4557" w:rsidRPr="00D24F77" w:rsidRDefault="008E4557" w:rsidP="008E4557">
      <w:pPr>
        <w:tabs>
          <w:tab w:val="right" w:pos="9072"/>
        </w:tabs>
        <w:spacing w:line="360" w:lineRule="auto"/>
        <w:jc w:val="both"/>
        <w:rPr>
          <w:lang w:val="sv-SE"/>
        </w:rPr>
      </w:pPr>
      <w:r w:rsidRPr="00D24F77">
        <w:rPr>
          <w:lang w:val="sv-SE"/>
        </w:rPr>
        <w:t>10. Trường Đại học Thể dục thể thao TP. Hồ Chí Minh: Giáo trình điền kinh, Nhà Xuất bản Đại học Quốc gia TP. Hồ Chí Minh, năm 2016.</w:t>
      </w:r>
    </w:p>
    <w:p w14:paraId="71FC6FF3" w14:textId="77777777" w:rsidR="008E4557" w:rsidRPr="00D24F77" w:rsidRDefault="008E4557" w:rsidP="008E4557">
      <w:pPr>
        <w:tabs>
          <w:tab w:val="right" w:pos="9072"/>
        </w:tabs>
        <w:spacing w:line="360" w:lineRule="auto"/>
        <w:jc w:val="both"/>
        <w:rPr>
          <w:lang w:val="sv-SE"/>
        </w:rPr>
      </w:pPr>
      <w:r w:rsidRPr="00D24F77">
        <w:rPr>
          <w:lang w:val="sv-SE"/>
        </w:rPr>
        <w:t>11. Trường Đại học Thể dục thể thao TP. Hồ Chí Minh: Giáo trình bóng rổ, Nhà Xuất bản Đại học Quốc gia TP. Hồ Chí Minh, năm 2016.</w:t>
      </w:r>
    </w:p>
    <w:p w14:paraId="7C5FA9FF" w14:textId="77777777" w:rsidR="008E4557" w:rsidRPr="00D24F77" w:rsidRDefault="008E4557" w:rsidP="008E4557">
      <w:pPr>
        <w:tabs>
          <w:tab w:val="right" w:pos="9072"/>
        </w:tabs>
        <w:spacing w:line="360" w:lineRule="auto"/>
        <w:jc w:val="both"/>
        <w:rPr>
          <w:lang w:val="sv-SE"/>
        </w:rPr>
      </w:pPr>
      <w:r w:rsidRPr="00D24F77">
        <w:rPr>
          <w:lang w:val="sv-SE"/>
        </w:rPr>
        <w:t>12. Trường Đại học Thể dục thể thao TP. Hồ Chí Minh: Giáo trình bóng đá, Nhà Xuất bản Đại học Quốc gia TP. Hồ Chí Minh, năm 2017.</w:t>
      </w:r>
    </w:p>
    <w:p w14:paraId="7D098B0D" w14:textId="77777777" w:rsidR="008E4557" w:rsidRPr="00D24F77" w:rsidRDefault="008E4557" w:rsidP="008E4557">
      <w:pPr>
        <w:tabs>
          <w:tab w:val="right" w:pos="9072"/>
        </w:tabs>
        <w:spacing w:line="360" w:lineRule="auto"/>
        <w:jc w:val="both"/>
        <w:rPr>
          <w:lang w:val="sv-SE"/>
        </w:rPr>
      </w:pPr>
      <w:r w:rsidRPr="00D24F77">
        <w:rPr>
          <w:lang w:val="sv-SE"/>
        </w:rPr>
        <w:t>13. Trường Đại học Thể dục thể thao TP. Hồ Chí Minh: Giáo trình bơi lội (tập 1, tập 2), Nhà Xuất bản Đại học Quốc gia TP. Hồ Chí Minh, năm 2016.</w:t>
      </w:r>
    </w:p>
    <w:p w14:paraId="722875D2" w14:textId="77777777" w:rsidR="008E4557" w:rsidRPr="00D24F77" w:rsidRDefault="008E4557" w:rsidP="008E4557">
      <w:pPr>
        <w:tabs>
          <w:tab w:val="right" w:pos="9072"/>
        </w:tabs>
        <w:spacing w:line="360" w:lineRule="auto"/>
        <w:jc w:val="both"/>
        <w:rPr>
          <w:lang w:val="sv-SE"/>
        </w:rPr>
      </w:pPr>
      <w:r w:rsidRPr="00D24F77">
        <w:rPr>
          <w:lang w:val="sv-SE"/>
        </w:rPr>
        <w:t>14. Trường Đại học Thể dục thể thao TP. Hồ Chí Minh: Giáo trình bóng bàn, Nhà Xuất bản Đại học Quốc gia TP. Hồ Chí Minh, năm 2014.</w:t>
      </w:r>
    </w:p>
    <w:p w14:paraId="153CDC1F" w14:textId="77777777" w:rsidR="008E4557" w:rsidRPr="00D24F77" w:rsidRDefault="008E4557" w:rsidP="008E4557">
      <w:pPr>
        <w:tabs>
          <w:tab w:val="right" w:pos="9072"/>
        </w:tabs>
        <w:spacing w:line="360" w:lineRule="auto"/>
        <w:jc w:val="both"/>
        <w:rPr>
          <w:lang w:val="sv-SE"/>
        </w:rPr>
      </w:pPr>
      <w:r w:rsidRPr="00D24F77">
        <w:rPr>
          <w:lang w:val="sv-SE"/>
        </w:rPr>
        <w:lastRenderedPageBreak/>
        <w:t>15. Trường Đại học Sư phạm thể dục thể thao TP. Hồ Chí Minh: Giáo trình Điền kinh, năm 2016.</w:t>
      </w:r>
    </w:p>
    <w:p w14:paraId="5AD55B37" w14:textId="77777777" w:rsidR="008E4557" w:rsidRPr="00D24F77" w:rsidRDefault="008E4557" w:rsidP="008E4557">
      <w:pPr>
        <w:tabs>
          <w:tab w:val="right" w:pos="9072"/>
        </w:tabs>
        <w:spacing w:line="360" w:lineRule="auto"/>
        <w:jc w:val="both"/>
        <w:rPr>
          <w:lang w:val="sv-SE"/>
        </w:rPr>
      </w:pPr>
      <w:r w:rsidRPr="00D24F77">
        <w:rPr>
          <w:lang w:val="sv-SE"/>
        </w:rPr>
        <w:t>16. Trường Đại học Sư phạm thể dục thể thao Thành phố Hồ Chí Minh: Giáo trình Bóng chuyền, Nhà Xuất bản Đại học Quốc gia Thành phố Hồ Chí Minh, năm 2014.</w:t>
      </w:r>
    </w:p>
    <w:p w14:paraId="46193189" w14:textId="77777777" w:rsidR="008E4557" w:rsidRPr="00D24F77" w:rsidRDefault="008E4557" w:rsidP="008E4557">
      <w:pPr>
        <w:tabs>
          <w:tab w:val="right" w:pos="9072"/>
        </w:tabs>
        <w:spacing w:line="360" w:lineRule="auto"/>
        <w:jc w:val="both"/>
        <w:rPr>
          <w:lang w:val="sv-SE"/>
        </w:rPr>
      </w:pPr>
      <w:r w:rsidRPr="00D24F77">
        <w:rPr>
          <w:lang w:val="sv-SE"/>
        </w:rPr>
        <w:t>17. Trường Đại học Thể dục thể thao Đà Nẵng: Giáo trình thể dục (tập 1, tập 2) Nhà Xuất bản Thể dục thể thao, năm 2014.</w:t>
      </w:r>
    </w:p>
    <w:p w14:paraId="4F8E2577" w14:textId="77777777" w:rsidR="008E4557" w:rsidRPr="00D24F77" w:rsidRDefault="008E4557" w:rsidP="008E4557">
      <w:pPr>
        <w:tabs>
          <w:tab w:val="right" w:pos="9072"/>
        </w:tabs>
        <w:spacing w:line="360" w:lineRule="auto"/>
        <w:jc w:val="both"/>
        <w:rPr>
          <w:lang w:val="sv-SE"/>
        </w:rPr>
      </w:pPr>
      <w:r w:rsidRPr="00D24F77">
        <w:rPr>
          <w:lang w:val="sv-SE"/>
        </w:rPr>
        <w:t>18. Trường Đại học Thể dục thể thao Đà Nẵng: Giáo trình điền kinh, Nhà Xuất bản Thể dục thể thao, năm 2014.</w:t>
      </w:r>
    </w:p>
    <w:p w14:paraId="1B403820" w14:textId="77777777" w:rsidR="008E4557" w:rsidRPr="00D24F77" w:rsidRDefault="008E4557" w:rsidP="008E4557">
      <w:pPr>
        <w:tabs>
          <w:tab w:val="right" w:pos="9072"/>
        </w:tabs>
        <w:spacing w:line="360" w:lineRule="auto"/>
        <w:jc w:val="both"/>
        <w:rPr>
          <w:lang w:val="sv-SE"/>
        </w:rPr>
      </w:pPr>
      <w:r w:rsidRPr="00D24F77">
        <w:rPr>
          <w:lang w:val="sv-SE"/>
        </w:rPr>
        <w:t>19. Trường Đại học Thể dục thể thao Đà Nẵng: Giáo trình bóng bàn, Nhà Xuất bản Thể dục thể thao, năm 2015.</w:t>
      </w:r>
    </w:p>
    <w:p w14:paraId="09B5DAB3" w14:textId="77777777" w:rsidR="008E4557" w:rsidRPr="00D24F77" w:rsidRDefault="008E4557" w:rsidP="008E4557">
      <w:pPr>
        <w:tabs>
          <w:tab w:val="right" w:pos="9072"/>
        </w:tabs>
        <w:spacing w:line="360" w:lineRule="auto"/>
        <w:jc w:val="both"/>
        <w:rPr>
          <w:lang w:val="sv-SE"/>
        </w:rPr>
      </w:pPr>
      <w:r w:rsidRPr="00D24F77">
        <w:rPr>
          <w:lang w:val="sv-SE"/>
        </w:rPr>
        <w:t>20. Luật các môn thể thao và các tài liệu tham khảo khác./.</w:t>
      </w:r>
    </w:p>
    <w:p w14:paraId="2093CBE9" w14:textId="77777777" w:rsidR="008E4557" w:rsidRPr="00D24F77" w:rsidRDefault="008E4557" w:rsidP="003A18C4">
      <w:pPr>
        <w:pageBreakBefore/>
        <w:shd w:val="solid" w:color="FFFFFF" w:fill="auto"/>
        <w:jc w:val="center"/>
      </w:pPr>
      <w:bookmarkStart w:id="14" w:name="chuong_pl_1_name"/>
      <w:r w:rsidRPr="00D24F77">
        <w:rPr>
          <w:b/>
          <w:bCs/>
          <w:lang w:val="sv-SE"/>
        </w:rPr>
        <w:lastRenderedPageBreak/>
        <w:t>CHƯƠNG TRÌNH</w:t>
      </w:r>
      <w:bookmarkEnd w:id="14"/>
      <w:r w:rsidRPr="00D24F77">
        <w:rPr>
          <w:b/>
          <w:bCs/>
          <w:lang w:val="sv-SE"/>
        </w:rPr>
        <w:t xml:space="preserve"> MÔN HỌC</w:t>
      </w:r>
    </w:p>
    <w:p w14:paraId="61027D0A" w14:textId="77777777" w:rsidR="008E4557" w:rsidRPr="00D24F77" w:rsidRDefault="008E4557" w:rsidP="008E4557">
      <w:pPr>
        <w:jc w:val="center"/>
        <w:rPr>
          <w:lang w:val="sv-SE"/>
        </w:rPr>
      </w:pPr>
      <w:bookmarkStart w:id="15" w:name="chuong_pl_1_name_name"/>
      <w:r w:rsidRPr="00D24F77">
        <w:rPr>
          <w:lang w:val="sv-SE"/>
        </w:rPr>
        <w:t xml:space="preserve">GIÁO DỤC QUỐC PHÒNG VÀ AN NINH TRÌNH ĐỘ </w:t>
      </w:r>
      <w:bookmarkEnd w:id="15"/>
    </w:p>
    <w:p w14:paraId="3783C8D7" w14:textId="77777777" w:rsidR="008E4557" w:rsidRPr="00D24F77" w:rsidRDefault="008E4557" w:rsidP="008E4557">
      <w:pPr>
        <w:jc w:val="center"/>
      </w:pPr>
      <w:r w:rsidRPr="00D24F77">
        <w:rPr>
          <w:lang w:val="sv-SE"/>
        </w:rPr>
        <w:t>LIÊN THÔNG CAO ĐẲNG</w:t>
      </w:r>
    </w:p>
    <w:p w14:paraId="55BCC2A3" w14:textId="77777777" w:rsidR="008E4557" w:rsidRPr="00D24F77" w:rsidRDefault="008E4557" w:rsidP="008E4557">
      <w:pPr>
        <w:pStyle w:val="Heading1"/>
        <w:rPr>
          <w:rFonts w:ascii="Times New Roman" w:hAnsi="Times New Roman"/>
          <w:lang w:val="sv-SE"/>
        </w:rPr>
      </w:pPr>
      <w:r w:rsidRPr="00D24F77">
        <w:rPr>
          <w:rFonts w:ascii="Times New Roman" w:hAnsi="Times New Roman"/>
          <w:bCs/>
          <w:lang w:val="sv-SE"/>
        </w:rPr>
        <w:t>Tên môn học:</w:t>
      </w:r>
      <w:r w:rsidRPr="00D24F77">
        <w:rPr>
          <w:rFonts w:ascii="Times New Roman" w:hAnsi="Times New Roman"/>
          <w:lang w:val="sv-SE"/>
        </w:rPr>
        <w:t xml:space="preserve"> GIÁO DỤC QUỐC PHÒNG - AN NINH</w:t>
      </w:r>
    </w:p>
    <w:p w14:paraId="4583BB96" w14:textId="77777777" w:rsidR="008E4557" w:rsidRPr="00D24F77" w:rsidRDefault="008E4557" w:rsidP="008E4557">
      <w:r w:rsidRPr="00D24F77">
        <w:rPr>
          <w:b/>
          <w:lang w:val="sv-SE"/>
        </w:rPr>
        <w:t>Mã môn học</w:t>
      </w:r>
      <w:r w:rsidRPr="00D24F77">
        <w:rPr>
          <w:lang w:val="sv-SE"/>
        </w:rPr>
        <w:t>: 04</w:t>
      </w:r>
    </w:p>
    <w:p w14:paraId="69C03132" w14:textId="27EFB7AD" w:rsidR="008E4557" w:rsidRPr="00D24F77" w:rsidRDefault="008E4557" w:rsidP="008E4557">
      <w:r w:rsidRPr="00D24F77">
        <w:rPr>
          <w:b/>
          <w:bCs/>
          <w:lang w:val="it-IT"/>
        </w:rPr>
        <w:t>Thời gian thực hiện:</w:t>
      </w:r>
      <w:r w:rsidRPr="00D24F77">
        <w:rPr>
          <w:lang w:val="it-IT"/>
        </w:rPr>
        <w:t xml:space="preserve"> 30 giờ (lý thuyết: </w:t>
      </w:r>
      <w:r w:rsidRPr="00D24F77">
        <w:t>1</w:t>
      </w:r>
      <w:r w:rsidR="007C6676" w:rsidRPr="00D24F77">
        <w:t>6</w:t>
      </w:r>
      <w:r w:rsidRPr="00D24F77">
        <w:t xml:space="preserve"> </w:t>
      </w:r>
      <w:r w:rsidRPr="00D24F77">
        <w:rPr>
          <w:lang w:val="it-IT"/>
        </w:rPr>
        <w:t>giờ; thực hành, thảo luận, bài tập: 1</w:t>
      </w:r>
      <w:r w:rsidR="007C6676" w:rsidRPr="00D24F77">
        <w:rPr>
          <w:lang w:val="it-IT"/>
        </w:rPr>
        <w:t>3</w:t>
      </w:r>
      <w:r w:rsidRPr="00D24F77">
        <w:t xml:space="preserve"> </w:t>
      </w:r>
      <w:r w:rsidRPr="00D24F77">
        <w:rPr>
          <w:lang w:val="it-IT"/>
        </w:rPr>
        <w:t xml:space="preserve">giờ; </w:t>
      </w:r>
      <w:r w:rsidRPr="00D24F77">
        <w:rPr>
          <w:lang w:val="sv-SE"/>
        </w:rPr>
        <w:t>kiểm tra: 01 giờ)</w:t>
      </w:r>
    </w:p>
    <w:p w14:paraId="0D2C44DA" w14:textId="77777777" w:rsidR="008E4557" w:rsidRPr="00D24F77" w:rsidRDefault="008E4557" w:rsidP="008E4557">
      <w:pPr>
        <w:rPr>
          <w:bCs/>
        </w:rPr>
      </w:pPr>
      <w:r w:rsidRPr="00D24F77">
        <w:rPr>
          <w:bCs/>
        </w:rPr>
        <w:t>Trung tâm GDQP&amp;AN Trường Quân Sự Quân Đoàn 4 xây dựng kế hoạch đào tạo môn học GDQP&amp;AN năm học 2023 cụ thể như sau:</w:t>
      </w:r>
    </w:p>
    <w:tbl>
      <w:tblPr>
        <w:tblW w:w="9774" w:type="dxa"/>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746"/>
        <w:gridCol w:w="956"/>
        <w:gridCol w:w="4410"/>
        <w:gridCol w:w="966"/>
        <w:gridCol w:w="984"/>
        <w:gridCol w:w="842"/>
        <w:gridCol w:w="870"/>
      </w:tblGrid>
      <w:tr w:rsidR="00D24F77" w:rsidRPr="00D24F77" w14:paraId="7069B9D1" w14:textId="77777777" w:rsidTr="00542354">
        <w:trPr>
          <w:trHeight w:val="397"/>
          <w:tblHeader/>
        </w:trPr>
        <w:tc>
          <w:tcPr>
            <w:tcW w:w="746" w:type="dxa"/>
            <w:vMerge w:val="restart"/>
            <w:vAlign w:val="center"/>
          </w:tcPr>
          <w:p w14:paraId="765A1212" w14:textId="77777777" w:rsidR="008E4557" w:rsidRPr="00D24F77" w:rsidRDefault="008E4557" w:rsidP="00542354">
            <w:pPr>
              <w:jc w:val="center"/>
              <w:rPr>
                <w:b/>
                <w:bCs/>
              </w:rPr>
            </w:pPr>
            <w:r w:rsidRPr="00D24F77">
              <w:rPr>
                <w:b/>
                <w:bCs/>
              </w:rPr>
              <w:t>STT</w:t>
            </w:r>
          </w:p>
        </w:tc>
        <w:tc>
          <w:tcPr>
            <w:tcW w:w="956" w:type="dxa"/>
            <w:vMerge w:val="restart"/>
            <w:shd w:val="clear" w:color="auto" w:fill="auto"/>
            <w:vAlign w:val="center"/>
          </w:tcPr>
          <w:p w14:paraId="78742330" w14:textId="77777777" w:rsidR="008E4557" w:rsidRPr="00D24F77" w:rsidRDefault="008E4557" w:rsidP="00542354">
            <w:pPr>
              <w:jc w:val="center"/>
              <w:rPr>
                <w:b/>
              </w:rPr>
            </w:pPr>
            <w:r w:rsidRPr="00D24F77">
              <w:rPr>
                <w:b/>
              </w:rPr>
              <w:t>Ký hiệu</w:t>
            </w:r>
          </w:p>
        </w:tc>
        <w:tc>
          <w:tcPr>
            <w:tcW w:w="4410" w:type="dxa"/>
            <w:vMerge w:val="restart"/>
            <w:shd w:val="clear" w:color="auto" w:fill="auto"/>
            <w:vAlign w:val="center"/>
          </w:tcPr>
          <w:p w14:paraId="1A76E2F3" w14:textId="77777777" w:rsidR="008E4557" w:rsidRPr="00D24F77" w:rsidRDefault="008E4557" w:rsidP="00542354">
            <w:pPr>
              <w:jc w:val="center"/>
              <w:rPr>
                <w:b/>
              </w:rPr>
            </w:pPr>
            <w:r w:rsidRPr="00D24F77">
              <w:rPr>
                <w:b/>
                <w:bCs/>
              </w:rPr>
              <w:t>Tên bài</w:t>
            </w:r>
          </w:p>
        </w:tc>
        <w:tc>
          <w:tcPr>
            <w:tcW w:w="3662" w:type="dxa"/>
            <w:gridSpan w:val="4"/>
            <w:tcBorders>
              <w:bottom w:val="single" w:sz="4" w:space="0" w:color="auto"/>
            </w:tcBorders>
            <w:shd w:val="clear" w:color="auto" w:fill="auto"/>
            <w:vAlign w:val="center"/>
          </w:tcPr>
          <w:p w14:paraId="5DED3727" w14:textId="77777777" w:rsidR="008E4557" w:rsidRPr="00D24F77" w:rsidRDefault="008E4557" w:rsidP="00542354">
            <w:pPr>
              <w:pStyle w:val="Khc0"/>
              <w:spacing w:after="0" w:line="240" w:lineRule="auto"/>
              <w:ind w:left="-11"/>
              <w:jc w:val="center"/>
              <w:rPr>
                <w:b/>
                <w:bCs/>
                <w:sz w:val="28"/>
                <w:szCs w:val="28"/>
                <w:lang w:val="vi-VN" w:eastAsia="vi-VN"/>
              </w:rPr>
            </w:pPr>
            <w:r w:rsidRPr="00D24F77">
              <w:rPr>
                <w:b/>
                <w:bCs/>
                <w:sz w:val="28"/>
                <w:szCs w:val="28"/>
                <w:lang w:val="vi-VN" w:eastAsia="vi-VN"/>
              </w:rPr>
              <w:t>Thời gian (</w:t>
            </w:r>
            <w:r w:rsidRPr="00D24F77">
              <w:rPr>
                <w:b/>
                <w:bCs/>
                <w:sz w:val="28"/>
                <w:szCs w:val="28"/>
                <w:lang w:eastAsia="vi-VN"/>
              </w:rPr>
              <w:t>giờ</w:t>
            </w:r>
            <w:r w:rsidRPr="00D24F77">
              <w:rPr>
                <w:b/>
                <w:bCs/>
                <w:sz w:val="28"/>
                <w:szCs w:val="28"/>
                <w:lang w:val="vi-VN" w:eastAsia="vi-VN"/>
              </w:rPr>
              <w:t>)</w:t>
            </w:r>
          </w:p>
        </w:tc>
      </w:tr>
      <w:tr w:rsidR="00D24F77" w:rsidRPr="00D24F77" w14:paraId="3BFB908A" w14:textId="77777777" w:rsidTr="00542354">
        <w:trPr>
          <w:trHeight w:val="680"/>
          <w:tblHeader/>
        </w:trPr>
        <w:tc>
          <w:tcPr>
            <w:tcW w:w="746" w:type="dxa"/>
            <w:vMerge/>
            <w:vAlign w:val="center"/>
          </w:tcPr>
          <w:p w14:paraId="230A8149" w14:textId="77777777" w:rsidR="008E4557" w:rsidRPr="00D24F77" w:rsidRDefault="008E4557" w:rsidP="00542354">
            <w:pPr>
              <w:jc w:val="center"/>
              <w:rPr>
                <w:b/>
              </w:rPr>
            </w:pPr>
          </w:p>
        </w:tc>
        <w:tc>
          <w:tcPr>
            <w:tcW w:w="956" w:type="dxa"/>
            <w:vMerge/>
            <w:shd w:val="clear" w:color="auto" w:fill="auto"/>
            <w:vAlign w:val="center"/>
          </w:tcPr>
          <w:p w14:paraId="650E98D2" w14:textId="77777777" w:rsidR="008E4557" w:rsidRPr="00D24F77" w:rsidRDefault="008E4557" w:rsidP="00542354">
            <w:pPr>
              <w:jc w:val="center"/>
              <w:rPr>
                <w:b/>
              </w:rPr>
            </w:pPr>
          </w:p>
        </w:tc>
        <w:tc>
          <w:tcPr>
            <w:tcW w:w="4410" w:type="dxa"/>
            <w:vMerge/>
            <w:shd w:val="clear" w:color="auto" w:fill="auto"/>
            <w:vAlign w:val="center"/>
          </w:tcPr>
          <w:p w14:paraId="7C099F2E" w14:textId="77777777" w:rsidR="008E4557" w:rsidRPr="00D24F77" w:rsidRDefault="008E4557" w:rsidP="00542354">
            <w:pPr>
              <w:jc w:val="center"/>
              <w:rPr>
                <w:b/>
              </w:rPr>
            </w:pPr>
          </w:p>
        </w:tc>
        <w:tc>
          <w:tcPr>
            <w:tcW w:w="966" w:type="dxa"/>
            <w:tcBorders>
              <w:top w:val="single" w:sz="4" w:space="0" w:color="auto"/>
            </w:tcBorders>
            <w:shd w:val="clear" w:color="auto" w:fill="auto"/>
            <w:vAlign w:val="center"/>
          </w:tcPr>
          <w:p w14:paraId="182CA153" w14:textId="77777777" w:rsidR="008E4557" w:rsidRPr="00D24F77" w:rsidRDefault="008E4557" w:rsidP="00542354">
            <w:pPr>
              <w:pStyle w:val="Khc0"/>
              <w:spacing w:after="0" w:line="240" w:lineRule="auto"/>
              <w:ind w:left="-11" w:firstLine="0"/>
              <w:jc w:val="center"/>
              <w:rPr>
                <w:b/>
                <w:sz w:val="28"/>
                <w:szCs w:val="28"/>
                <w:lang w:eastAsia="vi-VN"/>
              </w:rPr>
            </w:pPr>
            <w:r w:rsidRPr="00D24F77">
              <w:rPr>
                <w:b/>
                <w:bCs/>
                <w:sz w:val="28"/>
                <w:szCs w:val="28"/>
                <w:lang w:val="vi-VN" w:eastAsia="vi-VN"/>
              </w:rPr>
              <w:t xml:space="preserve">Tổng Số </w:t>
            </w:r>
            <w:r w:rsidRPr="00D24F77">
              <w:rPr>
                <w:b/>
                <w:bCs/>
                <w:sz w:val="28"/>
                <w:szCs w:val="28"/>
                <w:lang w:eastAsia="vi-VN"/>
              </w:rPr>
              <w:t>giờ</w:t>
            </w:r>
          </w:p>
        </w:tc>
        <w:tc>
          <w:tcPr>
            <w:tcW w:w="984" w:type="dxa"/>
            <w:tcBorders>
              <w:top w:val="single" w:sz="4" w:space="0" w:color="auto"/>
            </w:tcBorders>
            <w:shd w:val="clear" w:color="auto" w:fill="auto"/>
            <w:vAlign w:val="center"/>
          </w:tcPr>
          <w:p w14:paraId="03359924" w14:textId="77777777" w:rsidR="008E4557" w:rsidRPr="00D24F77" w:rsidRDefault="008E4557" w:rsidP="00542354">
            <w:pPr>
              <w:pStyle w:val="Khc0"/>
              <w:spacing w:after="0" w:line="240" w:lineRule="auto"/>
              <w:ind w:left="-11" w:firstLine="0"/>
              <w:jc w:val="center"/>
              <w:rPr>
                <w:b/>
                <w:sz w:val="28"/>
                <w:szCs w:val="28"/>
                <w:lang w:val="vi-VN" w:eastAsia="vi-VN"/>
              </w:rPr>
            </w:pPr>
            <w:r w:rsidRPr="00D24F77">
              <w:rPr>
                <w:b/>
                <w:bCs/>
                <w:sz w:val="28"/>
                <w:szCs w:val="28"/>
                <w:lang w:val="vi-VN" w:eastAsia="vi-VN"/>
              </w:rPr>
              <w:t>Lý thuyết</w:t>
            </w:r>
          </w:p>
        </w:tc>
        <w:tc>
          <w:tcPr>
            <w:tcW w:w="842" w:type="dxa"/>
            <w:tcBorders>
              <w:top w:val="single" w:sz="4" w:space="0" w:color="auto"/>
            </w:tcBorders>
            <w:shd w:val="clear" w:color="auto" w:fill="auto"/>
            <w:vAlign w:val="center"/>
          </w:tcPr>
          <w:p w14:paraId="3A409F18" w14:textId="77777777" w:rsidR="008E4557" w:rsidRPr="00D24F77" w:rsidRDefault="008E4557" w:rsidP="00542354">
            <w:pPr>
              <w:pStyle w:val="Khc0"/>
              <w:spacing w:after="0" w:line="240" w:lineRule="auto"/>
              <w:ind w:left="-11" w:firstLine="0"/>
              <w:jc w:val="center"/>
              <w:rPr>
                <w:b/>
                <w:bCs/>
                <w:sz w:val="28"/>
                <w:szCs w:val="28"/>
                <w:lang w:val="vi-VN" w:eastAsia="vi-VN"/>
              </w:rPr>
            </w:pPr>
            <w:r w:rsidRPr="00D24F77">
              <w:rPr>
                <w:b/>
                <w:bCs/>
                <w:sz w:val="28"/>
                <w:szCs w:val="28"/>
                <w:lang w:val="vi-VN" w:eastAsia="vi-VN"/>
              </w:rPr>
              <w:t>TH,</w:t>
            </w:r>
          </w:p>
          <w:p w14:paraId="5C242B38" w14:textId="77777777" w:rsidR="008E4557" w:rsidRPr="00D24F77" w:rsidRDefault="008E4557" w:rsidP="00542354">
            <w:pPr>
              <w:pStyle w:val="Khc0"/>
              <w:spacing w:after="0" w:line="240" w:lineRule="auto"/>
              <w:ind w:left="-11" w:firstLine="0"/>
              <w:jc w:val="center"/>
              <w:rPr>
                <w:b/>
                <w:sz w:val="28"/>
                <w:szCs w:val="28"/>
                <w:lang w:val="vi-VN" w:eastAsia="vi-VN"/>
              </w:rPr>
            </w:pPr>
            <w:r w:rsidRPr="00D24F77">
              <w:rPr>
                <w:b/>
                <w:bCs/>
                <w:sz w:val="28"/>
                <w:szCs w:val="28"/>
                <w:lang w:val="vi-VN" w:eastAsia="vi-VN"/>
              </w:rPr>
              <w:t>TL</w:t>
            </w:r>
          </w:p>
        </w:tc>
        <w:tc>
          <w:tcPr>
            <w:tcW w:w="870" w:type="dxa"/>
            <w:tcBorders>
              <w:top w:val="single" w:sz="4" w:space="0" w:color="auto"/>
            </w:tcBorders>
            <w:vAlign w:val="center"/>
          </w:tcPr>
          <w:p w14:paraId="729AE978" w14:textId="77777777" w:rsidR="008E4557" w:rsidRPr="00D24F77" w:rsidRDefault="008E4557" w:rsidP="00542354">
            <w:pPr>
              <w:pStyle w:val="Khc0"/>
              <w:spacing w:after="0" w:line="240" w:lineRule="auto"/>
              <w:ind w:firstLine="0"/>
              <w:jc w:val="center"/>
              <w:rPr>
                <w:b/>
                <w:bCs/>
                <w:sz w:val="28"/>
                <w:szCs w:val="28"/>
                <w:lang w:val="vi-VN" w:eastAsia="vi-VN"/>
              </w:rPr>
            </w:pPr>
            <w:r w:rsidRPr="00D24F77">
              <w:rPr>
                <w:b/>
                <w:bCs/>
                <w:sz w:val="28"/>
                <w:szCs w:val="28"/>
                <w:lang w:val="vi-VN" w:eastAsia="vi-VN"/>
              </w:rPr>
              <w:t>Kiểm tra</w:t>
            </w:r>
          </w:p>
        </w:tc>
      </w:tr>
      <w:tr w:rsidR="00D24F77" w:rsidRPr="00D24F77" w14:paraId="0149542F" w14:textId="77777777" w:rsidTr="00542354">
        <w:trPr>
          <w:trHeight w:val="454"/>
        </w:trPr>
        <w:tc>
          <w:tcPr>
            <w:tcW w:w="746" w:type="dxa"/>
            <w:vAlign w:val="center"/>
          </w:tcPr>
          <w:p w14:paraId="3CE4BFFF" w14:textId="77777777" w:rsidR="008E4557" w:rsidRPr="00D24F77" w:rsidRDefault="008E4557" w:rsidP="00542354">
            <w:pPr>
              <w:spacing w:line="340" w:lineRule="atLeast"/>
              <w:ind w:firstLine="34"/>
              <w:jc w:val="center"/>
            </w:pPr>
            <w:r w:rsidRPr="00D24F77">
              <w:t>01</w:t>
            </w:r>
          </w:p>
        </w:tc>
        <w:tc>
          <w:tcPr>
            <w:tcW w:w="956" w:type="dxa"/>
            <w:shd w:val="clear" w:color="auto" w:fill="auto"/>
            <w:vAlign w:val="center"/>
          </w:tcPr>
          <w:p w14:paraId="2EA66684" w14:textId="77777777" w:rsidR="008E4557" w:rsidRPr="00D24F77" w:rsidRDefault="008E4557" w:rsidP="00542354">
            <w:pPr>
              <w:jc w:val="center"/>
            </w:pPr>
            <w:r w:rsidRPr="00D24F77">
              <w:t>1-I</w:t>
            </w:r>
          </w:p>
        </w:tc>
        <w:tc>
          <w:tcPr>
            <w:tcW w:w="4410" w:type="dxa"/>
            <w:shd w:val="clear" w:color="auto" w:fill="auto"/>
            <w:vAlign w:val="center"/>
          </w:tcPr>
          <w:p w14:paraId="40B7975E" w14:textId="77777777" w:rsidR="008E4557" w:rsidRPr="00D24F77" w:rsidRDefault="008E4557" w:rsidP="00542354">
            <w:pPr>
              <w:shd w:val="clear" w:color="auto" w:fill="FFFFFF"/>
              <w:jc w:val="both"/>
            </w:pPr>
            <w:r w:rsidRPr="00D24F77">
              <w:t>Bài 7: Đường lối quan điểm của Đảng, chính sách, pháp luật của nhà nước Việt Nam về bảo vệ an ninh chính trị, kinh tế, văn hóa, tư tưởng</w:t>
            </w:r>
          </w:p>
        </w:tc>
        <w:tc>
          <w:tcPr>
            <w:tcW w:w="966" w:type="dxa"/>
            <w:shd w:val="clear" w:color="auto" w:fill="auto"/>
            <w:vAlign w:val="center"/>
          </w:tcPr>
          <w:p w14:paraId="5E36BA94" w14:textId="77777777" w:rsidR="008E4557" w:rsidRPr="00D24F77" w:rsidRDefault="008E4557" w:rsidP="00542354">
            <w:pPr>
              <w:shd w:val="clear" w:color="auto" w:fill="FFFFFF"/>
              <w:jc w:val="center"/>
            </w:pPr>
            <w:r w:rsidRPr="00D24F77">
              <w:t>05</w:t>
            </w:r>
          </w:p>
        </w:tc>
        <w:tc>
          <w:tcPr>
            <w:tcW w:w="984" w:type="dxa"/>
            <w:shd w:val="clear" w:color="auto" w:fill="auto"/>
            <w:vAlign w:val="center"/>
          </w:tcPr>
          <w:p w14:paraId="74A099E7" w14:textId="77777777" w:rsidR="008E4557" w:rsidRPr="00D24F77" w:rsidRDefault="008E4557" w:rsidP="00542354">
            <w:pPr>
              <w:shd w:val="clear" w:color="auto" w:fill="FFFFFF"/>
              <w:jc w:val="center"/>
            </w:pPr>
            <w:r w:rsidRPr="00D24F77">
              <w:t>03</w:t>
            </w:r>
          </w:p>
        </w:tc>
        <w:tc>
          <w:tcPr>
            <w:tcW w:w="842" w:type="dxa"/>
            <w:shd w:val="clear" w:color="auto" w:fill="auto"/>
            <w:vAlign w:val="center"/>
          </w:tcPr>
          <w:p w14:paraId="503D2076" w14:textId="77777777" w:rsidR="008E4557" w:rsidRPr="00D24F77" w:rsidRDefault="008E4557" w:rsidP="00542354">
            <w:pPr>
              <w:shd w:val="clear" w:color="auto" w:fill="FFFFFF"/>
              <w:jc w:val="center"/>
            </w:pPr>
            <w:r w:rsidRPr="00D24F77">
              <w:t>02</w:t>
            </w:r>
          </w:p>
        </w:tc>
        <w:tc>
          <w:tcPr>
            <w:tcW w:w="870" w:type="dxa"/>
            <w:vAlign w:val="center"/>
          </w:tcPr>
          <w:p w14:paraId="54133E49" w14:textId="77777777" w:rsidR="008E4557" w:rsidRPr="00D24F77" w:rsidRDefault="008E4557" w:rsidP="00542354">
            <w:pPr>
              <w:shd w:val="clear" w:color="auto" w:fill="FFFFFF"/>
              <w:jc w:val="center"/>
            </w:pPr>
          </w:p>
        </w:tc>
      </w:tr>
      <w:tr w:rsidR="00D24F77" w:rsidRPr="00D24F77" w14:paraId="14F5F5A5" w14:textId="77777777" w:rsidTr="00542354">
        <w:trPr>
          <w:trHeight w:val="454"/>
        </w:trPr>
        <w:tc>
          <w:tcPr>
            <w:tcW w:w="746" w:type="dxa"/>
            <w:vAlign w:val="center"/>
          </w:tcPr>
          <w:p w14:paraId="752F447F" w14:textId="77777777" w:rsidR="008E4557" w:rsidRPr="00D24F77" w:rsidRDefault="008E4557" w:rsidP="00542354">
            <w:pPr>
              <w:spacing w:line="340" w:lineRule="atLeast"/>
              <w:ind w:firstLine="34"/>
              <w:jc w:val="center"/>
            </w:pPr>
            <w:r w:rsidRPr="00D24F77">
              <w:t>02</w:t>
            </w:r>
          </w:p>
        </w:tc>
        <w:tc>
          <w:tcPr>
            <w:tcW w:w="956" w:type="dxa"/>
            <w:shd w:val="clear" w:color="auto" w:fill="auto"/>
            <w:vAlign w:val="center"/>
          </w:tcPr>
          <w:p w14:paraId="3163A989" w14:textId="77777777" w:rsidR="008E4557" w:rsidRPr="00D24F77" w:rsidRDefault="008E4557" w:rsidP="00542354">
            <w:pPr>
              <w:jc w:val="center"/>
            </w:pPr>
            <w:r w:rsidRPr="00D24F77">
              <w:t>2-I</w:t>
            </w:r>
          </w:p>
        </w:tc>
        <w:tc>
          <w:tcPr>
            <w:tcW w:w="4410" w:type="dxa"/>
            <w:shd w:val="clear" w:color="auto" w:fill="auto"/>
            <w:vAlign w:val="center"/>
          </w:tcPr>
          <w:p w14:paraId="576BB347" w14:textId="77777777" w:rsidR="008E4557" w:rsidRPr="00D24F77" w:rsidRDefault="008E4557" w:rsidP="00542354">
            <w:pPr>
              <w:shd w:val="clear" w:color="auto" w:fill="FFFFFF"/>
              <w:jc w:val="both"/>
            </w:pPr>
            <w:r w:rsidRPr="00D24F77">
              <w:t>Bài 8: Chiến tranh nhân dân bảo vệ Tổ quốc Việt Nam xã hội chủ nghĩa</w:t>
            </w:r>
          </w:p>
        </w:tc>
        <w:tc>
          <w:tcPr>
            <w:tcW w:w="966" w:type="dxa"/>
            <w:shd w:val="clear" w:color="auto" w:fill="auto"/>
            <w:vAlign w:val="center"/>
          </w:tcPr>
          <w:p w14:paraId="59C981B5" w14:textId="77777777" w:rsidR="008E4557" w:rsidRPr="00D24F77" w:rsidRDefault="008E4557" w:rsidP="00542354">
            <w:pPr>
              <w:shd w:val="clear" w:color="auto" w:fill="FFFFFF"/>
              <w:jc w:val="center"/>
            </w:pPr>
            <w:r w:rsidRPr="00D24F77">
              <w:t>05</w:t>
            </w:r>
          </w:p>
        </w:tc>
        <w:tc>
          <w:tcPr>
            <w:tcW w:w="984" w:type="dxa"/>
            <w:shd w:val="clear" w:color="auto" w:fill="auto"/>
            <w:vAlign w:val="center"/>
          </w:tcPr>
          <w:p w14:paraId="2281F192" w14:textId="77777777" w:rsidR="008E4557" w:rsidRPr="00D24F77" w:rsidRDefault="008E4557" w:rsidP="00542354">
            <w:pPr>
              <w:shd w:val="clear" w:color="auto" w:fill="FFFFFF"/>
              <w:jc w:val="center"/>
            </w:pPr>
            <w:r w:rsidRPr="00D24F77">
              <w:t>03</w:t>
            </w:r>
          </w:p>
        </w:tc>
        <w:tc>
          <w:tcPr>
            <w:tcW w:w="842" w:type="dxa"/>
            <w:shd w:val="clear" w:color="auto" w:fill="auto"/>
            <w:vAlign w:val="center"/>
          </w:tcPr>
          <w:p w14:paraId="6E1D2855" w14:textId="77777777" w:rsidR="008E4557" w:rsidRPr="00D24F77" w:rsidRDefault="008E4557" w:rsidP="00542354">
            <w:pPr>
              <w:shd w:val="clear" w:color="auto" w:fill="FFFFFF"/>
              <w:jc w:val="center"/>
            </w:pPr>
            <w:r w:rsidRPr="00D24F77">
              <w:t>02</w:t>
            </w:r>
          </w:p>
        </w:tc>
        <w:tc>
          <w:tcPr>
            <w:tcW w:w="870" w:type="dxa"/>
            <w:vAlign w:val="center"/>
          </w:tcPr>
          <w:p w14:paraId="6FA12ADB" w14:textId="77777777" w:rsidR="008E4557" w:rsidRPr="00D24F77" w:rsidRDefault="008E4557" w:rsidP="00542354">
            <w:pPr>
              <w:shd w:val="clear" w:color="auto" w:fill="FFFFFF"/>
              <w:jc w:val="center"/>
            </w:pPr>
          </w:p>
        </w:tc>
      </w:tr>
      <w:tr w:rsidR="00D24F77" w:rsidRPr="00D24F77" w14:paraId="30B9F626" w14:textId="77777777" w:rsidTr="00542354">
        <w:trPr>
          <w:trHeight w:val="454"/>
        </w:trPr>
        <w:tc>
          <w:tcPr>
            <w:tcW w:w="746" w:type="dxa"/>
            <w:vAlign w:val="center"/>
          </w:tcPr>
          <w:p w14:paraId="3ADD6594" w14:textId="77777777" w:rsidR="008E4557" w:rsidRPr="00D24F77" w:rsidRDefault="008E4557" w:rsidP="00542354">
            <w:pPr>
              <w:spacing w:line="340" w:lineRule="atLeast"/>
              <w:ind w:firstLine="34"/>
              <w:jc w:val="center"/>
            </w:pPr>
            <w:r w:rsidRPr="00D24F77">
              <w:t>03</w:t>
            </w:r>
          </w:p>
        </w:tc>
        <w:tc>
          <w:tcPr>
            <w:tcW w:w="956" w:type="dxa"/>
            <w:shd w:val="clear" w:color="auto" w:fill="auto"/>
            <w:vAlign w:val="center"/>
          </w:tcPr>
          <w:p w14:paraId="5A8E9FCD" w14:textId="77777777" w:rsidR="008E4557" w:rsidRPr="00D24F77" w:rsidRDefault="008E4557" w:rsidP="00542354">
            <w:pPr>
              <w:jc w:val="center"/>
            </w:pPr>
            <w:r w:rsidRPr="00D24F77">
              <w:t>3-I</w:t>
            </w:r>
          </w:p>
        </w:tc>
        <w:tc>
          <w:tcPr>
            <w:tcW w:w="4410" w:type="dxa"/>
            <w:shd w:val="clear" w:color="auto" w:fill="auto"/>
            <w:vAlign w:val="center"/>
          </w:tcPr>
          <w:p w14:paraId="2C956ECA" w14:textId="77777777" w:rsidR="008E4557" w:rsidRPr="00D24F77" w:rsidRDefault="008E4557" w:rsidP="00542354">
            <w:pPr>
              <w:shd w:val="clear" w:color="auto" w:fill="FFFFFF"/>
              <w:jc w:val="both"/>
            </w:pPr>
            <w:r w:rsidRPr="00D24F77">
              <w:t>Bài 9: Xây dựng lực lượng vũ trang nhân dân Việt Nam</w:t>
            </w:r>
          </w:p>
        </w:tc>
        <w:tc>
          <w:tcPr>
            <w:tcW w:w="966" w:type="dxa"/>
            <w:shd w:val="clear" w:color="auto" w:fill="auto"/>
            <w:vAlign w:val="center"/>
          </w:tcPr>
          <w:p w14:paraId="7BC803C3" w14:textId="77777777" w:rsidR="008E4557" w:rsidRPr="00D24F77" w:rsidRDefault="008E4557" w:rsidP="00542354">
            <w:pPr>
              <w:shd w:val="clear" w:color="auto" w:fill="FFFFFF"/>
              <w:jc w:val="center"/>
            </w:pPr>
            <w:r w:rsidRPr="00D24F77">
              <w:t>05</w:t>
            </w:r>
          </w:p>
        </w:tc>
        <w:tc>
          <w:tcPr>
            <w:tcW w:w="984" w:type="dxa"/>
            <w:shd w:val="clear" w:color="auto" w:fill="auto"/>
            <w:vAlign w:val="center"/>
          </w:tcPr>
          <w:p w14:paraId="43453B83" w14:textId="77777777" w:rsidR="008E4557" w:rsidRPr="00D24F77" w:rsidRDefault="008E4557" w:rsidP="00542354">
            <w:pPr>
              <w:shd w:val="clear" w:color="auto" w:fill="FFFFFF"/>
              <w:jc w:val="center"/>
            </w:pPr>
            <w:r w:rsidRPr="00D24F77">
              <w:rPr>
                <w:bCs/>
              </w:rPr>
              <w:t>03</w:t>
            </w:r>
          </w:p>
        </w:tc>
        <w:tc>
          <w:tcPr>
            <w:tcW w:w="842" w:type="dxa"/>
            <w:shd w:val="clear" w:color="auto" w:fill="auto"/>
            <w:vAlign w:val="center"/>
          </w:tcPr>
          <w:p w14:paraId="5208EB2D" w14:textId="77777777" w:rsidR="008E4557" w:rsidRPr="00D24F77" w:rsidRDefault="008E4557" w:rsidP="00542354">
            <w:pPr>
              <w:shd w:val="clear" w:color="auto" w:fill="FFFFFF"/>
              <w:jc w:val="center"/>
            </w:pPr>
            <w:r w:rsidRPr="00D24F77">
              <w:t>02</w:t>
            </w:r>
          </w:p>
        </w:tc>
        <w:tc>
          <w:tcPr>
            <w:tcW w:w="870" w:type="dxa"/>
            <w:vAlign w:val="center"/>
          </w:tcPr>
          <w:p w14:paraId="3B330E57" w14:textId="77777777" w:rsidR="008E4557" w:rsidRPr="00D24F77" w:rsidRDefault="008E4557" w:rsidP="00542354">
            <w:pPr>
              <w:shd w:val="clear" w:color="auto" w:fill="FFFFFF"/>
              <w:jc w:val="center"/>
            </w:pPr>
          </w:p>
        </w:tc>
      </w:tr>
      <w:tr w:rsidR="00D24F77" w:rsidRPr="00D24F77" w14:paraId="576FA638" w14:textId="77777777" w:rsidTr="00542354">
        <w:trPr>
          <w:trHeight w:val="454"/>
        </w:trPr>
        <w:tc>
          <w:tcPr>
            <w:tcW w:w="746" w:type="dxa"/>
            <w:vAlign w:val="center"/>
          </w:tcPr>
          <w:p w14:paraId="6924E1C6" w14:textId="77777777" w:rsidR="008E4557" w:rsidRPr="00D24F77" w:rsidRDefault="008E4557" w:rsidP="00542354">
            <w:pPr>
              <w:spacing w:line="340" w:lineRule="atLeast"/>
              <w:ind w:firstLine="34"/>
              <w:jc w:val="center"/>
            </w:pPr>
            <w:r w:rsidRPr="00D24F77">
              <w:t>04</w:t>
            </w:r>
          </w:p>
        </w:tc>
        <w:tc>
          <w:tcPr>
            <w:tcW w:w="956" w:type="dxa"/>
            <w:shd w:val="clear" w:color="auto" w:fill="auto"/>
            <w:vAlign w:val="center"/>
          </w:tcPr>
          <w:p w14:paraId="46F65E31" w14:textId="77777777" w:rsidR="008E4557" w:rsidRPr="00D24F77" w:rsidRDefault="008E4557" w:rsidP="00542354">
            <w:pPr>
              <w:jc w:val="center"/>
            </w:pPr>
            <w:r w:rsidRPr="00D24F77">
              <w:t>4-I</w:t>
            </w:r>
          </w:p>
        </w:tc>
        <w:tc>
          <w:tcPr>
            <w:tcW w:w="4410" w:type="dxa"/>
            <w:shd w:val="clear" w:color="auto" w:fill="auto"/>
            <w:vAlign w:val="center"/>
          </w:tcPr>
          <w:p w14:paraId="748861E7" w14:textId="77777777" w:rsidR="008E4557" w:rsidRPr="00D24F77" w:rsidRDefault="008E4557" w:rsidP="00542354">
            <w:pPr>
              <w:shd w:val="clear" w:color="auto" w:fill="FFFFFF"/>
              <w:jc w:val="both"/>
              <w:rPr>
                <w:spacing w:val="-10"/>
              </w:rPr>
            </w:pPr>
            <w:r w:rsidRPr="00D24F77">
              <w:rPr>
                <w:spacing w:val="-10"/>
              </w:rPr>
              <w:t>Bài 10: Kết hợp phát triển kinh tế - xã hội với tăng cường, củng cố QP&amp;AN</w:t>
            </w:r>
          </w:p>
        </w:tc>
        <w:tc>
          <w:tcPr>
            <w:tcW w:w="966" w:type="dxa"/>
            <w:shd w:val="clear" w:color="auto" w:fill="auto"/>
            <w:vAlign w:val="center"/>
          </w:tcPr>
          <w:p w14:paraId="2F20CE89" w14:textId="77777777" w:rsidR="008E4557" w:rsidRPr="00D24F77" w:rsidRDefault="008E4557" w:rsidP="00542354">
            <w:pPr>
              <w:shd w:val="clear" w:color="auto" w:fill="FFFFFF"/>
              <w:jc w:val="center"/>
            </w:pPr>
            <w:r w:rsidRPr="00D24F77">
              <w:t>05</w:t>
            </w:r>
          </w:p>
        </w:tc>
        <w:tc>
          <w:tcPr>
            <w:tcW w:w="984" w:type="dxa"/>
            <w:shd w:val="clear" w:color="auto" w:fill="auto"/>
            <w:vAlign w:val="center"/>
          </w:tcPr>
          <w:p w14:paraId="18A01BBD" w14:textId="77777777" w:rsidR="008E4557" w:rsidRPr="00D24F77" w:rsidRDefault="008E4557" w:rsidP="00542354">
            <w:pPr>
              <w:shd w:val="clear" w:color="auto" w:fill="FFFFFF"/>
              <w:jc w:val="center"/>
            </w:pPr>
            <w:r w:rsidRPr="00D24F77">
              <w:t>03</w:t>
            </w:r>
          </w:p>
        </w:tc>
        <w:tc>
          <w:tcPr>
            <w:tcW w:w="842" w:type="dxa"/>
            <w:shd w:val="clear" w:color="auto" w:fill="auto"/>
            <w:vAlign w:val="center"/>
          </w:tcPr>
          <w:p w14:paraId="5154DD74" w14:textId="77777777" w:rsidR="008E4557" w:rsidRPr="00D24F77" w:rsidRDefault="008E4557" w:rsidP="00542354">
            <w:pPr>
              <w:shd w:val="clear" w:color="auto" w:fill="FFFFFF"/>
              <w:jc w:val="center"/>
            </w:pPr>
            <w:r w:rsidRPr="00D24F77">
              <w:t>02</w:t>
            </w:r>
          </w:p>
        </w:tc>
        <w:tc>
          <w:tcPr>
            <w:tcW w:w="870" w:type="dxa"/>
            <w:vAlign w:val="center"/>
          </w:tcPr>
          <w:p w14:paraId="3FC08308" w14:textId="77777777" w:rsidR="008E4557" w:rsidRPr="00D24F77" w:rsidRDefault="008E4557" w:rsidP="00542354">
            <w:pPr>
              <w:shd w:val="clear" w:color="auto" w:fill="FFFFFF"/>
              <w:jc w:val="center"/>
            </w:pPr>
          </w:p>
        </w:tc>
      </w:tr>
      <w:tr w:rsidR="00D24F77" w:rsidRPr="00D24F77" w14:paraId="60970CAF" w14:textId="77777777" w:rsidTr="00542354">
        <w:trPr>
          <w:trHeight w:val="454"/>
        </w:trPr>
        <w:tc>
          <w:tcPr>
            <w:tcW w:w="746" w:type="dxa"/>
            <w:vAlign w:val="center"/>
          </w:tcPr>
          <w:p w14:paraId="714883CA" w14:textId="77777777" w:rsidR="008E4557" w:rsidRPr="00D24F77" w:rsidRDefault="008E4557" w:rsidP="00542354">
            <w:pPr>
              <w:spacing w:line="340" w:lineRule="atLeast"/>
              <w:ind w:firstLine="34"/>
              <w:jc w:val="center"/>
            </w:pPr>
            <w:r w:rsidRPr="00D24F77">
              <w:t>05</w:t>
            </w:r>
          </w:p>
        </w:tc>
        <w:tc>
          <w:tcPr>
            <w:tcW w:w="956" w:type="dxa"/>
            <w:shd w:val="clear" w:color="auto" w:fill="auto"/>
            <w:vAlign w:val="center"/>
          </w:tcPr>
          <w:p w14:paraId="05F4C73C" w14:textId="77777777" w:rsidR="008E4557" w:rsidRPr="00D24F77" w:rsidRDefault="008E4557" w:rsidP="00542354">
            <w:pPr>
              <w:shd w:val="clear" w:color="auto" w:fill="FFFFFF"/>
              <w:jc w:val="center"/>
            </w:pPr>
            <w:r w:rsidRPr="00D24F77">
              <w:t>1-II</w:t>
            </w:r>
          </w:p>
        </w:tc>
        <w:tc>
          <w:tcPr>
            <w:tcW w:w="4410" w:type="dxa"/>
            <w:shd w:val="clear" w:color="auto" w:fill="auto"/>
            <w:vAlign w:val="center"/>
          </w:tcPr>
          <w:p w14:paraId="1A8BFD2D" w14:textId="77777777" w:rsidR="008E4557" w:rsidRPr="00D24F77" w:rsidRDefault="008E4557" w:rsidP="00542354">
            <w:pPr>
              <w:shd w:val="clear" w:color="auto" w:fill="FFFFFF"/>
              <w:jc w:val="both"/>
              <w:rPr>
                <w:spacing w:val="-8"/>
              </w:rPr>
            </w:pPr>
            <w:r w:rsidRPr="00D24F77">
              <w:rPr>
                <w:spacing w:val="-8"/>
              </w:rPr>
              <w:t>Bài 12: Giới thiệu và hướng dẫn Kỹ thuật sử dụng một số loại vũ khí bộ binh</w:t>
            </w:r>
          </w:p>
        </w:tc>
        <w:tc>
          <w:tcPr>
            <w:tcW w:w="966" w:type="dxa"/>
            <w:shd w:val="clear" w:color="auto" w:fill="auto"/>
            <w:vAlign w:val="center"/>
          </w:tcPr>
          <w:p w14:paraId="077C598E" w14:textId="77777777" w:rsidR="008E4557" w:rsidRPr="00D24F77" w:rsidRDefault="008E4557" w:rsidP="00542354">
            <w:pPr>
              <w:shd w:val="clear" w:color="auto" w:fill="FFFFFF"/>
              <w:jc w:val="center"/>
            </w:pPr>
            <w:r w:rsidRPr="00D24F77">
              <w:t>05</w:t>
            </w:r>
          </w:p>
        </w:tc>
        <w:tc>
          <w:tcPr>
            <w:tcW w:w="984" w:type="dxa"/>
            <w:shd w:val="clear" w:color="auto" w:fill="auto"/>
            <w:vAlign w:val="center"/>
          </w:tcPr>
          <w:p w14:paraId="48844486" w14:textId="77777777" w:rsidR="008E4557" w:rsidRPr="00D24F77" w:rsidRDefault="008E4557" w:rsidP="00542354">
            <w:pPr>
              <w:shd w:val="clear" w:color="auto" w:fill="FFFFFF"/>
              <w:jc w:val="center"/>
            </w:pPr>
            <w:r w:rsidRPr="00D24F77">
              <w:t>03</w:t>
            </w:r>
          </w:p>
        </w:tc>
        <w:tc>
          <w:tcPr>
            <w:tcW w:w="842" w:type="dxa"/>
            <w:shd w:val="clear" w:color="auto" w:fill="auto"/>
            <w:vAlign w:val="center"/>
          </w:tcPr>
          <w:p w14:paraId="15459B67" w14:textId="77777777" w:rsidR="008E4557" w:rsidRPr="00D24F77" w:rsidRDefault="008E4557" w:rsidP="00542354">
            <w:pPr>
              <w:shd w:val="clear" w:color="auto" w:fill="FFFFFF"/>
              <w:jc w:val="center"/>
            </w:pPr>
            <w:r w:rsidRPr="00D24F77">
              <w:t>02</w:t>
            </w:r>
          </w:p>
        </w:tc>
        <w:tc>
          <w:tcPr>
            <w:tcW w:w="870" w:type="dxa"/>
            <w:vAlign w:val="center"/>
          </w:tcPr>
          <w:p w14:paraId="2A678647" w14:textId="77777777" w:rsidR="008E4557" w:rsidRPr="00D24F77" w:rsidRDefault="008E4557" w:rsidP="00542354">
            <w:pPr>
              <w:shd w:val="clear" w:color="auto" w:fill="FFFFFF"/>
              <w:jc w:val="center"/>
            </w:pPr>
          </w:p>
        </w:tc>
      </w:tr>
      <w:tr w:rsidR="00D24F77" w:rsidRPr="00D24F77" w14:paraId="35612ACE" w14:textId="77777777" w:rsidTr="00542354">
        <w:trPr>
          <w:trHeight w:val="454"/>
        </w:trPr>
        <w:tc>
          <w:tcPr>
            <w:tcW w:w="746" w:type="dxa"/>
            <w:vAlign w:val="center"/>
          </w:tcPr>
          <w:p w14:paraId="1DCE8CF0" w14:textId="77777777" w:rsidR="008E4557" w:rsidRPr="00D24F77" w:rsidRDefault="008E4557" w:rsidP="00542354">
            <w:pPr>
              <w:spacing w:line="340" w:lineRule="atLeast"/>
              <w:ind w:firstLine="34"/>
              <w:jc w:val="center"/>
            </w:pPr>
            <w:r w:rsidRPr="00D24F77">
              <w:t>06</w:t>
            </w:r>
          </w:p>
        </w:tc>
        <w:tc>
          <w:tcPr>
            <w:tcW w:w="956" w:type="dxa"/>
            <w:shd w:val="clear" w:color="auto" w:fill="auto"/>
            <w:vAlign w:val="center"/>
          </w:tcPr>
          <w:p w14:paraId="1801943A" w14:textId="77777777" w:rsidR="008E4557" w:rsidRPr="00D24F77" w:rsidRDefault="008E4557" w:rsidP="00542354">
            <w:pPr>
              <w:shd w:val="clear" w:color="auto" w:fill="FFFFFF"/>
              <w:jc w:val="center"/>
            </w:pPr>
            <w:r w:rsidRPr="00D24F77">
              <w:t>2-II</w:t>
            </w:r>
          </w:p>
        </w:tc>
        <w:tc>
          <w:tcPr>
            <w:tcW w:w="4410" w:type="dxa"/>
            <w:shd w:val="clear" w:color="auto" w:fill="auto"/>
            <w:vAlign w:val="center"/>
          </w:tcPr>
          <w:p w14:paraId="0FA04206" w14:textId="77777777" w:rsidR="008E4557" w:rsidRPr="00D24F77" w:rsidRDefault="008E4557" w:rsidP="00542354">
            <w:pPr>
              <w:shd w:val="clear" w:color="auto" w:fill="FFFFFF"/>
              <w:jc w:val="both"/>
              <w:rPr>
                <w:spacing w:val="8"/>
              </w:rPr>
            </w:pPr>
            <w:r w:rsidRPr="00D24F77">
              <w:rPr>
                <w:spacing w:val="8"/>
              </w:rPr>
              <w:t>Bài 13: Kỹ thuật cấp cứu và chuyển thương</w:t>
            </w:r>
          </w:p>
        </w:tc>
        <w:tc>
          <w:tcPr>
            <w:tcW w:w="966" w:type="dxa"/>
            <w:shd w:val="clear" w:color="auto" w:fill="auto"/>
            <w:vAlign w:val="center"/>
          </w:tcPr>
          <w:p w14:paraId="1211A890" w14:textId="77777777" w:rsidR="008E4557" w:rsidRPr="00D24F77" w:rsidRDefault="008E4557" w:rsidP="00542354">
            <w:pPr>
              <w:shd w:val="clear" w:color="auto" w:fill="FFFFFF"/>
              <w:jc w:val="center"/>
            </w:pPr>
            <w:r w:rsidRPr="00D24F77">
              <w:t>04</w:t>
            </w:r>
          </w:p>
        </w:tc>
        <w:tc>
          <w:tcPr>
            <w:tcW w:w="984" w:type="dxa"/>
            <w:shd w:val="clear" w:color="auto" w:fill="auto"/>
            <w:vAlign w:val="center"/>
          </w:tcPr>
          <w:p w14:paraId="4A7C619F" w14:textId="77777777" w:rsidR="008E4557" w:rsidRPr="00D24F77" w:rsidRDefault="008E4557" w:rsidP="00542354">
            <w:pPr>
              <w:shd w:val="clear" w:color="auto" w:fill="FFFFFF"/>
              <w:jc w:val="center"/>
            </w:pPr>
            <w:r w:rsidRPr="00D24F77">
              <w:rPr>
                <w:bCs/>
              </w:rPr>
              <w:t>01</w:t>
            </w:r>
          </w:p>
        </w:tc>
        <w:tc>
          <w:tcPr>
            <w:tcW w:w="842" w:type="dxa"/>
            <w:shd w:val="clear" w:color="auto" w:fill="auto"/>
            <w:vAlign w:val="center"/>
          </w:tcPr>
          <w:p w14:paraId="20B9EB47" w14:textId="77777777" w:rsidR="008E4557" w:rsidRPr="00D24F77" w:rsidRDefault="008E4557" w:rsidP="00542354">
            <w:pPr>
              <w:shd w:val="clear" w:color="auto" w:fill="FFFFFF"/>
              <w:jc w:val="center"/>
            </w:pPr>
            <w:r w:rsidRPr="00D24F77">
              <w:t>03</w:t>
            </w:r>
          </w:p>
        </w:tc>
        <w:tc>
          <w:tcPr>
            <w:tcW w:w="870" w:type="dxa"/>
            <w:vAlign w:val="center"/>
          </w:tcPr>
          <w:p w14:paraId="1783C675" w14:textId="77777777" w:rsidR="008E4557" w:rsidRPr="00D24F77" w:rsidRDefault="008E4557" w:rsidP="00542354">
            <w:pPr>
              <w:shd w:val="clear" w:color="auto" w:fill="FFFFFF"/>
              <w:jc w:val="center"/>
            </w:pPr>
          </w:p>
        </w:tc>
      </w:tr>
      <w:tr w:rsidR="00D24F77" w:rsidRPr="00D24F77" w14:paraId="0B73C16E" w14:textId="77777777" w:rsidTr="00542354">
        <w:trPr>
          <w:trHeight w:val="454"/>
        </w:trPr>
        <w:tc>
          <w:tcPr>
            <w:tcW w:w="746" w:type="dxa"/>
            <w:vAlign w:val="center"/>
          </w:tcPr>
          <w:p w14:paraId="6BB3F26E" w14:textId="77777777" w:rsidR="008E4557" w:rsidRPr="00D24F77" w:rsidRDefault="008E4557" w:rsidP="00542354">
            <w:pPr>
              <w:spacing w:line="340" w:lineRule="atLeast"/>
              <w:ind w:firstLine="34"/>
              <w:jc w:val="center"/>
            </w:pPr>
            <w:r w:rsidRPr="00D24F77">
              <w:t>07</w:t>
            </w:r>
          </w:p>
        </w:tc>
        <w:tc>
          <w:tcPr>
            <w:tcW w:w="956" w:type="dxa"/>
            <w:shd w:val="clear" w:color="auto" w:fill="auto"/>
            <w:vAlign w:val="center"/>
          </w:tcPr>
          <w:p w14:paraId="71685EBE" w14:textId="77777777" w:rsidR="008E4557" w:rsidRPr="00D24F77" w:rsidRDefault="008E4557" w:rsidP="00542354">
            <w:pPr>
              <w:spacing w:line="340" w:lineRule="atLeast"/>
              <w:ind w:firstLine="34"/>
              <w:jc w:val="center"/>
            </w:pPr>
            <w:r w:rsidRPr="00D24F77">
              <w:t>KT-I</w:t>
            </w:r>
          </w:p>
        </w:tc>
        <w:tc>
          <w:tcPr>
            <w:tcW w:w="4410" w:type="dxa"/>
            <w:shd w:val="clear" w:color="auto" w:fill="auto"/>
            <w:vAlign w:val="center"/>
          </w:tcPr>
          <w:p w14:paraId="4C0797BC" w14:textId="77777777" w:rsidR="008E4557" w:rsidRPr="00D24F77" w:rsidRDefault="008E4557" w:rsidP="00542354">
            <w:pPr>
              <w:spacing w:line="340" w:lineRule="atLeast"/>
              <w:ind w:firstLine="34"/>
              <w:jc w:val="both"/>
              <w:rPr>
                <w:b/>
              </w:rPr>
            </w:pPr>
            <w:r w:rsidRPr="00D24F77">
              <w:rPr>
                <w:b/>
              </w:rPr>
              <w:t>Kiểm tra</w:t>
            </w:r>
          </w:p>
        </w:tc>
        <w:tc>
          <w:tcPr>
            <w:tcW w:w="966" w:type="dxa"/>
            <w:shd w:val="clear" w:color="auto" w:fill="auto"/>
            <w:vAlign w:val="center"/>
          </w:tcPr>
          <w:p w14:paraId="5A54D2C0" w14:textId="77777777" w:rsidR="008E4557" w:rsidRPr="00D24F77" w:rsidRDefault="008E4557" w:rsidP="00542354">
            <w:pPr>
              <w:spacing w:line="340" w:lineRule="atLeast"/>
              <w:ind w:firstLine="34"/>
              <w:jc w:val="center"/>
            </w:pPr>
            <w:r w:rsidRPr="00D24F77">
              <w:t>01</w:t>
            </w:r>
          </w:p>
        </w:tc>
        <w:tc>
          <w:tcPr>
            <w:tcW w:w="984" w:type="dxa"/>
            <w:shd w:val="clear" w:color="auto" w:fill="auto"/>
            <w:vAlign w:val="center"/>
          </w:tcPr>
          <w:p w14:paraId="0325E639" w14:textId="77777777" w:rsidR="008E4557" w:rsidRPr="00D24F77" w:rsidRDefault="008E4557" w:rsidP="00542354">
            <w:pPr>
              <w:spacing w:line="340" w:lineRule="atLeast"/>
              <w:ind w:firstLine="34"/>
              <w:jc w:val="center"/>
            </w:pPr>
          </w:p>
        </w:tc>
        <w:tc>
          <w:tcPr>
            <w:tcW w:w="842" w:type="dxa"/>
            <w:shd w:val="clear" w:color="auto" w:fill="auto"/>
            <w:vAlign w:val="center"/>
          </w:tcPr>
          <w:p w14:paraId="5FFDBD58" w14:textId="77777777" w:rsidR="008E4557" w:rsidRPr="00D24F77" w:rsidRDefault="008E4557" w:rsidP="00542354">
            <w:pPr>
              <w:spacing w:line="340" w:lineRule="atLeast"/>
              <w:ind w:firstLine="34"/>
              <w:jc w:val="center"/>
            </w:pPr>
          </w:p>
        </w:tc>
        <w:tc>
          <w:tcPr>
            <w:tcW w:w="870" w:type="dxa"/>
            <w:vAlign w:val="center"/>
          </w:tcPr>
          <w:p w14:paraId="2455D25B" w14:textId="77777777" w:rsidR="008E4557" w:rsidRPr="00D24F77" w:rsidRDefault="008E4557" w:rsidP="00542354">
            <w:pPr>
              <w:spacing w:line="340" w:lineRule="atLeast"/>
              <w:ind w:firstLine="34"/>
              <w:jc w:val="center"/>
            </w:pPr>
            <w:r w:rsidRPr="00D24F77">
              <w:t>01</w:t>
            </w:r>
          </w:p>
        </w:tc>
      </w:tr>
      <w:tr w:rsidR="00D24F77" w:rsidRPr="00D24F77" w14:paraId="5F2563D4" w14:textId="77777777" w:rsidTr="00542354">
        <w:trPr>
          <w:trHeight w:val="454"/>
        </w:trPr>
        <w:tc>
          <w:tcPr>
            <w:tcW w:w="746" w:type="dxa"/>
            <w:vAlign w:val="center"/>
          </w:tcPr>
          <w:p w14:paraId="72D060AA" w14:textId="77777777" w:rsidR="008E4557" w:rsidRPr="00D24F77" w:rsidRDefault="008E4557" w:rsidP="00542354">
            <w:pPr>
              <w:spacing w:line="340" w:lineRule="atLeast"/>
              <w:jc w:val="center"/>
            </w:pPr>
          </w:p>
        </w:tc>
        <w:tc>
          <w:tcPr>
            <w:tcW w:w="956" w:type="dxa"/>
            <w:shd w:val="clear" w:color="auto" w:fill="auto"/>
            <w:vAlign w:val="center"/>
          </w:tcPr>
          <w:p w14:paraId="3F195371" w14:textId="77777777" w:rsidR="008E4557" w:rsidRPr="00D24F77" w:rsidRDefault="008E4557" w:rsidP="00542354">
            <w:pPr>
              <w:spacing w:line="340" w:lineRule="atLeast"/>
              <w:jc w:val="center"/>
            </w:pPr>
            <w:r w:rsidRPr="00D24F77">
              <w:t>+</w:t>
            </w:r>
          </w:p>
        </w:tc>
        <w:tc>
          <w:tcPr>
            <w:tcW w:w="4410" w:type="dxa"/>
            <w:shd w:val="clear" w:color="auto" w:fill="auto"/>
            <w:vAlign w:val="center"/>
          </w:tcPr>
          <w:p w14:paraId="49A2EF4A" w14:textId="77777777" w:rsidR="008E4557" w:rsidRPr="00D24F77" w:rsidRDefault="008E4557" w:rsidP="00542354">
            <w:pPr>
              <w:spacing w:line="340" w:lineRule="atLeast"/>
              <w:jc w:val="both"/>
              <w:rPr>
                <w:b/>
              </w:rPr>
            </w:pPr>
            <w:r w:rsidRPr="00D24F77">
              <w:rPr>
                <w:b/>
              </w:rPr>
              <w:t>Cộng</w:t>
            </w:r>
          </w:p>
        </w:tc>
        <w:tc>
          <w:tcPr>
            <w:tcW w:w="966" w:type="dxa"/>
            <w:shd w:val="clear" w:color="auto" w:fill="auto"/>
            <w:vAlign w:val="center"/>
          </w:tcPr>
          <w:p w14:paraId="0AC2D08A" w14:textId="77777777" w:rsidR="008E4557" w:rsidRPr="00D24F77" w:rsidRDefault="008E4557" w:rsidP="00542354">
            <w:pPr>
              <w:spacing w:line="320" w:lineRule="atLeast"/>
              <w:ind w:firstLine="34"/>
              <w:jc w:val="center"/>
              <w:rPr>
                <w:b/>
              </w:rPr>
            </w:pPr>
            <w:r w:rsidRPr="00D24F77">
              <w:rPr>
                <w:b/>
              </w:rPr>
              <w:t>30</w:t>
            </w:r>
          </w:p>
        </w:tc>
        <w:tc>
          <w:tcPr>
            <w:tcW w:w="984" w:type="dxa"/>
            <w:shd w:val="clear" w:color="auto" w:fill="auto"/>
            <w:vAlign w:val="center"/>
          </w:tcPr>
          <w:p w14:paraId="6EC6EBC3" w14:textId="77777777" w:rsidR="008E4557" w:rsidRPr="00D24F77" w:rsidRDefault="008E4557" w:rsidP="00542354">
            <w:pPr>
              <w:spacing w:line="320" w:lineRule="atLeast"/>
              <w:ind w:firstLine="34"/>
              <w:jc w:val="center"/>
              <w:rPr>
                <w:b/>
              </w:rPr>
            </w:pPr>
            <w:r w:rsidRPr="00D24F77">
              <w:rPr>
                <w:b/>
              </w:rPr>
              <w:t>16</w:t>
            </w:r>
          </w:p>
        </w:tc>
        <w:tc>
          <w:tcPr>
            <w:tcW w:w="842" w:type="dxa"/>
            <w:shd w:val="clear" w:color="auto" w:fill="auto"/>
            <w:vAlign w:val="center"/>
          </w:tcPr>
          <w:p w14:paraId="604F896E" w14:textId="77777777" w:rsidR="008E4557" w:rsidRPr="00D24F77" w:rsidRDefault="008E4557" w:rsidP="00542354">
            <w:pPr>
              <w:spacing w:line="320" w:lineRule="atLeast"/>
              <w:ind w:firstLine="34"/>
              <w:jc w:val="center"/>
              <w:rPr>
                <w:b/>
              </w:rPr>
            </w:pPr>
            <w:r w:rsidRPr="00D24F77">
              <w:rPr>
                <w:b/>
              </w:rPr>
              <w:t>13</w:t>
            </w:r>
          </w:p>
        </w:tc>
        <w:tc>
          <w:tcPr>
            <w:tcW w:w="870" w:type="dxa"/>
            <w:vAlign w:val="center"/>
          </w:tcPr>
          <w:p w14:paraId="665828E2" w14:textId="77777777" w:rsidR="008E4557" w:rsidRPr="00D24F77" w:rsidRDefault="008E4557" w:rsidP="00542354">
            <w:pPr>
              <w:spacing w:line="340" w:lineRule="atLeast"/>
              <w:jc w:val="center"/>
              <w:rPr>
                <w:b/>
              </w:rPr>
            </w:pPr>
            <w:r w:rsidRPr="00D24F77">
              <w:rPr>
                <w:b/>
              </w:rPr>
              <w:t>01</w:t>
            </w:r>
          </w:p>
        </w:tc>
      </w:tr>
    </w:tbl>
    <w:p w14:paraId="3873B447" w14:textId="77777777" w:rsidR="008E4557" w:rsidRPr="00D24F77" w:rsidRDefault="008E4557" w:rsidP="008E4557"/>
    <w:p w14:paraId="49D7CFB9" w14:textId="77777777" w:rsidR="008E4557" w:rsidRPr="00D24F77" w:rsidRDefault="008E4557" w:rsidP="008E4557">
      <w:pPr>
        <w:tabs>
          <w:tab w:val="right" w:pos="9072"/>
        </w:tabs>
        <w:spacing w:line="360" w:lineRule="auto"/>
        <w:jc w:val="both"/>
        <w:rPr>
          <w:lang w:val="sv-SE"/>
        </w:rPr>
      </w:pPr>
    </w:p>
    <w:p w14:paraId="7748D46E" w14:textId="77777777" w:rsidR="008E4557" w:rsidRPr="00D24F77" w:rsidRDefault="008E4557" w:rsidP="008E4557">
      <w:pPr>
        <w:tabs>
          <w:tab w:val="right" w:pos="9072"/>
        </w:tabs>
        <w:spacing w:line="360" w:lineRule="auto"/>
        <w:jc w:val="both"/>
        <w:rPr>
          <w:lang w:val="sv-SE"/>
        </w:rPr>
      </w:pPr>
    </w:p>
    <w:p w14:paraId="400A7333" w14:textId="77777777" w:rsidR="008E4557" w:rsidRPr="00D24F77" w:rsidRDefault="008E4557" w:rsidP="008E4557">
      <w:pPr>
        <w:tabs>
          <w:tab w:val="right" w:pos="9072"/>
        </w:tabs>
        <w:spacing w:line="360" w:lineRule="auto"/>
        <w:jc w:val="both"/>
        <w:rPr>
          <w:lang w:val="sv-SE"/>
        </w:rPr>
      </w:pPr>
    </w:p>
    <w:p w14:paraId="6BF25373" w14:textId="77777777" w:rsidR="008E4557" w:rsidRPr="00D24F77" w:rsidRDefault="008E4557" w:rsidP="008E4557">
      <w:pPr>
        <w:spacing w:line="360" w:lineRule="auto"/>
        <w:ind w:firstLine="720"/>
        <w:jc w:val="center"/>
        <w:rPr>
          <w:b/>
          <w:bCs/>
        </w:rPr>
      </w:pPr>
    </w:p>
    <w:p w14:paraId="4A786082" w14:textId="77777777" w:rsidR="008E4557" w:rsidRPr="00D24F77" w:rsidRDefault="008E4557" w:rsidP="008E4557">
      <w:pPr>
        <w:spacing w:line="360" w:lineRule="auto"/>
        <w:ind w:firstLine="720"/>
        <w:jc w:val="center"/>
        <w:rPr>
          <w:b/>
          <w:bCs/>
        </w:rPr>
      </w:pPr>
    </w:p>
    <w:p w14:paraId="071B2D47" w14:textId="77777777" w:rsidR="008E4557" w:rsidRPr="00D24F77" w:rsidRDefault="008E4557" w:rsidP="008E4557">
      <w:pPr>
        <w:spacing w:line="360" w:lineRule="auto"/>
        <w:jc w:val="both"/>
      </w:pPr>
    </w:p>
    <w:p w14:paraId="38A4AC4C" w14:textId="77777777" w:rsidR="008E4557" w:rsidRPr="00D24F77" w:rsidRDefault="008E4557" w:rsidP="000219F8">
      <w:pPr>
        <w:pageBreakBefore/>
        <w:shd w:val="clear" w:color="auto" w:fill="FFFFFF"/>
        <w:jc w:val="center"/>
        <w:rPr>
          <w:b/>
          <w:lang w:val="nl-NL"/>
        </w:rPr>
      </w:pPr>
      <w:r w:rsidRPr="00D24F77">
        <w:rPr>
          <w:b/>
          <w:lang w:val="nl-NL"/>
        </w:rPr>
        <w:lastRenderedPageBreak/>
        <w:t>CHƯƠNG TRÌNH MÔN HỌC</w:t>
      </w:r>
    </w:p>
    <w:p w14:paraId="2072BF98" w14:textId="77777777" w:rsidR="008E4557" w:rsidRPr="00D24F77" w:rsidRDefault="008E4557" w:rsidP="008E4557">
      <w:pPr>
        <w:shd w:val="clear" w:color="auto" w:fill="FFFFFF"/>
        <w:jc w:val="center"/>
        <w:rPr>
          <w:b/>
          <w:i/>
          <w:lang w:val="nl-NL"/>
        </w:rPr>
      </w:pPr>
      <w:r w:rsidRPr="00D24F77">
        <w:rPr>
          <w:b/>
          <w:i/>
          <w:lang w:val="nl-NL"/>
        </w:rPr>
        <w:t>(Kèm theo TT s</w:t>
      </w:r>
      <w:r w:rsidRPr="00D24F77">
        <w:rPr>
          <w:i/>
        </w:rPr>
        <w:t xml:space="preserve">ố:  11/2018/TT-BLĐTBXH </w:t>
      </w:r>
      <w:r w:rsidRPr="00D24F77">
        <w:rPr>
          <w:i/>
          <w:iCs/>
        </w:rPr>
        <w:t>ngày 26 tháng 9 năm 2018 Ban hành chương trình môn học Tin học thuộc khối các môn học chung trong chương trình đào tạo trình độ trung cấp, trình độ cao đẳng)</w:t>
      </w:r>
    </w:p>
    <w:p w14:paraId="6D2CF7D8" w14:textId="77777777" w:rsidR="008E4557" w:rsidRPr="00D24F77" w:rsidRDefault="008E4557" w:rsidP="008E4557">
      <w:pPr>
        <w:pStyle w:val="Heading3"/>
        <w:spacing w:line="360" w:lineRule="auto"/>
        <w:ind w:firstLine="540"/>
        <w:jc w:val="both"/>
        <w:rPr>
          <w:rFonts w:ascii="Times New Roman" w:hAnsi="Times New Roman"/>
          <w:sz w:val="28"/>
          <w:szCs w:val="28"/>
        </w:rPr>
      </w:pPr>
      <w:r w:rsidRPr="00D24F77">
        <w:rPr>
          <w:rFonts w:ascii="Times New Roman" w:hAnsi="Times New Roman"/>
          <w:sz w:val="28"/>
          <w:szCs w:val="28"/>
        </w:rPr>
        <w:t xml:space="preserve">Tên môn học: </w:t>
      </w:r>
      <w:r w:rsidRPr="00D24F77">
        <w:rPr>
          <w:rFonts w:ascii="Times New Roman" w:hAnsi="Times New Roman"/>
          <w:sz w:val="28"/>
          <w:szCs w:val="28"/>
          <w:lang w:val="pt-BR"/>
        </w:rPr>
        <w:t>TIN HỌC</w:t>
      </w:r>
    </w:p>
    <w:p w14:paraId="712CFA33" w14:textId="77777777" w:rsidR="008E4557" w:rsidRPr="00D24F77" w:rsidRDefault="008E4557" w:rsidP="008E4557">
      <w:pPr>
        <w:rPr>
          <w:b/>
        </w:rPr>
      </w:pPr>
      <w:r w:rsidRPr="00D24F77">
        <w:rPr>
          <w:b/>
        </w:rPr>
        <w:t>Mã số môn học:</w:t>
      </w:r>
      <w:r w:rsidRPr="00D24F77">
        <w:t xml:space="preserve">  </w:t>
      </w:r>
      <w:r w:rsidRPr="00D24F77">
        <w:rPr>
          <w:b/>
        </w:rPr>
        <w:t>MH05</w:t>
      </w:r>
    </w:p>
    <w:p w14:paraId="6587638C" w14:textId="77777777" w:rsidR="008E4557" w:rsidRPr="00D24F77" w:rsidRDefault="008E4557" w:rsidP="008E4557">
      <w:pPr>
        <w:spacing w:line="360" w:lineRule="auto"/>
        <w:ind w:firstLine="540"/>
        <w:jc w:val="both"/>
      </w:pPr>
      <w:r w:rsidRPr="00D24F77">
        <w:rPr>
          <w:b/>
        </w:rPr>
        <w:t>Thời gian thực hiện môn học:</w:t>
      </w:r>
      <w:r w:rsidRPr="00D24F77">
        <w:t xml:space="preserve"> 30 giờ; (Lý thuyết: 12 giờ; Thực hành, thí nghiệm, thảo luận, bài tập: 17 giờ; Kiểm tra: 1 giờ)</w:t>
      </w:r>
    </w:p>
    <w:p w14:paraId="1602D6CA" w14:textId="77777777" w:rsidR="008E4557" w:rsidRPr="00D24F77" w:rsidRDefault="008E4557" w:rsidP="008E4557">
      <w:pPr>
        <w:spacing w:line="360" w:lineRule="auto"/>
        <w:jc w:val="both"/>
      </w:pPr>
      <w:r w:rsidRPr="00D24F77">
        <w:rPr>
          <w:b/>
        </w:rPr>
        <w:t>I. Vị trí, tính chất của môn học</w:t>
      </w:r>
      <w:r w:rsidRPr="00D24F77">
        <w:t>:</w:t>
      </w:r>
    </w:p>
    <w:p w14:paraId="05F6D090" w14:textId="77777777" w:rsidR="008E4557" w:rsidRPr="00D24F77" w:rsidRDefault="008E4557" w:rsidP="008E4557">
      <w:pPr>
        <w:spacing w:line="360" w:lineRule="auto"/>
        <w:ind w:firstLine="284"/>
        <w:jc w:val="both"/>
      </w:pPr>
      <w:r w:rsidRPr="00D24F77">
        <w:t xml:space="preserve">- Ví trí: </w:t>
      </w:r>
      <w:r w:rsidRPr="00D24F77">
        <w:rPr>
          <w:bCs/>
        </w:rPr>
        <w:t>Môn học Tin học là môn học bắt buộc thuộc khối các môn học chung trong chương trình Cao đẳng.</w:t>
      </w:r>
    </w:p>
    <w:p w14:paraId="68ABDB3C" w14:textId="77777777" w:rsidR="008E4557" w:rsidRPr="00D24F77" w:rsidRDefault="008E4557" w:rsidP="008E4557">
      <w:pPr>
        <w:spacing w:line="360" w:lineRule="auto"/>
        <w:ind w:firstLine="284"/>
        <w:jc w:val="both"/>
      </w:pPr>
      <w:r w:rsidRPr="00D24F77">
        <w:t>- Tính chất: Môn Tin học là môn học bắt buộc, là một trong những nội dung quan trọng, nhằm trang bị cho Sinh viên có những kỹ năng về soạn thảo văn bản, sử dụng bảng tính một cách thành thạo, kỹ năng trình bày bài báo cáo, thuyết trình áp dụng trong công việc hàng ngày.</w:t>
      </w:r>
    </w:p>
    <w:p w14:paraId="24066C1C" w14:textId="77777777" w:rsidR="008E4557" w:rsidRPr="00D24F77" w:rsidRDefault="008E4557" w:rsidP="008E4557">
      <w:pPr>
        <w:spacing w:line="360" w:lineRule="auto"/>
        <w:jc w:val="both"/>
        <w:rPr>
          <w:b/>
        </w:rPr>
      </w:pPr>
      <w:r w:rsidRPr="00D24F77">
        <w:rPr>
          <w:b/>
        </w:rPr>
        <w:t>II. Mục tiêu môn học:</w:t>
      </w:r>
    </w:p>
    <w:p w14:paraId="256E2373" w14:textId="77777777" w:rsidR="008E4557" w:rsidRPr="00D24F77" w:rsidRDefault="008E4557" w:rsidP="008E4557">
      <w:pPr>
        <w:spacing w:line="360" w:lineRule="auto"/>
        <w:ind w:firstLine="284"/>
        <w:jc w:val="both"/>
        <w:rPr>
          <w:bCs/>
          <w:lang w:val="x-none" w:eastAsia="x-none"/>
        </w:rPr>
      </w:pPr>
      <w:r w:rsidRPr="00D24F77">
        <w:rPr>
          <w:bCs/>
          <w:lang w:val="x-none" w:eastAsia="x-none"/>
        </w:rPr>
        <w:t xml:space="preserve">- Về kiến thức: </w:t>
      </w:r>
    </w:p>
    <w:p w14:paraId="0D52ABE0" w14:textId="77777777" w:rsidR="008E4557" w:rsidRPr="00D24F77" w:rsidRDefault="008E4557" w:rsidP="008E4557">
      <w:pPr>
        <w:numPr>
          <w:ilvl w:val="0"/>
          <w:numId w:val="97"/>
        </w:numPr>
        <w:spacing w:line="360" w:lineRule="auto"/>
        <w:jc w:val="both"/>
        <w:rPr>
          <w:bCs/>
          <w:lang w:val="x-none" w:eastAsia="x-none"/>
        </w:rPr>
      </w:pPr>
      <w:r w:rsidRPr="00D24F77">
        <w:rPr>
          <w:bCs/>
          <w:lang w:val="x-none" w:eastAsia="x-none"/>
        </w:rPr>
        <w:t>Thao tác được các công cụ trong bộ phần mềm Microsoft Office</w:t>
      </w:r>
      <w:r w:rsidRPr="00D24F77">
        <w:rPr>
          <w:bCs/>
          <w:lang w:eastAsia="x-none"/>
        </w:rPr>
        <w:t xml:space="preserve"> </w:t>
      </w:r>
    </w:p>
    <w:p w14:paraId="37987396" w14:textId="77777777" w:rsidR="008E4557" w:rsidRPr="00D24F77" w:rsidRDefault="008E4557" w:rsidP="008E4557">
      <w:pPr>
        <w:numPr>
          <w:ilvl w:val="0"/>
          <w:numId w:val="97"/>
        </w:numPr>
        <w:spacing w:line="360" w:lineRule="auto"/>
        <w:jc w:val="both"/>
        <w:rPr>
          <w:bCs/>
          <w:lang w:val="x-none" w:eastAsia="x-none"/>
        </w:rPr>
      </w:pPr>
      <w:r w:rsidRPr="00D24F77">
        <w:rPr>
          <w:bCs/>
          <w:lang w:val="x-none" w:eastAsia="x-none"/>
        </w:rPr>
        <w:t>Sử dụng phần mềm bảng tính Microsoft Excel</w:t>
      </w:r>
      <w:r w:rsidRPr="00D24F77">
        <w:rPr>
          <w:bCs/>
          <w:lang w:eastAsia="x-none"/>
        </w:rPr>
        <w:t xml:space="preserve"> </w:t>
      </w:r>
      <w:r w:rsidRPr="00D24F77">
        <w:rPr>
          <w:bCs/>
          <w:lang w:val="x-none" w:eastAsia="x-none"/>
        </w:rPr>
        <w:t xml:space="preserve">để tạo lập, biểu diễn các kiểu dữ liệu: số, chuỗi ký tự, thời gian, biểu đồ và lập được các bảng tính... </w:t>
      </w:r>
    </w:p>
    <w:p w14:paraId="6E9718B5" w14:textId="77777777" w:rsidR="008E4557" w:rsidRPr="00D24F77" w:rsidRDefault="008E4557" w:rsidP="008E4557">
      <w:pPr>
        <w:numPr>
          <w:ilvl w:val="0"/>
          <w:numId w:val="97"/>
        </w:numPr>
        <w:spacing w:line="360" w:lineRule="auto"/>
        <w:jc w:val="both"/>
        <w:rPr>
          <w:bCs/>
          <w:lang w:val="x-none" w:eastAsia="x-none"/>
        </w:rPr>
      </w:pPr>
      <w:r w:rsidRPr="00D24F77">
        <w:rPr>
          <w:bCs/>
          <w:lang w:val="x-none" w:eastAsia="x-none"/>
        </w:rPr>
        <w:t>Trình bày được cách tạo slide, hiệu ứng trình diễn trong phần mềm trình chiếu Powerpoint…</w:t>
      </w:r>
    </w:p>
    <w:p w14:paraId="359BC214" w14:textId="77777777" w:rsidR="008E4557" w:rsidRPr="00D24F77" w:rsidRDefault="008E4557" w:rsidP="008E4557">
      <w:pPr>
        <w:spacing w:line="360" w:lineRule="auto"/>
        <w:jc w:val="both"/>
      </w:pPr>
      <w:r w:rsidRPr="00D24F77">
        <w:t xml:space="preserve">- Về kỹ năng: </w:t>
      </w:r>
    </w:p>
    <w:p w14:paraId="33714984" w14:textId="77777777" w:rsidR="008E4557" w:rsidRPr="00D24F77" w:rsidRDefault="008E4557" w:rsidP="008E4557">
      <w:pPr>
        <w:numPr>
          <w:ilvl w:val="0"/>
          <w:numId w:val="97"/>
        </w:numPr>
        <w:spacing w:line="360" w:lineRule="auto"/>
        <w:jc w:val="both"/>
        <w:rPr>
          <w:bCs/>
          <w:lang w:val="x-none" w:eastAsia="x-none"/>
        </w:rPr>
      </w:pPr>
      <w:r w:rsidRPr="00D24F77">
        <w:rPr>
          <w:bCs/>
          <w:lang w:val="x-none" w:eastAsia="x-none"/>
        </w:rPr>
        <w:t>Sử dụng thành thạo phần mềm soạn thảo văn bản Microsoft Word</w:t>
      </w:r>
      <w:r w:rsidRPr="00D24F77">
        <w:rPr>
          <w:bCs/>
          <w:lang w:eastAsia="x-none"/>
        </w:rPr>
        <w:t xml:space="preserve"> </w:t>
      </w:r>
      <w:r w:rsidRPr="00D24F77">
        <w:rPr>
          <w:bCs/>
          <w:lang w:val="x-none" w:eastAsia="x-none"/>
        </w:rPr>
        <w:t>để tạo các tài liệu đạt tiêu chuẩn theo qui định;</w:t>
      </w:r>
    </w:p>
    <w:p w14:paraId="1C1E1509" w14:textId="77777777" w:rsidR="008E4557" w:rsidRPr="00D24F77" w:rsidRDefault="008E4557" w:rsidP="008E4557">
      <w:pPr>
        <w:numPr>
          <w:ilvl w:val="0"/>
          <w:numId w:val="97"/>
        </w:numPr>
        <w:spacing w:line="360" w:lineRule="auto"/>
        <w:jc w:val="both"/>
        <w:rPr>
          <w:bCs/>
          <w:lang w:val="x-none" w:eastAsia="x-none"/>
        </w:rPr>
      </w:pPr>
      <w:r w:rsidRPr="00D24F77">
        <w:rPr>
          <w:bCs/>
          <w:lang w:val="x-none" w:eastAsia="x-none"/>
        </w:rPr>
        <w:t>Sử dụng phần mềm trình diễn Microsoft PowerPoint thiết kế các bài báo cáo, chuyên đề một cách chuyên nghiệp;</w:t>
      </w:r>
    </w:p>
    <w:p w14:paraId="4919CA11" w14:textId="77777777" w:rsidR="008E4557" w:rsidRPr="00D24F77" w:rsidRDefault="008E4557" w:rsidP="008E4557">
      <w:pPr>
        <w:numPr>
          <w:ilvl w:val="0"/>
          <w:numId w:val="97"/>
        </w:numPr>
        <w:spacing w:line="360" w:lineRule="auto"/>
        <w:jc w:val="both"/>
        <w:rPr>
          <w:bCs/>
          <w:lang w:val="x-none" w:eastAsia="x-none"/>
        </w:rPr>
      </w:pPr>
      <w:r w:rsidRPr="00D24F77">
        <w:rPr>
          <w:bCs/>
          <w:lang w:eastAsia="x-none"/>
        </w:rPr>
        <w:t>Thực hiện thành thạo các hàm trong việc giải quyết các bài tập cụ thể;</w:t>
      </w:r>
    </w:p>
    <w:p w14:paraId="7D69D92C" w14:textId="77777777" w:rsidR="008E4557" w:rsidRPr="00D24F77" w:rsidRDefault="008E4557" w:rsidP="008E4557">
      <w:pPr>
        <w:numPr>
          <w:ilvl w:val="0"/>
          <w:numId w:val="97"/>
        </w:numPr>
        <w:spacing w:line="360" w:lineRule="auto"/>
        <w:jc w:val="both"/>
        <w:rPr>
          <w:bCs/>
          <w:lang w:val="x-none" w:eastAsia="x-none"/>
        </w:rPr>
      </w:pPr>
      <w:r w:rsidRPr="00D24F77">
        <w:rPr>
          <w:bCs/>
          <w:lang w:eastAsia="x-none"/>
        </w:rPr>
        <w:t>Cập nhật và sử dụng phiên bản mới nhất của MS Office.</w:t>
      </w:r>
    </w:p>
    <w:p w14:paraId="60BD5582" w14:textId="77777777" w:rsidR="008E4557" w:rsidRPr="00D24F77" w:rsidRDefault="008E4557" w:rsidP="008E4557">
      <w:pPr>
        <w:spacing w:line="360" w:lineRule="auto"/>
        <w:ind w:firstLine="284"/>
        <w:jc w:val="both"/>
      </w:pPr>
      <w:r w:rsidRPr="00D24F77">
        <w:lastRenderedPageBreak/>
        <w:t>- Về năng lực tự chủ và trách nhiệm: Bố trí làm việc khoa học đảm bảo an toàn cho người và phương tiện học tập.</w:t>
      </w:r>
    </w:p>
    <w:p w14:paraId="5A86450D" w14:textId="77777777" w:rsidR="008E4557" w:rsidRPr="00D24F77" w:rsidRDefault="008E4557" w:rsidP="008E4557">
      <w:pPr>
        <w:spacing w:line="360" w:lineRule="auto"/>
        <w:jc w:val="both"/>
        <w:rPr>
          <w:b/>
        </w:rPr>
      </w:pPr>
      <w:r w:rsidRPr="00D24F77">
        <w:rPr>
          <w:b/>
        </w:rPr>
        <w:t>III. Nội dung môn học:</w:t>
      </w:r>
    </w:p>
    <w:p w14:paraId="6C13E1FB" w14:textId="77777777" w:rsidR="008E4557" w:rsidRPr="00D24F77" w:rsidRDefault="008E4557" w:rsidP="008E4557">
      <w:pPr>
        <w:spacing w:line="360" w:lineRule="auto"/>
        <w:jc w:val="both"/>
      </w:pPr>
      <w:r w:rsidRPr="00D24F77">
        <w:t>1.  Nội dung tổng quát và phân bổ thời gian:</w:t>
      </w:r>
    </w:p>
    <w:tbl>
      <w:tblPr>
        <w:tblW w:w="9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3962"/>
        <w:gridCol w:w="838"/>
        <w:gridCol w:w="1118"/>
        <w:gridCol w:w="1511"/>
        <w:gridCol w:w="973"/>
      </w:tblGrid>
      <w:tr w:rsidR="00D24F77" w:rsidRPr="00D24F77" w14:paraId="4A092DEC" w14:textId="77777777" w:rsidTr="00542354">
        <w:trPr>
          <w:trHeight w:val="420"/>
        </w:trPr>
        <w:tc>
          <w:tcPr>
            <w:tcW w:w="709" w:type="dxa"/>
            <w:vMerge w:val="restart"/>
            <w:vAlign w:val="center"/>
          </w:tcPr>
          <w:p w14:paraId="51D1475A" w14:textId="77777777" w:rsidR="008E4557" w:rsidRPr="00D24F77" w:rsidRDefault="008E4557" w:rsidP="00542354">
            <w:pPr>
              <w:spacing w:line="360" w:lineRule="auto"/>
              <w:jc w:val="both"/>
              <w:rPr>
                <w:b/>
              </w:rPr>
            </w:pPr>
            <w:r w:rsidRPr="00D24F77">
              <w:rPr>
                <w:b/>
              </w:rPr>
              <w:t>SỐ TT</w:t>
            </w:r>
          </w:p>
        </w:tc>
        <w:tc>
          <w:tcPr>
            <w:tcW w:w="3962" w:type="dxa"/>
            <w:vMerge w:val="restart"/>
            <w:vAlign w:val="center"/>
          </w:tcPr>
          <w:p w14:paraId="64AB3A8F" w14:textId="77777777" w:rsidR="008E4557" w:rsidRPr="00D24F77" w:rsidRDefault="008E4557" w:rsidP="00542354">
            <w:pPr>
              <w:spacing w:line="360" w:lineRule="auto"/>
              <w:jc w:val="both"/>
              <w:rPr>
                <w:b/>
              </w:rPr>
            </w:pPr>
            <w:r w:rsidRPr="00D24F77">
              <w:rPr>
                <w:b/>
              </w:rPr>
              <w:t>Tên các bài trong môn học</w:t>
            </w:r>
          </w:p>
        </w:tc>
        <w:tc>
          <w:tcPr>
            <w:tcW w:w="4440" w:type="dxa"/>
            <w:gridSpan w:val="4"/>
            <w:vAlign w:val="center"/>
          </w:tcPr>
          <w:p w14:paraId="17F26B40" w14:textId="77777777" w:rsidR="008E4557" w:rsidRPr="00D24F77" w:rsidRDefault="008E4557" w:rsidP="00542354">
            <w:pPr>
              <w:spacing w:line="360" w:lineRule="auto"/>
              <w:jc w:val="both"/>
              <w:rPr>
                <w:b/>
              </w:rPr>
            </w:pPr>
            <w:r w:rsidRPr="00D24F77">
              <w:rPr>
                <w:b/>
              </w:rPr>
              <w:t>Thời gian (giờ)</w:t>
            </w:r>
          </w:p>
        </w:tc>
      </w:tr>
      <w:tr w:rsidR="00D24F77" w:rsidRPr="00D24F77" w14:paraId="52FED35B" w14:textId="77777777" w:rsidTr="00542354">
        <w:trPr>
          <w:trHeight w:val="420"/>
        </w:trPr>
        <w:tc>
          <w:tcPr>
            <w:tcW w:w="709" w:type="dxa"/>
            <w:vMerge/>
            <w:vAlign w:val="center"/>
          </w:tcPr>
          <w:p w14:paraId="5D338F00" w14:textId="77777777" w:rsidR="008E4557" w:rsidRPr="00D24F77" w:rsidRDefault="008E4557" w:rsidP="00542354">
            <w:pPr>
              <w:spacing w:line="360" w:lineRule="auto"/>
              <w:jc w:val="both"/>
              <w:rPr>
                <w:b/>
              </w:rPr>
            </w:pPr>
          </w:p>
        </w:tc>
        <w:tc>
          <w:tcPr>
            <w:tcW w:w="3962" w:type="dxa"/>
            <w:vMerge/>
            <w:vAlign w:val="center"/>
          </w:tcPr>
          <w:p w14:paraId="1E01CBCB" w14:textId="77777777" w:rsidR="008E4557" w:rsidRPr="00D24F77" w:rsidRDefault="008E4557" w:rsidP="00542354">
            <w:pPr>
              <w:spacing w:line="360" w:lineRule="auto"/>
              <w:jc w:val="both"/>
              <w:rPr>
                <w:b/>
              </w:rPr>
            </w:pPr>
          </w:p>
        </w:tc>
        <w:tc>
          <w:tcPr>
            <w:tcW w:w="838" w:type="dxa"/>
          </w:tcPr>
          <w:p w14:paraId="45F3E796" w14:textId="77777777" w:rsidR="008E4557" w:rsidRPr="00D24F77" w:rsidRDefault="008E4557" w:rsidP="00542354">
            <w:pPr>
              <w:spacing w:line="360" w:lineRule="auto"/>
              <w:ind w:left="-43" w:right="-44"/>
              <w:jc w:val="center"/>
              <w:rPr>
                <w:b/>
              </w:rPr>
            </w:pPr>
            <w:r w:rsidRPr="00D24F77">
              <w:rPr>
                <w:b/>
              </w:rPr>
              <w:t>Tổng số</w:t>
            </w:r>
          </w:p>
        </w:tc>
        <w:tc>
          <w:tcPr>
            <w:tcW w:w="1118" w:type="dxa"/>
          </w:tcPr>
          <w:p w14:paraId="39085237" w14:textId="77777777" w:rsidR="008E4557" w:rsidRPr="00D24F77" w:rsidRDefault="008E4557" w:rsidP="00542354">
            <w:pPr>
              <w:spacing w:line="360" w:lineRule="auto"/>
              <w:ind w:left="-43" w:right="-44"/>
              <w:jc w:val="center"/>
              <w:rPr>
                <w:b/>
              </w:rPr>
            </w:pPr>
            <w:r w:rsidRPr="00D24F77">
              <w:rPr>
                <w:b/>
              </w:rPr>
              <w:t>Lý thuyết</w:t>
            </w:r>
          </w:p>
        </w:tc>
        <w:tc>
          <w:tcPr>
            <w:tcW w:w="1511" w:type="dxa"/>
          </w:tcPr>
          <w:p w14:paraId="0F46D0F7" w14:textId="77777777" w:rsidR="008E4557" w:rsidRPr="00D24F77" w:rsidRDefault="008E4557" w:rsidP="00542354">
            <w:pPr>
              <w:spacing w:line="360" w:lineRule="auto"/>
              <w:ind w:left="-43" w:right="-44"/>
              <w:jc w:val="center"/>
              <w:rPr>
                <w:b/>
              </w:rPr>
            </w:pPr>
            <w:r w:rsidRPr="00D24F77">
              <w:rPr>
                <w:b/>
              </w:rPr>
              <w:t>Thực hành, thí nghiệm, thảo luận, bài tập</w:t>
            </w:r>
          </w:p>
        </w:tc>
        <w:tc>
          <w:tcPr>
            <w:tcW w:w="973" w:type="dxa"/>
          </w:tcPr>
          <w:p w14:paraId="2ACB4410" w14:textId="77777777" w:rsidR="008E4557" w:rsidRPr="00D24F77" w:rsidRDefault="008E4557" w:rsidP="00542354">
            <w:pPr>
              <w:spacing w:line="360" w:lineRule="auto"/>
              <w:ind w:left="-43" w:right="-44"/>
              <w:jc w:val="center"/>
              <w:rPr>
                <w:b/>
              </w:rPr>
            </w:pPr>
            <w:r w:rsidRPr="00D24F77">
              <w:rPr>
                <w:b/>
              </w:rPr>
              <w:t>Kiểm tra</w:t>
            </w:r>
          </w:p>
        </w:tc>
      </w:tr>
      <w:tr w:rsidR="00D24F77" w:rsidRPr="00D24F77" w14:paraId="2B27805F" w14:textId="77777777" w:rsidTr="00542354">
        <w:trPr>
          <w:trHeight w:val="420"/>
        </w:trPr>
        <w:tc>
          <w:tcPr>
            <w:tcW w:w="709" w:type="dxa"/>
          </w:tcPr>
          <w:p w14:paraId="14FF3715" w14:textId="77777777" w:rsidR="008E4557" w:rsidRPr="00D24F77" w:rsidRDefault="008E4557" w:rsidP="00542354">
            <w:pPr>
              <w:spacing w:line="360" w:lineRule="auto"/>
              <w:jc w:val="both"/>
            </w:pPr>
            <w:r w:rsidRPr="00D24F77">
              <w:t>1</w:t>
            </w:r>
          </w:p>
        </w:tc>
        <w:tc>
          <w:tcPr>
            <w:tcW w:w="3962" w:type="dxa"/>
          </w:tcPr>
          <w:p w14:paraId="1DF0DF1F" w14:textId="77777777" w:rsidR="008E4557" w:rsidRPr="00D24F77" w:rsidRDefault="008E4557" w:rsidP="00542354">
            <w:pPr>
              <w:spacing w:line="360" w:lineRule="auto"/>
              <w:jc w:val="both"/>
              <w:rPr>
                <w:b/>
              </w:rPr>
            </w:pPr>
            <w:r w:rsidRPr="00D24F77">
              <w:rPr>
                <w:b/>
              </w:rPr>
              <w:t xml:space="preserve">Bài 1: Tổng quan MS Word </w:t>
            </w:r>
          </w:p>
          <w:p w14:paraId="3CAC6E78" w14:textId="77777777" w:rsidR="008E4557" w:rsidRPr="00D24F77" w:rsidRDefault="008E4557" w:rsidP="00542354">
            <w:pPr>
              <w:spacing w:line="360" w:lineRule="auto"/>
              <w:ind w:left="202"/>
              <w:jc w:val="both"/>
            </w:pPr>
            <w:r w:rsidRPr="00D24F77">
              <w:t xml:space="preserve">1. Giới thiệu về MS Word </w:t>
            </w:r>
          </w:p>
          <w:p w14:paraId="3E16D300" w14:textId="77777777" w:rsidR="008E4557" w:rsidRPr="00D24F77" w:rsidRDefault="008E4557" w:rsidP="00542354">
            <w:pPr>
              <w:spacing w:line="360" w:lineRule="auto"/>
              <w:ind w:left="202"/>
              <w:jc w:val="both"/>
            </w:pPr>
            <w:r w:rsidRPr="00D24F77">
              <w:t>2. Các thao tác căn bản trên một tài liệu</w:t>
            </w:r>
          </w:p>
          <w:p w14:paraId="0CA985F0" w14:textId="77777777" w:rsidR="008E4557" w:rsidRPr="00D24F77" w:rsidRDefault="008E4557" w:rsidP="00542354">
            <w:pPr>
              <w:spacing w:line="360" w:lineRule="auto"/>
              <w:ind w:left="202"/>
              <w:jc w:val="both"/>
            </w:pPr>
            <w:r w:rsidRPr="00D24F77">
              <w:t xml:space="preserve"> 3. Soạn thảo văn bản</w:t>
            </w:r>
          </w:p>
        </w:tc>
        <w:tc>
          <w:tcPr>
            <w:tcW w:w="838" w:type="dxa"/>
          </w:tcPr>
          <w:p w14:paraId="5E8400FB" w14:textId="77777777" w:rsidR="008E4557" w:rsidRPr="00D24F77" w:rsidRDefault="008E4557" w:rsidP="00542354">
            <w:pPr>
              <w:spacing w:line="360" w:lineRule="auto"/>
              <w:jc w:val="center"/>
              <w:rPr>
                <w:b/>
              </w:rPr>
            </w:pPr>
            <w:r w:rsidRPr="00D24F77">
              <w:rPr>
                <w:b/>
              </w:rPr>
              <w:t>2</w:t>
            </w:r>
          </w:p>
          <w:p w14:paraId="09269140"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0,5</w:t>
            </w:r>
          </w:p>
          <w:p w14:paraId="279F0597"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0,5</w:t>
            </w:r>
          </w:p>
          <w:p w14:paraId="1AA63452" w14:textId="77777777" w:rsidR="008E4557" w:rsidRPr="00D24F77" w:rsidRDefault="008E4557" w:rsidP="00542354">
            <w:pPr>
              <w:pStyle w:val="Heading230"/>
              <w:spacing w:line="360" w:lineRule="auto"/>
              <w:jc w:val="center"/>
              <w:rPr>
                <w:rFonts w:ascii="Times New Roman" w:hAnsi="Times New Roman"/>
                <w:sz w:val="28"/>
                <w:szCs w:val="28"/>
              </w:rPr>
            </w:pPr>
          </w:p>
          <w:p w14:paraId="7531E5AF" w14:textId="77777777" w:rsidR="008E4557" w:rsidRPr="00D24F77" w:rsidRDefault="008E4557" w:rsidP="00542354">
            <w:pPr>
              <w:pStyle w:val="Heading230"/>
              <w:spacing w:line="360" w:lineRule="auto"/>
              <w:jc w:val="center"/>
              <w:rPr>
                <w:rFonts w:ascii="Times New Roman" w:hAnsi="Times New Roman"/>
                <w:sz w:val="28"/>
                <w:szCs w:val="28"/>
              </w:rPr>
            </w:pPr>
          </w:p>
          <w:p w14:paraId="164557BF" w14:textId="77777777" w:rsidR="008E4557" w:rsidRPr="00D24F77" w:rsidRDefault="008E4557" w:rsidP="00542354">
            <w:pPr>
              <w:spacing w:line="360" w:lineRule="auto"/>
              <w:jc w:val="center"/>
            </w:pPr>
            <w:r w:rsidRPr="00D24F77">
              <w:t>1</w:t>
            </w:r>
          </w:p>
        </w:tc>
        <w:tc>
          <w:tcPr>
            <w:tcW w:w="1118" w:type="dxa"/>
          </w:tcPr>
          <w:p w14:paraId="7D4406E3" w14:textId="77777777" w:rsidR="008E4557" w:rsidRPr="00D24F77" w:rsidRDefault="008E4557" w:rsidP="00542354">
            <w:pPr>
              <w:spacing w:line="360" w:lineRule="auto"/>
              <w:jc w:val="center"/>
              <w:rPr>
                <w:b/>
              </w:rPr>
            </w:pPr>
            <w:r w:rsidRPr="00D24F77">
              <w:rPr>
                <w:b/>
              </w:rPr>
              <w:t>1</w:t>
            </w:r>
          </w:p>
          <w:p w14:paraId="35C91DC3"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0,25</w:t>
            </w:r>
          </w:p>
          <w:p w14:paraId="7F879FDF"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0,25</w:t>
            </w:r>
          </w:p>
          <w:p w14:paraId="110D2CA5" w14:textId="77777777" w:rsidR="008E4557" w:rsidRPr="00D24F77" w:rsidRDefault="008E4557" w:rsidP="00542354">
            <w:pPr>
              <w:pStyle w:val="Heading230"/>
              <w:spacing w:line="360" w:lineRule="auto"/>
              <w:jc w:val="center"/>
              <w:rPr>
                <w:rFonts w:ascii="Times New Roman" w:hAnsi="Times New Roman"/>
                <w:sz w:val="28"/>
                <w:szCs w:val="28"/>
              </w:rPr>
            </w:pPr>
          </w:p>
          <w:p w14:paraId="41766885" w14:textId="77777777" w:rsidR="008E4557" w:rsidRPr="00D24F77" w:rsidRDefault="008E4557" w:rsidP="00542354">
            <w:pPr>
              <w:pStyle w:val="Heading230"/>
              <w:spacing w:line="360" w:lineRule="auto"/>
              <w:jc w:val="center"/>
              <w:rPr>
                <w:rFonts w:ascii="Times New Roman" w:hAnsi="Times New Roman"/>
                <w:sz w:val="28"/>
                <w:szCs w:val="28"/>
              </w:rPr>
            </w:pPr>
          </w:p>
          <w:p w14:paraId="76948118"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0,5</w:t>
            </w:r>
          </w:p>
        </w:tc>
        <w:tc>
          <w:tcPr>
            <w:tcW w:w="1511" w:type="dxa"/>
          </w:tcPr>
          <w:p w14:paraId="3A295A33" w14:textId="77777777" w:rsidR="008E4557" w:rsidRPr="00D24F77" w:rsidRDefault="008E4557" w:rsidP="00542354">
            <w:pPr>
              <w:spacing w:line="360" w:lineRule="auto"/>
              <w:jc w:val="center"/>
              <w:rPr>
                <w:b/>
              </w:rPr>
            </w:pPr>
            <w:r w:rsidRPr="00D24F77">
              <w:rPr>
                <w:b/>
              </w:rPr>
              <w:t>1</w:t>
            </w:r>
          </w:p>
          <w:p w14:paraId="5F762055"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0,25</w:t>
            </w:r>
          </w:p>
          <w:p w14:paraId="51C3337F"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0,25</w:t>
            </w:r>
          </w:p>
          <w:p w14:paraId="489B6814" w14:textId="77777777" w:rsidR="008E4557" w:rsidRPr="00D24F77" w:rsidRDefault="008E4557" w:rsidP="00542354">
            <w:pPr>
              <w:pStyle w:val="Heading230"/>
              <w:spacing w:line="360" w:lineRule="auto"/>
              <w:jc w:val="center"/>
              <w:rPr>
                <w:rFonts w:ascii="Times New Roman" w:hAnsi="Times New Roman"/>
                <w:sz w:val="28"/>
                <w:szCs w:val="28"/>
              </w:rPr>
            </w:pPr>
          </w:p>
          <w:p w14:paraId="0CF4920C" w14:textId="77777777" w:rsidR="008E4557" w:rsidRPr="00D24F77" w:rsidRDefault="008E4557" w:rsidP="00542354">
            <w:pPr>
              <w:pStyle w:val="Heading230"/>
              <w:spacing w:line="360" w:lineRule="auto"/>
              <w:jc w:val="center"/>
              <w:rPr>
                <w:rFonts w:ascii="Times New Roman" w:hAnsi="Times New Roman"/>
                <w:sz w:val="28"/>
                <w:szCs w:val="28"/>
              </w:rPr>
            </w:pPr>
          </w:p>
          <w:p w14:paraId="1D93947A" w14:textId="77777777" w:rsidR="008E4557" w:rsidRPr="00D24F77" w:rsidRDefault="008E4557" w:rsidP="00542354">
            <w:pPr>
              <w:spacing w:line="360" w:lineRule="auto"/>
              <w:jc w:val="center"/>
            </w:pPr>
            <w:r w:rsidRPr="00D24F77">
              <w:t>0,5</w:t>
            </w:r>
          </w:p>
        </w:tc>
        <w:tc>
          <w:tcPr>
            <w:tcW w:w="973" w:type="dxa"/>
          </w:tcPr>
          <w:p w14:paraId="41B3D60D" w14:textId="77777777" w:rsidR="008E4557" w:rsidRPr="00D24F77" w:rsidRDefault="008E4557" w:rsidP="00542354">
            <w:pPr>
              <w:spacing w:line="360" w:lineRule="auto"/>
              <w:jc w:val="center"/>
            </w:pPr>
          </w:p>
        </w:tc>
      </w:tr>
      <w:tr w:rsidR="00D24F77" w:rsidRPr="00D24F77" w14:paraId="542E791A" w14:textId="77777777" w:rsidTr="00542354">
        <w:trPr>
          <w:trHeight w:val="420"/>
        </w:trPr>
        <w:tc>
          <w:tcPr>
            <w:tcW w:w="709" w:type="dxa"/>
          </w:tcPr>
          <w:p w14:paraId="25749993" w14:textId="77777777" w:rsidR="008E4557" w:rsidRPr="00D24F77" w:rsidRDefault="008E4557" w:rsidP="00542354">
            <w:pPr>
              <w:spacing w:line="360" w:lineRule="auto"/>
              <w:jc w:val="both"/>
            </w:pPr>
            <w:r w:rsidRPr="00D24F77">
              <w:t>2</w:t>
            </w:r>
          </w:p>
        </w:tc>
        <w:tc>
          <w:tcPr>
            <w:tcW w:w="3962" w:type="dxa"/>
          </w:tcPr>
          <w:p w14:paraId="053466CF" w14:textId="77777777" w:rsidR="008E4557" w:rsidRPr="00D24F77" w:rsidRDefault="008E4557" w:rsidP="00542354">
            <w:pPr>
              <w:spacing w:line="360" w:lineRule="auto"/>
              <w:jc w:val="both"/>
              <w:rPr>
                <w:b/>
              </w:rPr>
            </w:pPr>
            <w:r w:rsidRPr="00D24F77">
              <w:rPr>
                <w:b/>
              </w:rPr>
              <w:t>Bài 2: Trình bày văn bản</w:t>
            </w:r>
          </w:p>
          <w:p w14:paraId="4658D4D6" w14:textId="77777777" w:rsidR="008E4557" w:rsidRPr="00D24F77" w:rsidRDefault="008E4557" w:rsidP="00542354">
            <w:pPr>
              <w:spacing w:line="360" w:lineRule="auto"/>
              <w:ind w:left="202"/>
              <w:jc w:val="both"/>
            </w:pPr>
            <w:r w:rsidRPr="00D24F77">
              <w:t>1. Định dạng văn bản</w:t>
            </w:r>
          </w:p>
          <w:p w14:paraId="58E9F413" w14:textId="77777777" w:rsidR="008E4557" w:rsidRPr="00D24F77" w:rsidRDefault="008E4557" w:rsidP="00542354">
            <w:pPr>
              <w:spacing w:line="360" w:lineRule="auto"/>
              <w:ind w:left="202"/>
              <w:jc w:val="both"/>
            </w:pPr>
            <w:r w:rsidRPr="00D24F77">
              <w:t>2. Chèn các đối tượng vào văn bản</w:t>
            </w:r>
          </w:p>
          <w:p w14:paraId="2245710B" w14:textId="77777777" w:rsidR="008E4557" w:rsidRPr="00D24F77" w:rsidRDefault="008E4557" w:rsidP="00542354">
            <w:pPr>
              <w:spacing w:line="360" w:lineRule="auto"/>
              <w:ind w:left="202"/>
              <w:jc w:val="both"/>
            </w:pPr>
            <w:r w:rsidRPr="00D24F77">
              <w:t>3. Các hiệu ứng đặc biệt</w:t>
            </w:r>
          </w:p>
          <w:p w14:paraId="5D0E7B4D" w14:textId="77777777" w:rsidR="008E4557" w:rsidRPr="00D24F77" w:rsidRDefault="008E4557" w:rsidP="00542354">
            <w:pPr>
              <w:spacing w:line="360" w:lineRule="auto"/>
              <w:ind w:left="202"/>
              <w:jc w:val="both"/>
            </w:pPr>
            <w:r w:rsidRPr="00D24F77">
              <w:t>4. Tạo mục lục tự động</w:t>
            </w:r>
          </w:p>
        </w:tc>
        <w:tc>
          <w:tcPr>
            <w:tcW w:w="838" w:type="dxa"/>
          </w:tcPr>
          <w:p w14:paraId="0F9D1DAE" w14:textId="77777777" w:rsidR="008E4557" w:rsidRPr="00D24F77" w:rsidRDefault="008E4557" w:rsidP="00542354">
            <w:pPr>
              <w:spacing w:line="360" w:lineRule="auto"/>
              <w:jc w:val="center"/>
              <w:rPr>
                <w:b/>
              </w:rPr>
            </w:pPr>
            <w:r w:rsidRPr="00D24F77">
              <w:rPr>
                <w:b/>
              </w:rPr>
              <w:t>6</w:t>
            </w:r>
          </w:p>
          <w:p w14:paraId="1988547C" w14:textId="77777777" w:rsidR="008E4557" w:rsidRPr="00D24F77" w:rsidRDefault="008E4557" w:rsidP="00542354">
            <w:pPr>
              <w:spacing w:line="360" w:lineRule="auto"/>
              <w:jc w:val="center"/>
            </w:pPr>
            <w:r w:rsidRPr="00D24F77">
              <w:t>1,5</w:t>
            </w:r>
          </w:p>
          <w:p w14:paraId="1E1DDC56" w14:textId="77777777" w:rsidR="008E4557" w:rsidRPr="00D24F77" w:rsidRDefault="008E4557" w:rsidP="00542354">
            <w:pPr>
              <w:spacing w:line="360" w:lineRule="auto"/>
              <w:jc w:val="center"/>
            </w:pPr>
            <w:r w:rsidRPr="00D24F77">
              <w:t>1,5</w:t>
            </w:r>
          </w:p>
          <w:p w14:paraId="7A9A870F" w14:textId="77777777" w:rsidR="008E4557" w:rsidRPr="00D24F77" w:rsidRDefault="008E4557" w:rsidP="00542354">
            <w:pPr>
              <w:spacing w:line="360" w:lineRule="auto"/>
              <w:jc w:val="center"/>
            </w:pPr>
          </w:p>
          <w:p w14:paraId="153C5705" w14:textId="77777777" w:rsidR="008E4557" w:rsidRPr="00D24F77" w:rsidRDefault="008E4557" w:rsidP="00542354">
            <w:pPr>
              <w:spacing w:line="360" w:lineRule="auto"/>
              <w:jc w:val="center"/>
            </w:pPr>
            <w:r w:rsidRPr="00D24F77">
              <w:t>1,5</w:t>
            </w:r>
          </w:p>
          <w:p w14:paraId="46E30500"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1,5</w:t>
            </w:r>
          </w:p>
        </w:tc>
        <w:tc>
          <w:tcPr>
            <w:tcW w:w="1118" w:type="dxa"/>
          </w:tcPr>
          <w:p w14:paraId="0E43B4F5" w14:textId="77777777" w:rsidR="008E4557" w:rsidRPr="00D24F77" w:rsidRDefault="008E4557" w:rsidP="00542354">
            <w:pPr>
              <w:spacing w:line="360" w:lineRule="auto"/>
              <w:jc w:val="center"/>
              <w:rPr>
                <w:b/>
              </w:rPr>
            </w:pPr>
            <w:r w:rsidRPr="00D24F77">
              <w:rPr>
                <w:b/>
              </w:rPr>
              <w:t>2</w:t>
            </w:r>
          </w:p>
          <w:p w14:paraId="5681DA51" w14:textId="77777777" w:rsidR="008E4557" w:rsidRPr="00D24F77" w:rsidRDefault="008E4557" w:rsidP="00542354">
            <w:pPr>
              <w:spacing w:line="360" w:lineRule="auto"/>
              <w:jc w:val="center"/>
            </w:pPr>
            <w:r w:rsidRPr="00D24F77">
              <w:t>0,5</w:t>
            </w:r>
          </w:p>
          <w:p w14:paraId="4EA141EC" w14:textId="77777777" w:rsidR="008E4557" w:rsidRPr="00D24F77" w:rsidRDefault="008E4557" w:rsidP="00542354">
            <w:pPr>
              <w:spacing w:line="360" w:lineRule="auto"/>
              <w:jc w:val="center"/>
            </w:pPr>
            <w:r w:rsidRPr="00D24F77">
              <w:t>0,5</w:t>
            </w:r>
          </w:p>
          <w:p w14:paraId="1B6AD52D" w14:textId="77777777" w:rsidR="008E4557" w:rsidRPr="00D24F77" w:rsidRDefault="008E4557" w:rsidP="00542354">
            <w:pPr>
              <w:spacing w:line="360" w:lineRule="auto"/>
              <w:jc w:val="center"/>
            </w:pPr>
          </w:p>
          <w:p w14:paraId="6C80DC0A" w14:textId="77777777" w:rsidR="008E4557" w:rsidRPr="00D24F77" w:rsidRDefault="008E4557" w:rsidP="00542354">
            <w:pPr>
              <w:spacing w:line="360" w:lineRule="auto"/>
              <w:jc w:val="center"/>
            </w:pPr>
            <w:r w:rsidRPr="00D24F77">
              <w:t>0,5</w:t>
            </w:r>
          </w:p>
          <w:p w14:paraId="26864A6B" w14:textId="77777777" w:rsidR="008E4557" w:rsidRPr="00D24F77" w:rsidRDefault="008E4557" w:rsidP="00542354">
            <w:pPr>
              <w:spacing w:line="360" w:lineRule="auto"/>
              <w:jc w:val="center"/>
            </w:pPr>
            <w:r w:rsidRPr="00D24F77">
              <w:t>0,5</w:t>
            </w:r>
          </w:p>
        </w:tc>
        <w:tc>
          <w:tcPr>
            <w:tcW w:w="1511" w:type="dxa"/>
          </w:tcPr>
          <w:p w14:paraId="08E1BC2C" w14:textId="77777777" w:rsidR="008E4557" w:rsidRPr="00D24F77" w:rsidRDefault="008E4557" w:rsidP="00542354">
            <w:pPr>
              <w:spacing w:line="360" w:lineRule="auto"/>
              <w:jc w:val="center"/>
              <w:rPr>
                <w:b/>
              </w:rPr>
            </w:pPr>
            <w:r w:rsidRPr="00D24F77">
              <w:rPr>
                <w:b/>
              </w:rPr>
              <w:t>4</w:t>
            </w:r>
          </w:p>
          <w:p w14:paraId="56FC9A88" w14:textId="77777777" w:rsidR="008E4557" w:rsidRPr="00D24F77" w:rsidRDefault="008E4557" w:rsidP="00542354">
            <w:pPr>
              <w:spacing w:line="360" w:lineRule="auto"/>
              <w:jc w:val="center"/>
            </w:pPr>
            <w:r w:rsidRPr="00D24F77">
              <w:t>1</w:t>
            </w:r>
          </w:p>
          <w:p w14:paraId="33C1363D" w14:textId="77777777" w:rsidR="008E4557" w:rsidRPr="00D24F77" w:rsidRDefault="008E4557" w:rsidP="00542354">
            <w:pPr>
              <w:spacing w:line="360" w:lineRule="auto"/>
              <w:jc w:val="center"/>
            </w:pPr>
            <w:r w:rsidRPr="00D24F77">
              <w:t>1</w:t>
            </w:r>
          </w:p>
          <w:p w14:paraId="164A8C0B" w14:textId="77777777" w:rsidR="008E4557" w:rsidRPr="00D24F77" w:rsidRDefault="008E4557" w:rsidP="00542354">
            <w:pPr>
              <w:spacing w:line="360" w:lineRule="auto"/>
              <w:jc w:val="center"/>
            </w:pPr>
          </w:p>
          <w:p w14:paraId="44EB3938" w14:textId="77777777" w:rsidR="008E4557" w:rsidRPr="00D24F77" w:rsidRDefault="008E4557" w:rsidP="00542354">
            <w:pPr>
              <w:spacing w:line="360" w:lineRule="auto"/>
              <w:jc w:val="center"/>
            </w:pPr>
            <w:r w:rsidRPr="00D24F77">
              <w:t>1</w:t>
            </w:r>
          </w:p>
          <w:p w14:paraId="0EFEEE2A"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1</w:t>
            </w:r>
          </w:p>
        </w:tc>
        <w:tc>
          <w:tcPr>
            <w:tcW w:w="973" w:type="dxa"/>
          </w:tcPr>
          <w:p w14:paraId="65038C69" w14:textId="77777777" w:rsidR="008E4557" w:rsidRPr="00D24F77" w:rsidRDefault="008E4557" w:rsidP="00542354">
            <w:pPr>
              <w:spacing w:line="360" w:lineRule="auto"/>
              <w:jc w:val="center"/>
              <w:rPr>
                <w:b/>
              </w:rPr>
            </w:pPr>
          </w:p>
        </w:tc>
      </w:tr>
      <w:tr w:rsidR="00D24F77" w:rsidRPr="00D24F77" w14:paraId="07BEDE70" w14:textId="77777777" w:rsidTr="00542354">
        <w:trPr>
          <w:trHeight w:val="420"/>
        </w:trPr>
        <w:tc>
          <w:tcPr>
            <w:tcW w:w="709" w:type="dxa"/>
          </w:tcPr>
          <w:p w14:paraId="15E8B5F0" w14:textId="77777777" w:rsidR="008E4557" w:rsidRPr="00D24F77" w:rsidRDefault="008E4557" w:rsidP="00542354">
            <w:pPr>
              <w:spacing w:line="360" w:lineRule="auto"/>
              <w:jc w:val="both"/>
            </w:pPr>
            <w:r w:rsidRPr="00D24F77">
              <w:t>3</w:t>
            </w:r>
          </w:p>
        </w:tc>
        <w:tc>
          <w:tcPr>
            <w:tcW w:w="3962" w:type="dxa"/>
          </w:tcPr>
          <w:p w14:paraId="1B986359" w14:textId="77777777" w:rsidR="008E4557" w:rsidRPr="00D24F77" w:rsidRDefault="008E4557" w:rsidP="00542354">
            <w:pPr>
              <w:spacing w:line="360" w:lineRule="auto"/>
              <w:jc w:val="both"/>
              <w:rPr>
                <w:b/>
              </w:rPr>
            </w:pPr>
            <w:r w:rsidRPr="00D24F77">
              <w:rPr>
                <w:b/>
              </w:rPr>
              <w:t>Bài 3: Xử lý bảng biểu</w:t>
            </w:r>
          </w:p>
          <w:p w14:paraId="402818C9" w14:textId="77777777" w:rsidR="008E4557" w:rsidRPr="00D24F77" w:rsidRDefault="008E4557" w:rsidP="00542354">
            <w:pPr>
              <w:spacing w:line="360" w:lineRule="auto"/>
              <w:ind w:left="202"/>
              <w:jc w:val="both"/>
            </w:pPr>
            <w:r w:rsidRPr="00D24F77">
              <w:t>1. Chèn bảng biểu vào văn bản</w:t>
            </w:r>
          </w:p>
          <w:p w14:paraId="5D4BAD7C" w14:textId="77777777" w:rsidR="008E4557" w:rsidRPr="00D24F77" w:rsidRDefault="008E4557" w:rsidP="00542354">
            <w:pPr>
              <w:spacing w:line="360" w:lineRule="auto"/>
              <w:ind w:left="202"/>
              <w:jc w:val="both"/>
            </w:pPr>
            <w:r w:rsidRPr="00D24F77">
              <w:t>2. Các thao tác trên bảng biểu</w:t>
            </w:r>
          </w:p>
          <w:p w14:paraId="3B4B5F6A" w14:textId="77777777" w:rsidR="008E4557" w:rsidRPr="00D24F77" w:rsidRDefault="008E4557" w:rsidP="00542354">
            <w:pPr>
              <w:spacing w:line="360" w:lineRule="auto"/>
              <w:ind w:left="202"/>
              <w:jc w:val="both"/>
            </w:pPr>
            <w:r w:rsidRPr="00D24F77">
              <w:t>3. Thay đổi cấu trúc bảng biểu</w:t>
            </w:r>
          </w:p>
        </w:tc>
        <w:tc>
          <w:tcPr>
            <w:tcW w:w="838" w:type="dxa"/>
          </w:tcPr>
          <w:p w14:paraId="55983887" w14:textId="77777777" w:rsidR="008E4557" w:rsidRPr="00D24F77" w:rsidRDefault="008E4557" w:rsidP="00542354">
            <w:pPr>
              <w:spacing w:line="360" w:lineRule="auto"/>
              <w:jc w:val="center"/>
              <w:rPr>
                <w:b/>
              </w:rPr>
            </w:pPr>
            <w:r w:rsidRPr="00D24F77">
              <w:rPr>
                <w:b/>
              </w:rPr>
              <w:t>3</w:t>
            </w:r>
          </w:p>
          <w:p w14:paraId="4BBD76C6" w14:textId="77777777" w:rsidR="008E4557" w:rsidRPr="00D24F77" w:rsidRDefault="008E4557" w:rsidP="00542354">
            <w:pPr>
              <w:spacing w:line="360" w:lineRule="auto"/>
              <w:jc w:val="center"/>
            </w:pPr>
            <w:r w:rsidRPr="00D24F77">
              <w:t>1</w:t>
            </w:r>
          </w:p>
          <w:p w14:paraId="3E825AB4" w14:textId="77777777" w:rsidR="008E4557" w:rsidRPr="00D24F77" w:rsidRDefault="008E4557" w:rsidP="00542354">
            <w:pPr>
              <w:spacing w:line="360" w:lineRule="auto"/>
              <w:jc w:val="center"/>
            </w:pPr>
            <w:r w:rsidRPr="00D24F77">
              <w:t>1</w:t>
            </w:r>
          </w:p>
          <w:p w14:paraId="29DE7DE3" w14:textId="77777777" w:rsidR="008E4557" w:rsidRPr="00D24F77" w:rsidRDefault="008E4557" w:rsidP="00542354">
            <w:pPr>
              <w:spacing w:line="360" w:lineRule="auto"/>
              <w:jc w:val="center"/>
            </w:pPr>
            <w:r w:rsidRPr="00D24F77">
              <w:t>1</w:t>
            </w:r>
          </w:p>
        </w:tc>
        <w:tc>
          <w:tcPr>
            <w:tcW w:w="1118" w:type="dxa"/>
          </w:tcPr>
          <w:p w14:paraId="579046C7" w14:textId="77777777" w:rsidR="008E4557" w:rsidRPr="00D24F77" w:rsidRDefault="008E4557" w:rsidP="00542354">
            <w:pPr>
              <w:spacing w:line="360" w:lineRule="auto"/>
              <w:jc w:val="center"/>
              <w:rPr>
                <w:b/>
              </w:rPr>
            </w:pPr>
            <w:r w:rsidRPr="00D24F77">
              <w:rPr>
                <w:b/>
              </w:rPr>
              <w:t>1,5</w:t>
            </w:r>
          </w:p>
          <w:p w14:paraId="54F82DE9" w14:textId="77777777" w:rsidR="008E4557" w:rsidRPr="00D24F77" w:rsidRDefault="008E4557" w:rsidP="00542354">
            <w:pPr>
              <w:spacing w:line="360" w:lineRule="auto"/>
              <w:jc w:val="center"/>
            </w:pPr>
            <w:r w:rsidRPr="00D24F77">
              <w:t>0,5</w:t>
            </w:r>
          </w:p>
          <w:p w14:paraId="500639E1" w14:textId="77777777" w:rsidR="008E4557" w:rsidRPr="00D24F77" w:rsidRDefault="008E4557" w:rsidP="00542354">
            <w:pPr>
              <w:spacing w:line="360" w:lineRule="auto"/>
              <w:jc w:val="center"/>
            </w:pPr>
            <w:r w:rsidRPr="00D24F77">
              <w:t>0,5</w:t>
            </w:r>
          </w:p>
          <w:p w14:paraId="19E75EB5" w14:textId="77777777" w:rsidR="008E4557" w:rsidRPr="00D24F77" w:rsidRDefault="008E4557" w:rsidP="00542354">
            <w:pPr>
              <w:spacing w:line="360" w:lineRule="auto"/>
              <w:jc w:val="center"/>
            </w:pPr>
            <w:r w:rsidRPr="00D24F77">
              <w:t>0,5</w:t>
            </w:r>
          </w:p>
        </w:tc>
        <w:tc>
          <w:tcPr>
            <w:tcW w:w="1511" w:type="dxa"/>
          </w:tcPr>
          <w:p w14:paraId="5C2903CB" w14:textId="77777777" w:rsidR="008E4557" w:rsidRPr="00D24F77" w:rsidRDefault="008E4557" w:rsidP="00542354">
            <w:pPr>
              <w:spacing w:line="360" w:lineRule="auto"/>
              <w:jc w:val="center"/>
              <w:rPr>
                <w:b/>
              </w:rPr>
            </w:pPr>
            <w:r w:rsidRPr="00D24F77">
              <w:rPr>
                <w:b/>
              </w:rPr>
              <w:t>1,5</w:t>
            </w:r>
          </w:p>
          <w:p w14:paraId="2C836BDF" w14:textId="77777777" w:rsidR="008E4557" w:rsidRPr="00D24F77" w:rsidRDefault="008E4557" w:rsidP="00542354">
            <w:pPr>
              <w:spacing w:line="360" w:lineRule="auto"/>
              <w:jc w:val="center"/>
            </w:pPr>
            <w:r w:rsidRPr="00D24F77">
              <w:t>0,5</w:t>
            </w:r>
          </w:p>
          <w:p w14:paraId="48CE1DC8" w14:textId="77777777" w:rsidR="008E4557" w:rsidRPr="00D24F77" w:rsidRDefault="008E4557" w:rsidP="00542354">
            <w:pPr>
              <w:spacing w:line="360" w:lineRule="auto"/>
              <w:jc w:val="center"/>
            </w:pPr>
            <w:r w:rsidRPr="00D24F77">
              <w:t>0,5</w:t>
            </w:r>
          </w:p>
          <w:p w14:paraId="26595E58" w14:textId="77777777" w:rsidR="008E4557" w:rsidRPr="00D24F77" w:rsidRDefault="008E4557" w:rsidP="00542354">
            <w:pPr>
              <w:spacing w:line="360" w:lineRule="auto"/>
              <w:jc w:val="center"/>
            </w:pPr>
            <w:r w:rsidRPr="00D24F77">
              <w:t>0,5</w:t>
            </w:r>
          </w:p>
        </w:tc>
        <w:tc>
          <w:tcPr>
            <w:tcW w:w="973" w:type="dxa"/>
          </w:tcPr>
          <w:p w14:paraId="4D8523E5" w14:textId="77777777" w:rsidR="008E4557" w:rsidRPr="00D24F77" w:rsidRDefault="008E4557" w:rsidP="00542354">
            <w:pPr>
              <w:spacing w:line="360" w:lineRule="auto"/>
              <w:jc w:val="center"/>
              <w:rPr>
                <w:b/>
              </w:rPr>
            </w:pPr>
          </w:p>
        </w:tc>
      </w:tr>
      <w:tr w:rsidR="00D24F77" w:rsidRPr="00D24F77" w14:paraId="3680196B" w14:textId="77777777" w:rsidTr="00542354">
        <w:trPr>
          <w:trHeight w:val="420"/>
        </w:trPr>
        <w:tc>
          <w:tcPr>
            <w:tcW w:w="709" w:type="dxa"/>
          </w:tcPr>
          <w:p w14:paraId="406824C9" w14:textId="77777777" w:rsidR="008E4557" w:rsidRPr="00D24F77" w:rsidRDefault="008E4557" w:rsidP="00542354">
            <w:pPr>
              <w:spacing w:line="360" w:lineRule="auto"/>
              <w:jc w:val="both"/>
            </w:pPr>
            <w:r w:rsidRPr="00D24F77">
              <w:t>4</w:t>
            </w:r>
          </w:p>
        </w:tc>
        <w:tc>
          <w:tcPr>
            <w:tcW w:w="3962" w:type="dxa"/>
          </w:tcPr>
          <w:p w14:paraId="76581266" w14:textId="77777777" w:rsidR="008E4557" w:rsidRPr="00D24F77" w:rsidRDefault="008E4557" w:rsidP="00542354">
            <w:pPr>
              <w:spacing w:line="360" w:lineRule="auto"/>
              <w:jc w:val="both"/>
              <w:rPr>
                <w:b/>
                <w:lang w:val="it-IT"/>
              </w:rPr>
            </w:pPr>
            <w:r w:rsidRPr="00D24F77">
              <w:rPr>
                <w:lang w:val="it-IT"/>
              </w:rPr>
              <w:t xml:space="preserve"> </w:t>
            </w:r>
            <w:r w:rsidRPr="00D24F77">
              <w:rPr>
                <w:b/>
                <w:lang w:val="it-IT"/>
              </w:rPr>
              <w:t>Bài 4: Bảo mật và In ấn</w:t>
            </w:r>
          </w:p>
          <w:p w14:paraId="2BC6DC06" w14:textId="77777777" w:rsidR="008E4557" w:rsidRPr="00D24F77" w:rsidRDefault="008E4557" w:rsidP="00542354">
            <w:pPr>
              <w:spacing w:line="360" w:lineRule="auto"/>
              <w:ind w:left="202"/>
              <w:jc w:val="both"/>
              <w:rPr>
                <w:lang w:val="it-IT"/>
              </w:rPr>
            </w:pPr>
            <w:r w:rsidRPr="00D24F77">
              <w:rPr>
                <w:lang w:val="it-IT"/>
              </w:rPr>
              <w:t>1. Bảo mật và in ấn</w:t>
            </w:r>
          </w:p>
          <w:p w14:paraId="06F3AD85" w14:textId="77777777" w:rsidR="008E4557" w:rsidRPr="00D24F77" w:rsidRDefault="008E4557" w:rsidP="00542354">
            <w:pPr>
              <w:spacing w:line="360" w:lineRule="auto"/>
              <w:ind w:left="202"/>
              <w:jc w:val="both"/>
              <w:rPr>
                <w:lang w:val="it-IT"/>
              </w:rPr>
            </w:pPr>
            <w:r w:rsidRPr="00D24F77">
              <w:rPr>
                <w:lang w:val="it-IT"/>
              </w:rPr>
              <w:t>2. Trộn văn bản</w:t>
            </w:r>
          </w:p>
        </w:tc>
        <w:tc>
          <w:tcPr>
            <w:tcW w:w="838" w:type="dxa"/>
          </w:tcPr>
          <w:p w14:paraId="4D548AE7" w14:textId="77777777" w:rsidR="008E4557" w:rsidRPr="00D24F77" w:rsidRDefault="008E4557" w:rsidP="00542354">
            <w:pPr>
              <w:spacing w:line="360" w:lineRule="auto"/>
              <w:jc w:val="center"/>
              <w:rPr>
                <w:b/>
              </w:rPr>
            </w:pPr>
            <w:r w:rsidRPr="00D24F77">
              <w:rPr>
                <w:b/>
              </w:rPr>
              <w:t>1</w:t>
            </w:r>
          </w:p>
          <w:p w14:paraId="3F61939D" w14:textId="77777777" w:rsidR="008E4557" w:rsidRPr="00D24F77" w:rsidRDefault="008E4557" w:rsidP="00542354">
            <w:pPr>
              <w:spacing w:line="360" w:lineRule="auto"/>
              <w:jc w:val="center"/>
            </w:pPr>
            <w:r w:rsidRPr="00D24F77">
              <w:t>0,5</w:t>
            </w:r>
          </w:p>
          <w:p w14:paraId="1D68C3C1" w14:textId="77777777" w:rsidR="008E4557" w:rsidRPr="00D24F77" w:rsidRDefault="008E4557" w:rsidP="00542354">
            <w:pPr>
              <w:spacing w:line="360" w:lineRule="auto"/>
              <w:jc w:val="center"/>
            </w:pPr>
            <w:r w:rsidRPr="00D24F77">
              <w:t>0,5</w:t>
            </w:r>
          </w:p>
        </w:tc>
        <w:tc>
          <w:tcPr>
            <w:tcW w:w="1118" w:type="dxa"/>
          </w:tcPr>
          <w:p w14:paraId="572A9529" w14:textId="77777777" w:rsidR="008E4557" w:rsidRPr="00D24F77" w:rsidRDefault="008E4557" w:rsidP="00542354">
            <w:pPr>
              <w:spacing w:line="360" w:lineRule="auto"/>
              <w:jc w:val="center"/>
              <w:rPr>
                <w:b/>
              </w:rPr>
            </w:pPr>
            <w:r w:rsidRPr="00D24F77">
              <w:rPr>
                <w:b/>
              </w:rPr>
              <w:t>0,5</w:t>
            </w:r>
          </w:p>
          <w:p w14:paraId="17A91BC4" w14:textId="77777777" w:rsidR="008E4557" w:rsidRPr="00D24F77" w:rsidRDefault="008E4557" w:rsidP="00542354">
            <w:pPr>
              <w:spacing w:line="360" w:lineRule="auto"/>
              <w:jc w:val="center"/>
            </w:pPr>
            <w:r w:rsidRPr="00D24F77">
              <w:t>0,25</w:t>
            </w:r>
          </w:p>
          <w:p w14:paraId="4D9AE7D3" w14:textId="77777777" w:rsidR="008E4557" w:rsidRPr="00D24F77" w:rsidRDefault="008E4557" w:rsidP="00542354">
            <w:pPr>
              <w:spacing w:line="360" w:lineRule="auto"/>
              <w:jc w:val="center"/>
            </w:pPr>
            <w:r w:rsidRPr="00D24F77">
              <w:t>0,25</w:t>
            </w:r>
          </w:p>
        </w:tc>
        <w:tc>
          <w:tcPr>
            <w:tcW w:w="1511" w:type="dxa"/>
          </w:tcPr>
          <w:p w14:paraId="4ABC5747" w14:textId="77777777" w:rsidR="008E4557" w:rsidRPr="00D24F77" w:rsidRDefault="008E4557" w:rsidP="00542354">
            <w:pPr>
              <w:spacing w:line="360" w:lineRule="auto"/>
              <w:jc w:val="center"/>
              <w:rPr>
                <w:b/>
              </w:rPr>
            </w:pPr>
            <w:r w:rsidRPr="00D24F77">
              <w:rPr>
                <w:b/>
              </w:rPr>
              <w:t>0,5</w:t>
            </w:r>
          </w:p>
          <w:p w14:paraId="366D1F87" w14:textId="77777777" w:rsidR="008E4557" w:rsidRPr="00D24F77" w:rsidRDefault="008E4557" w:rsidP="00542354">
            <w:pPr>
              <w:spacing w:line="360" w:lineRule="auto"/>
              <w:jc w:val="center"/>
            </w:pPr>
            <w:r w:rsidRPr="00D24F77">
              <w:t>0,25</w:t>
            </w:r>
          </w:p>
          <w:p w14:paraId="135F44A1" w14:textId="77777777" w:rsidR="008E4557" w:rsidRPr="00D24F77" w:rsidRDefault="008E4557" w:rsidP="00542354">
            <w:pPr>
              <w:spacing w:line="360" w:lineRule="auto"/>
              <w:jc w:val="center"/>
            </w:pPr>
            <w:r w:rsidRPr="00D24F77">
              <w:t>0,25</w:t>
            </w:r>
          </w:p>
        </w:tc>
        <w:tc>
          <w:tcPr>
            <w:tcW w:w="973" w:type="dxa"/>
          </w:tcPr>
          <w:p w14:paraId="48D88C03" w14:textId="77777777" w:rsidR="008E4557" w:rsidRPr="00D24F77" w:rsidRDefault="008E4557" w:rsidP="00542354">
            <w:pPr>
              <w:spacing w:line="360" w:lineRule="auto"/>
              <w:jc w:val="center"/>
            </w:pPr>
          </w:p>
        </w:tc>
      </w:tr>
      <w:tr w:rsidR="00D24F77" w:rsidRPr="00D24F77" w14:paraId="535C4D04" w14:textId="77777777" w:rsidTr="00542354">
        <w:trPr>
          <w:trHeight w:val="420"/>
        </w:trPr>
        <w:tc>
          <w:tcPr>
            <w:tcW w:w="709" w:type="dxa"/>
          </w:tcPr>
          <w:p w14:paraId="6B5BFEE7" w14:textId="77777777" w:rsidR="008E4557" w:rsidRPr="00D24F77" w:rsidRDefault="008E4557" w:rsidP="00542354">
            <w:pPr>
              <w:spacing w:line="360" w:lineRule="auto"/>
              <w:jc w:val="both"/>
            </w:pPr>
            <w:r w:rsidRPr="00D24F77">
              <w:t>5</w:t>
            </w:r>
          </w:p>
        </w:tc>
        <w:tc>
          <w:tcPr>
            <w:tcW w:w="3962" w:type="dxa"/>
          </w:tcPr>
          <w:p w14:paraId="434EC660" w14:textId="77777777" w:rsidR="008E4557" w:rsidRPr="00D24F77" w:rsidRDefault="008E4557" w:rsidP="00542354">
            <w:pPr>
              <w:spacing w:line="360" w:lineRule="auto"/>
              <w:jc w:val="both"/>
              <w:rPr>
                <w:b/>
              </w:rPr>
            </w:pPr>
            <w:r w:rsidRPr="00D24F77">
              <w:rPr>
                <w:b/>
              </w:rPr>
              <w:t xml:space="preserve">Bài 5: Tổng quan về MS Excel </w:t>
            </w:r>
          </w:p>
          <w:p w14:paraId="401D1E6D" w14:textId="77777777" w:rsidR="008E4557" w:rsidRPr="00D24F77" w:rsidRDefault="008E4557" w:rsidP="00542354">
            <w:pPr>
              <w:spacing w:line="360" w:lineRule="auto"/>
              <w:ind w:left="202"/>
              <w:jc w:val="both"/>
            </w:pPr>
            <w:r w:rsidRPr="00D24F77">
              <w:t>1. Giới thiệu</w:t>
            </w:r>
          </w:p>
          <w:p w14:paraId="3825155D" w14:textId="77777777" w:rsidR="008E4557" w:rsidRPr="00D24F77" w:rsidRDefault="008E4557" w:rsidP="00542354">
            <w:pPr>
              <w:spacing w:line="360" w:lineRule="auto"/>
              <w:ind w:left="202"/>
              <w:jc w:val="both"/>
            </w:pPr>
            <w:r w:rsidRPr="00D24F77">
              <w:lastRenderedPageBreak/>
              <w:t xml:space="preserve">2. Làm việc với MS Excel </w:t>
            </w:r>
          </w:p>
        </w:tc>
        <w:tc>
          <w:tcPr>
            <w:tcW w:w="838" w:type="dxa"/>
          </w:tcPr>
          <w:p w14:paraId="01B15B7E" w14:textId="77777777" w:rsidR="008E4557" w:rsidRPr="00D24F77" w:rsidRDefault="008E4557" w:rsidP="00542354">
            <w:pPr>
              <w:spacing w:line="360" w:lineRule="auto"/>
              <w:jc w:val="center"/>
              <w:rPr>
                <w:b/>
              </w:rPr>
            </w:pPr>
            <w:r w:rsidRPr="00D24F77">
              <w:rPr>
                <w:b/>
              </w:rPr>
              <w:lastRenderedPageBreak/>
              <w:t>2</w:t>
            </w:r>
          </w:p>
          <w:p w14:paraId="0C0FA7ED" w14:textId="77777777" w:rsidR="008E4557" w:rsidRPr="00D24F77" w:rsidRDefault="008E4557" w:rsidP="00542354">
            <w:pPr>
              <w:spacing w:line="360" w:lineRule="auto"/>
              <w:jc w:val="center"/>
            </w:pPr>
            <w:r w:rsidRPr="00D24F77">
              <w:t>0,5</w:t>
            </w:r>
          </w:p>
          <w:p w14:paraId="4FA9D696" w14:textId="77777777" w:rsidR="008E4557" w:rsidRPr="00D24F77" w:rsidRDefault="008E4557" w:rsidP="00542354">
            <w:pPr>
              <w:spacing w:line="360" w:lineRule="auto"/>
              <w:jc w:val="center"/>
            </w:pPr>
            <w:r w:rsidRPr="00D24F77">
              <w:lastRenderedPageBreak/>
              <w:t>1,5</w:t>
            </w:r>
          </w:p>
        </w:tc>
        <w:tc>
          <w:tcPr>
            <w:tcW w:w="1118" w:type="dxa"/>
          </w:tcPr>
          <w:p w14:paraId="419A1EC3" w14:textId="77777777" w:rsidR="008E4557" w:rsidRPr="00D24F77" w:rsidRDefault="008E4557" w:rsidP="00542354">
            <w:pPr>
              <w:spacing w:line="360" w:lineRule="auto"/>
              <w:jc w:val="center"/>
              <w:rPr>
                <w:b/>
              </w:rPr>
            </w:pPr>
            <w:r w:rsidRPr="00D24F77">
              <w:rPr>
                <w:b/>
              </w:rPr>
              <w:lastRenderedPageBreak/>
              <w:t>1</w:t>
            </w:r>
          </w:p>
          <w:p w14:paraId="509AE712" w14:textId="77777777" w:rsidR="008E4557" w:rsidRPr="00D24F77" w:rsidRDefault="008E4557" w:rsidP="00542354">
            <w:pPr>
              <w:spacing w:line="360" w:lineRule="auto"/>
              <w:jc w:val="center"/>
            </w:pPr>
            <w:r w:rsidRPr="00D24F77">
              <w:t>0,5</w:t>
            </w:r>
          </w:p>
          <w:p w14:paraId="619F7B46" w14:textId="77777777" w:rsidR="008E4557" w:rsidRPr="00D24F77" w:rsidRDefault="008E4557" w:rsidP="00542354">
            <w:pPr>
              <w:spacing w:line="360" w:lineRule="auto"/>
              <w:jc w:val="center"/>
            </w:pPr>
            <w:r w:rsidRPr="00D24F77">
              <w:lastRenderedPageBreak/>
              <w:t>0,5</w:t>
            </w:r>
          </w:p>
        </w:tc>
        <w:tc>
          <w:tcPr>
            <w:tcW w:w="1511" w:type="dxa"/>
          </w:tcPr>
          <w:p w14:paraId="3E490F30" w14:textId="77777777" w:rsidR="008E4557" w:rsidRPr="00D24F77" w:rsidRDefault="008E4557" w:rsidP="00542354">
            <w:pPr>
              <w:spacing w:line="360" w:lineRule="auto"/>
              <w:jc w:val="center"/>
              <w:rPr>
                <w:b/>
              </w:rPr>
            </w:pPr>
            <w:r w:rsidRPr="00D24F77">
              <w:rPr>
                <w:b/>
              </w:rPr>
              <w:lastRenderedPageBreak/>
              <w:t>1</w:t>
            </w:r>
          </w:p>
          <w:p w14:paraId="13D8675A" w14:textId="77777777" w:rsidR="008E4557" w:rsidRPr="00D24F77" w:rsidRDefault="008E4557" w:rsidP="00542354">
            <w:pPr>
              <w:spacing w:line="360" w:lineRule="auto"/>
              <w:jc w:val="center"/>
            </w:pPr>
          </w:p>
          <w:p w14:paraId="7001A309" w14:textId="77777777" w:rsidR="008E4557" w:rsidRPr="00D24F77" w:rsidRDefault="008E4557" w:rsidP="00542354">
            <w:pPr>
              <w:spacing w:line="360" w:lineRule="auto"/>
              <w:jc w:val="center"/>
            </w:pPr>
            <w:r w:rsidRPr="00D24F77">
              <w:lastRenderedPageBreak/>
              <w:t>1</w:t>
            </w:r>
          </w:p>
        </w:tc>
        <w:tc>
          <w:tcPr>
            <w:tcW w:w="973" w:type="dxa"/>
          </w:tcPr>
          <w:p w14:paraId="09D88B15" w14:textId="77777777" w:rsidR="008E4557" w:rsidRPr="00D24F77" w:rsidRDefault="008E4557" w:rsidP="00542354">
            <w:pPr>
              <w:spacing w:line="360" w:lineRule="auto"/>
              <w:jc w:val="center"/>
            </w:pPr>
          </w:p>
        </w:tc>
      </w:tr>
      <w:tr w:rsidR="00D24F77" w:rsidRPr="00D24F77" w14:paraId="24AE34B7" w14:textId="77777777" w:rsidTr="00542354">
        <w:trPr>
          <w:trHeight w:val="420"/>
        </w:trPr>
        <w:tc>
          <w:tcPr>
            <w:tcW w:w="709" w:type="dxa"/>
          </w:tcPr>
          <w:p w14:paraId="170368A0" w14:textId="77777777" w:rsidR="008E4557" w:rsidRPr="00D24F77" w:rsidRDefault="008E4557" w:rsidP="00542354">
            <w:pPr>
              <w:spacing w:line="360" w:lineRule="auto"/>
              <w:jc w:val="both"/>
            </w:pPr>
            <w:r w:rsidRPr="00D24F77">
              <w:t>6</w:t>
            </w:r>
          </w:p>
        </w:tc>
        <w:tc>
          <w:tcPr>
            <w:tcW w:w="3962" w:type="dxa"/>
          </w:tcPr>
          <w:p w14:paraId="78D17140" w14:textId="77777777" w:rsidR="008E4557" w:rsidRPr="00D24F77" w:rsidRDefault="008E4557" w:rsidP="00542354">
            <w:pPr>
              <w:spacing w:line="360" w:lineRule="auto"/>
              <w:jc w:val="both"/>
              <w:rPr>
                <w:b/>
              </w:rPr>
            </w:pPr>
            <w:r w:rsidRPr="00D24F77">
              <w:rPr>
                <w:b/>
              </w:rPr>
              <w:t xml:space="preserve">Bài 6: Hàm trong Excel </w:t>
            </w:r>
          </w:p>
          <w:p w14:paraId="15F2AE1F" w14:textId="77777777" w:rsidR="008E4557" w:rsidRPr="00D24F77" w:rsidRDefault="008E4557" w:rsidP="00542354">
            <w:pPr>
              <w:spacing w:line="360" w:lineRule="auto"/>
              <w:ind w:left="61"/>
              <w:jc w:val="both"/>
            </w:pPr>
            <w:r w:rsidRPr="00D24F77">
              <w:t xml:space="preserve"> 1. Các khái niệm</w:t>
            </w:r>
          </w:p>
          <w:p w14:paraId="1A0E9722" w14:textId="77777777" w:rsidR="008E4557" w:rsidRPr="00D24F77" w:rsidRDefault="008E4557" w:rsidP="00542354">
            <w:pPr>
              <w:spacing w:line="360" w:lineRule="auto"/>
              <w:ind w:left="61"/>
              <w:jc w:val="both"/>
            </w:pPr>
            <w:r w:rsidRPr="00D24F77">
              <w:t xml:space="preserve"> 2. Hàm xử lý dữ liệu dạng số</w:t>
            </w:r>
          </w:p>
          <w:p w14:paraId="3CC8ABD9" w14:textId="77777777" w:rsidR="008E4557" w:rsidRPr="00D24F77" w:rsidRDefault="008E4557" w:rsidP="00542354">
            <w:pPr>
              <w:spacing w:line="360" w:lineRule="auto"/>
              <w:ind w:left="61"/>
              <w:jc w:val="both"/>
            </w:pPr>
            <w:r w:rsidRPr="00D24F77">
              <w:t xml:space="preserve"> 3. Hàm logic</w:t>
            </w:r>
          </w:p>
          <w:p w14:paraId="79757C05" w14:textId="77777777" w:rsidR="008E4557" w:rsidRPr="00D24F77" w:rsidRDefault="008E4557" w:rsidP="00542354">
            <w:pPr>
              <w:spacing w:line="360" w:lineRule="auto"/>
              <w:ind w:left="61"/>
              <w:jc w:val="both"/>
            </w:pPr>
            <w:r w:rsidRPr="00D24F77">
              <w:t xml:space="preserve"> 4. Hàm về tìm kiếm</w:t>
            </w:r>
          </w:p>
          <w:p w14:paraId="2B23C401" w14:textId="77777777" w:rsidR="008E4557" w:rsidRPr="00D24F77" w:rsidRDefault="008E4557" w:rsidP="00542354">
            <w:pPr>
              <w:spacing w:line="360" w:lineRule="auto"/>
              <w:ind w:left="61"/>
              <w:jc w:val="both"/>
            </w:pPr>
            <w:r w:rsidRPr="00D24F77">
              <w:t xml:space="preserve"> 5. Hàm xử lý dữ liệu dạng chuỗi</w:t>
            </w:r>
          </w:p>
          <w:p w14:paraId="16231B54" w14:textId="77777777" w:rsidR="008E4557" w:rsidRPr="00D24F77" w:rsidRDefault="008E4557" w:rsidP="00542354">
            <w:pPr>
              <w:spacing w:line="360" w:lineRule="auto"/>
              <w:ind w:left="61"/>
              <w:jc w:val="both"/>
            </w:pPr>
            <w:r w:rsidRPr="00D24F77">
              <w:t xml:space="preserve"> 6. Hàm xử lý dữ liệu dạng ngày tháng</w:t>
            </w:r>
          </w:p>
          <w:p w14:paraId="5BDC2B7F" w14:textId="77777777" w:rsidR="008E4557" w:rsidRPr="00D24F77" w:rsidRDefault="008E4557" w:rsidP="00542354">
            <w:pPr>
              <w:spacing w:line="360" w:lineRule="auto"/>
              <w:ind w:left="61"/>
              <w:jc w:val="both"/>
            </w:pPr>
            <w:r w:rsidRPr="00D24F77">
              <w:t xml:space="preserve"> 7. Hàm thống kê và thống kê có điều kiện</w:t>
            </w:r>
          </w:p>
        </w:tc>
        <w:tc>
          <w:tcPr>
            <w:tcW w:w="838" w:type="dxa"/>
          </w:tcPr>
          <w:p w14:paraId="287D9A01" w14:textId="77777777" w:rsidR="008E4557" w:rsidRPr="00D24F77" w:rsidRDefault="008E4557" w:rsidP="00542354">
            <w:pPr>
              <w:spacing w:line="360" w:lineRule="auto"/>
              <w:jc w:val="center"/>
              <w:rPr>
                <w:b/>
              </w:rPr>
            </w:pPr>
            <w:r w:rsidRPr="00D24F77">
              <w:rPr>
                <w:b/>
              </w:rPr>
              <w:t>10</w:t>
            </w:r>
          </w:p>
          <w:p w14:paraId="7589DD4B" w14:textId="77777777" w:rsidR="008E4557" w:rsidRPr="00D24F77" w:rsidRDefault="008E4557" w:rsidP="00542354">
            <w:pPr>
              <w:spacing w:line="360" w:lineRule="auto"/>
              <w:jc w:val="center"/>
            </w:pPr>
          </w:p>
          <w:p w14:paraId="44FB8AA5" w14:textId="77777777" w:rsidR="008E4557" w:rsidRPr="00D24F77" w:rsidRDefault="008E4557" w:rsidP="00542354">
            <w:pPr>
              <w:spacing w:line="360" w:lineRule="auto"/>
              <w:jc w:val="center"/>
            </w:pPr>
          </w:p>
        </w:tc>
        <w:tc>
          <w:tcPr>
            <w:tcW w:w="1118" w:type="dxa"/>
          </w:tcPr>
          <w:p w14:paraId="0102B449" w14:textId="77777777" w:rsidR="008E4557" w:rsidRPr="00D24F77" w:rsidRDefault="008E4557" w:rsidP="00542354">
            <w:pPr>
              <w:spacing w:line="360" w:lineRule="auto"/>
              <w:jc w:val="center"/>
              <w:rPr>
                <w:b/>
              </w:rPr>
            </w:pPr>
            <w:r w:rsidRPr="00D24F77">
              <w:rPr>
                <w:b/>
              </w:rPr>
              <w:t>3</w:t>
            </w:r>
          </w:p>
          <w:p w14:paraId="5FCB0DEA" w14:textId="77777777" w:rsidR="008E4557" w:rsidRPr="00D24F77" w:rsidRDefault="008E4557" w:rsidP="00542354">
            <w:pPr>
              <w:spacing w:line="360" w:lineRule="auto"/>
              <w:jc w:val="center"/>
            </w:pPr>
          </w:p>
        </w:tc>
        <w:tc>
          <w:tcPr>
            <w:tcW w:w="1511" w:type="dxa"/>
          </w:tcPr>
          <w:p w14:paraId="0BE1A919" w14:textId="77777777" w:rsidR="008E4557" w:rsidRPr="00D24F77" w:rsidRDefault="008E4557" w:rsidP="00542354">
            <w:pPr>
              <w:spacing w:line="360" w:lineRule="auto"/>
              <w:jc w:val="center"/>
              <w:rPr>
                <w:b/>
              </w:rPr>
            </w:pPr>
            <w:r w:rsidRPr="00D24F77">
              <w:rPr>
                <w:b/>
              </w:rPr>
              <w:t>6</w:t>
            </w:r>
          </w:p>
          <w:p w14:paraId="6B20CFEA" w14:textId="77777777" w:rsidR="008E4557" w:rsidRPr="00D24F77" w:rsidRDefault="008E4557" w:rsidP="00542354">
            <w:pPr>
              <w:spacing w:line="360" w:lineRule="auto"/>
              <w:jc w:val="center"/>
            </w:pPr>
          </w:p>
          <w:p w14:paraId="64D527CF" w14:textId="77777777" w:rsidR="008E4557" w:rsidRPr="00D24F77" w:rsidRDefault="008E4557" w:rsidP="00542354">
            <w:pPr>
              <w:spacing w:line="360" w:lineRule="auto"/>
              <w:jc w:val="center"/>
            </w:pPr>
          </w:p>
        </w:tc>
        <w:tc>
          <w:tcPr>
            <w:tcW w:w="973" w:type="dxa"/>
          </w:tcPr>
          <w:p w14:paraId="60652E4D" w14:textId="77777777" w:rsidR="008E4557" w:rsidRPr="00D24F77" w:rsidRDefault="008E4557" w:rsidP="00542354">
            <w:pPr>
              <w:spacing w:line="360" w:lineRule="auto"/>
              <w:jc w:val="center"/>
              <w:rPr>
                <w:b/>
              </w:rPr>
            </w:pPr>
            <w:r w:rsidRPr="00D24F77">
              <w:rPr>
                <w:b/>
              </w:rPr>
              <w:t>1</w:t>
            </w:r>
          </w:p>
        </w:tc>
      </w:tr>
      <w:tr w:rsidR="00D24F77" w:rsidRPr="00D24F77" w14:paraId="1662FAA5" w14:textId="77777777" w:rsidTr="00542354">
        <w:trPr>
          <w:trHeight w:val="420"/>
        </w:trPr>
        <w:tc>
          <w:tcPr>
            <w:tcW w:w="709" w:type="dxa"/>
          </w:tcPr>
          <w:p w14:paraId="4A2903CE" w14:textId="77777777" w:rsidR="008E4557" w:rsidRPr="00D24F77" w:rsidRDefault="008E4557" w:rsidP="00542354">
            <w:pPr>
              <w:spacing w:line="360" w:lineRule="auto"/>
              <w:jc w:val="both"/>
            </w:pPr>
            <w:r w:rsidRPr="00D24F77">
              <w:t>7</w:t>
            </w:r>
          </w:p>
        </w:tc>
        <w:tc>
          <w:tcPr>
            <w:tcW w:w="3962" w:type="dxa"/>
          </w:tcPr>
          <w:p w14:paraId="2283DFF0" w14:textId="77777777" w:rsidR="008E4557" w:rsidRPr="00D24F77" w:rsidRDefault="008E4557" w:rsidP="00542354">
            <w:pPr>
              <w:spacing w:line="360" w:lineRule="auto"/>
              <w:jc w:val="both"/>
              <w:rPr>
                <w:b/>
                <w:lang w:val="it-IT"/>
              </w:rPr>
            </w:pPr>
            <w:r w:rsidRPr="00D24F77">
              <w:rPr>
                <w:b/>
                <w:lang w:val="it-IT"/>
              </w:rPr>
              <w:t>Bài 7: Đồ thị và In ấn</w:t>
            </w:r>
          </w:p>
          <w:p w14:paraId="3832B575" w14:textId="77777777" w:rsidR="008E4557" w:rsidRPr="00D24F77" w:rsidRDefault="008E4557" w:rsidP="00542354">
            <w:pPr>
              <w:spacing w:line="360" w:lineRule="auto"/>
              <w:ind w:left="61"/>
              <w:jc w:val="both"/>
              <w:rPr>
                <w:lang w:val="it-IT"/>
              </w:rPr>
            </w:pPr>
            <w:r w:rsidRPr="00D24F77">
              <w:rPr>
                <w:lang w:val="it-IT"/>
              </w:rPr>
              <w:t>1.Đồ thị.</w:t>
            </w:r>
          </w:p>
          <w:p w14:paraId="0C6816FC" w14:textId="77777777" w:rsidR="008E4557" w:rsidRPr="00D24F77" w:rsidRDefault="008E4557" w:rsidP="00542354">
            <w:pPr>
              <w:spacing w:line="360" w:lineRule="auto"/>
              <w:ind w:left="61"/>
              <w:jc w:val="both"/>
              <w:rPr>
                <w:lang w:val="it-IT"/>
              </w:rPr>
            </w:pPr>
            <w:r w:rsidRPr="00D24F77">
              <w:rPr>
                <w:lang w:val="it-IT"/>
              </w:rPr>
              <w:t>2.In ấn.</w:t>
            </w:r>
          </w:p>
        </w:tc>
        <w:tc>
          <w:tcPr>
            <w:tcW w:w="838" w:type="dxa"/>
          </w:tcPr>
          <w:p w14:paraId="10466DFC" w14:textId="77777777" w:rsidR="008E4557" w:rsidRPr="00D24F77" w:rsidRDefault="008E4557" w:rsidP="00542354">
            <w:pPr>
              <w:spacing w:line="360" w:lineRule="auto"/>
              <w:jc w:val="center"/>
              <w:rPr>
                <w:b/>
              </w:rPr>
            </w:pPr>
            <w:r w:rsidRPr="00D24F77">
              <w:rPr>
                <w:b/>
              </w:rPr>
              <w:t>2</w:t>
            </w:r>
          </w:p>
          <w:p w14:paraId="78F60501" w14:textId="77777777" w:rsidR="008E4557" w:rsidRPr="00D24F77" w:rsidRDefault="008E4557" w:rsidP="00542354">
            <w:pPr>
              <w:spacing w:line="360" w:lineRule="auto"/>
              <w:jc w:val="center"/>
            </w:pPr>
            <w:r w:rsidRPr="00D24F77">
              <w:t>1,5</w:t>
            </w:r>
          </w:p>
          <w:p w14:paraId="112AFADE" w14:textId="77777777" w:rsidR="008E4557" w:rsidRPr="00D24F77" w:rsidRDefault="008E4557" w:rsidP="00542354">
            <w:pPr>
              <w:spacing w:line="360" w:lineRule="auto"/>
              <w:jc w:val="center"/>
            </w:pPr>
            <w:r w:rsidRPr="00D24F77">
              <w:t>1,5</w:t>
            </w:r>
          </w:p>
        </w:tc>
        <w:tc>
          <w:tcPr>
            <w:tcW w:w="1118" w:type="dxa"/>
          </w:tcPr>
          <w:p w14:paraId="38E6C1BC" w14:textId="77777777" w:rsidR="008E4557" w:rsidRPr="00D24F77" w:rsidRDefault="008E4557" w:rsidP="00542354">
            <w:pPr>
              <w:spacing w:line="360" w:lineRule="auto"/>
              <w:jc w:val="center"/>
              <w:rPr>
                <w:b/>
              </w:rPr>
            </w:pPr>
            <w:r w:rsidRPr="00D24F77">
              <w:rPr>
                <w:b/>
              </w:rPr>
              <w:t>1</w:t>
            </w:r>
          </w:p>
          <w:p w14:paraId="07A30DC9" w14:textId="77777777" w:rsidR="008E4557" w:rsidRPr="00D24F77" w:rsidRDefault="008E4557" w:rsidP="00542354">
            <w:pPr>
              <w:spacing w:line="360" w:lineRule="auto"/>
              <w:jc w:val="center"/>
            </w:pPr>
            <w:r w:rsidRPr="00D24F77">
              <w:t>0,5</w:t>
            </w:r>
          </w:p>
          <w:p w14:paraId="15548C3F" w14:textId="77777777" w:rsidR="008E4557" w:rsidRPr="00D24F77" w:rsidRDefault="008E4557" w:rsidP="00542354">
            <w:pPr>
              <w:spacing w:line="360" w:lineRule="auto"/>
              <w:jc w:val="center"/>
            </w:pPr>
            <w:r w:rsidRPr="00D24F77">
              <w:t>0,5</w:t>
            </w:r>
          </w:p>
        </w:tc>
        <w:tc>
          <w:tcPr>
            <w:tcW w:w="1511" w:type="dxa"/>
          </w:tcPr>
          <w:p w14:paraId="67951783" w14:textId="77777777" w:rsidR="008E4557" w:rsidRPr="00D24F77" w:rsidRDefault="008E4557" w:rsidP="00542354">
            <w:pPr>
              <w:spacing w:line="360" w:lineRule="auto"/>
              <w:jc w:val="center"/>
              <w:rPr>
                <w:b/>
              </w:rPr>
            </w:pPr>
            <w:r w:rsidRPr="00D24F77">
              <w:rPr>
                <w:b/>
              </w:rPr>
              <w:t>1</w:t>
            </w:r>
          </w:p>
          <w:p w14:paraId="5DB3F97E" w14:textId="77777777" w:rsidR="008E4557" w:rsidRPr="00D24F77" w:rsidRDefault="008E4557" w:rsidP="00542354">
            <w:pPr>
              <w:spacing w:line="360" w:lineRule="auto"/>
              <w:jc w:val="center"/>
            </w:pPr>
            <w:r w:rsidRPr="00D24F77">
              <w:t>0,5</w:t>
            </w:r>
          </w:p>
          <w:p w14:paraId="5C774F1B" w14:textId="77777777" w:rsidR="008E4557" w:rsidRPr="00D24F77" w:rsidRDefault="008E4557" w:rsidP="00542354">
            <w:pPr>
              <w:spacing w:line="360" w:lineRule="auto"/>
              <w:jc w:val="center"/>
            </w:pPr>
            <w:r w:rsidRPr="00D24F77">
              <w:t>0,5</w:t>
            </w:r>
          </w:p>
        </w:tc>
        <w:tc>
          <w:tcPr>
            <w:tcW w:w="973" w:type="dxa"/>
          </w:tcPr>
          <w:p w14:paraId="6822B412" w14:textId="77777777" w:rsidR="008E4557" w:rsidRPr="00D24F77" w:rsidRDefault="008E4557" w:rsidP="00542354">
            <w:pPr>
              <w:spacing w:line="360" w:lineRule="auto"/>
              <w:jc w:val="center"/>
            </w:pPr>
          </w:p>
        </w:tc>
      </w:tr>
      <w:tr w:rsidR="00D24F77" w:rsidRPr="00D24F77" w14:paraId="5A45E27C" w14:textId="77777777" w:rsidTr="00542354">
        <w:trPr>
          <w:trHeight w:val="420"/>
        </w:trPr>
        <w:tc>
          <w:tcPr>
            <w:tcW w:w="709" w:type="dxa"/>
          </w:tcPr>
          <w:p w14:paraId="6E365931" w14:textId="77777777" w:rsidR="008E4557" w:rsidRPr="00D24F77" w:rsidRDefault="008E4557" w:rsidP="00542354">
            <w:pPr>
              <w:spacing w:line="360" w:lineRule="auto"/>
              <w:jc w:val="both"/>
            </w:pPr>
            <w:r w:rsidRPr="00D24F77">
              <w:t>8</w:t>
            </w:r>
          </w:p>
        </w:tc>
        <w:tc>
          <w:tcPr>
            <w:tcW w:w="3962" w:type="dxa"/>
          </w:tcPr>
          <w:p w14:paraId="3608910E" w14:textId="77777777" w:rsidR="008E4557" w:rsidRPr="00D24F77" w:rsidRDefault="008E4557" w:rsidP="00542354">
            <w:pPr>
              <w:spacing w:line="360" w:lineRule="auto"/>
              <w:rPr>
                <w:b/>
              </w:rPr>
            </w:pPr>
            <w:r w:rsidRPr="00D24F77">
              <w:rPr>
                <w:b/>
              </w:rPr>
              <w:t xml:space="preserve">Bài 8: Tổng quan về Powerpoint </w:t>
            </w:r>
          </w:p>
          <w:p w14:paraId="01B1A16D" w14:textId="77777777" w:rsidR="008E4557" w:rsidRPr="00D24F77" w:rsidRDefault="008E4557" w:rsidP="00542354">
            <w:pPr>
              <w:spacing w:line="360" w:lineRule="auto"/>
              <w:ind w:left="61"/>
            </w:pPr>
            <w:r w:rsidRPr="00D24F77">
              <w:t xml:space="preserve"> 1. Giới thiệu</w:t>
            </w:r>
          </w:p>
          <w:p w14:paraId="168A9630" w14:textId="77777777" w:rsidR="008E4557" w:rsidRPr="00D24F77" w:rsidRDefault="008E4557" w:rsidP="00542354">
            <w:pPr>
              <w:spacing w:line="360" w:lineRule="auto"/>
              <w:ind w:left="61"/>
            </w:pPr>
            <w:r w:rsidRPr="00D24F77">
              <w:t xml:space="preserve"> 2. Làm quen với Presentation-Slide</w:t>
            </w:r>
          </w:p>
        </w:tc>
        <w:tc>
          <w:tcPr>
            <w:tcW w:w="838" w:type="dxa"/>
          </w:tcPr>
          <w:p w14:paraId="5DB05CC5" w14:textId="77777777" w:rsidR="008E4557" w:rsidRPr="00D24F77" w:rsidRDefault="008E4557" w:rsidP="00542354">
            <w:pPr>
              <w:spacing w:line="360" w:lineRule="auto"/>
              <w:jc w:val="center"/>
              <w:rPr>
                <w:b/>
              </w:rPr>
            </w:pPr>
            <w:r w:rsidRPr="00D24F77">
              <w:rPr>
                <w:b/>
              </w:rPr>
              <w:t>2</w:t>
            </w:r>
          </w:p>
          <w:p w14:paraId="51E3DE49" w14:textId="77777777" w:rsidR="008E4557" w:rsidRPr="00D24F77" w:rsidRDefault="008E4557" w:rsidP="00542354">
            <w:pPr>
              <w:spacing w:line="360" w:lineRule="auto"/>
              <w:jc w:val="center"/>
            </w:pPr>
          </w:p>
          <w:p w14:paraId="2DD385DD" w14:textId="77777777" w:rsidR="008E4557" w:rsidRPr="00D24F77" w:rsidRDefault="008E4557" w:rsidP="00542354">
            <w:pPr>
              <w:spacing w:line="360" w:lineRule="auto"/>
              <w:jc w:val="center"/>
            </w:pPr>
            <w:r w:rsidRPr="00D24F77">
              <w:t>1</w:t>
            </w:r>
          </w:p>
          <w:p w14:paraId="26C345FB" w14:textId="77777777" w:rsidR="008E4557" w:rsidRPr="00D24F77" w:rsidRDefault="008E4557" w:rsidP="00542354">
            <w:pPr>
              <w:spacing w:line="360" w:lineRule="auto"/>
              <w:jc w:val="center"/>
            </w:pPr>
            <w:r w:rsidRPr="00D24F77">
              <w:t>1</w:t>
            </w:r>
          </w:p>
        </w:tc>
        <w:tc>
          <w:tcPr>
            <w:tcW w:w="1118" w:type="dxa"/>
          </w:tcPr>
          <w:p w14:paraId="2C6067BB" w14:textId="77777777" w:rsidR="008E4557" w:rsidRPr="00D24F77" w:rsidRDefault="008E4557" w:rsidP="00542354">
            <w:pPr>
              <w:spacing w:line="360" w:lineRule="auto"/>
              <w:jc w:val="center"/>
              <w:rPr>
                <w:b/>
              </w:rPr>
            </w:pPr>
            <w:r w:rsidRPr="00D24F77">
              <w:rPr>
                <w:b/>
              </w:rPr>
              <w:t>1</w:t>
            </w:r>
          </w:p>
          <w:p w14:paraId="09783798" w14:textId="77777777" w:rsidR="008E4557" w:rsidRPr="00D24F77" w:rsidRDefault="008E4557" w:rsidP="00542354">
            <w:pPr>
              <w:spacing w:line="360" w:lineRule="auto"/>
              <w:jc w:val="center"/>
            </w:pPr>
          </w:p>
          <w:p w14:paraId="63F980B5" w14:textId="77777777" w:rsidR="008E4557" w:rsidRPr="00D24F77" w:rsidRDefault="008E4557" w:rsidP="00542354">
            <w:pPr>
              <w:spacing w:line="360" w:lineRule="auto"/>
              <w:jc w:val="center"/>
            </w:pPr>
            <w:r w:rsidRPr="00D24F77">
              <w:t>0,5</w:t>
            </w:r>
          </w:p>
          <w:p w14:paraId="75CB8C52" w14:textId="77777777" w:rsidR="008E4557" w:rsidRPr="00D24F77" w:rsidRDefault="008E4557" w:rsidP="00542354">
            <w:pPr>
              <w:pStyle w:val="Heading230"/>
              <w:spacing w:line="360" w:lineRule="auto"/>
              <w:jc w:val="center"/>
              <w:rPr>
                <w:rFonts w:ascii="Times New Roman" w:hAnsi="Times New Roman"/>
                <w:sz w:val="28"/>
                <w:szCs w:val="28"/>
              </w:rPr>
            </w:pPr>
            <w:r w:rsidRPr="00D24F77">
              <w:rPr>
                <w:rFonts w:ascii="Times New Roman" w:hAnsi="Times New Roman"/>
                <w:sz w:val="28"/>
                <w:szCs w:val="28"/>
              </w:rPr>
              <w:t>0,5</w:t>
            </w:r>
          </w:p>
        </w:tc>
        <w:tc>
          <w:tcPr>
            <w:tcW w:w="1511" w:type="dxa"/>
          </w:tcPr>
          <w:p w14:paraId="1CD32D90" w14:textId="77777777" w:rsidR="008E4557" w:rsidRPr="00D24F77" w:rsidRDefault="008E4557" w:rsidP="00542354">
            <w:pPr>
              <w:spacing w:line="360" w:lineRule="auto"/>
              <w:jc w:val="center"/>
              <w:rPr>
                <w:b/>
              </w:rPr>
            </w:pPr>
            <w:r w:rsidRPr="00D24F77">
              <w:rPr>
                <w:b/>
              </w:rPr>
              <w:t>1</w:t>
            </w:r>
          </w:p>
          <w:p w14:paraId="6C87A5E2" w14:textId="77777777" w:rsidR="008E4557" w:rsidRPr="00D24F77" w:rsidRDefault="008E4557" w:rsidP="00542354">
            <w:pPr>
              <w:spacing w:line="360" w:lineRule="auto"/>
              <w:jc w:val="center"/>
            </w:pPr>
          </w:p>
          <w:p w14:paraId="2AF3AE43" w14:textId="77777777" w:rsidR="008E4557" w:rsidRPr="00D24F77" w:rsidRDefault="008E4557" w:rsidP="00542354">
            <w:pPr>
              <w:spacing w:line="360" w:lineRule="auto"/>
              <w:jc w:val="center"/>
            </w:pPr>
            <w:r w:rsidRPr="00D24F77">
              <w:t>0,5</w:t>
            </w:r>
          </w:p>
          <w:p w14:paraId="61710E30" w14:textId="77777777" w:rsidR="008E4557" w:rsidRPr="00D24F77" w:rsidRDefault="008E4557" w:rsidP="00542354">
            <w:pPr>
              <w:spacing w:line="360" w:lineRule="auto"/>
              <w:jc w:val="center"/>
            </w:pPr>
            <w:r w:rsidRPr="00D24F77">
              <w:t>0,5</w:t>
            </w:r>
          </w:p>
        </w:tc>
        <w:tc>
          <w:tcPr>
            <w:tcW w:w="973" w:type="dxa"/>
          </w:tcPr>
          <w:p w14:paraId="493A3D13" w14:textId="77777777" w:rsidR="008E4557" w:rsidRPr="00D24F77" w:rsidRDefault="008E4557" w:rsidP="00542354">
            <w:pPr>
              <w:spacing w:line="360" w:lineRule="auto"/>
              <w:jc w:val="center"/>
            </w:pPr>
          </w:p>
        </w:tc>
      </w:tr>
      <w:tr w:rsidR="00D24F77" w:rsidRPr="00D24F77" w14:paraId="5C7715F2" w14:textId="77777777" w:rsidTr="00542354">
        <w:trPr>
          <w:trHeight w:val="420"/>
        </w:trPr>
        <w:tc>
          <w:tcPr>
            <w:tcW w:w="709" w:type="dxa"/>
          </w:tcPr>
          <w:p w14:paraId="460E8E0E" w14:textId="77777777" w:rsidR="008E4557" w:rsidRPr="00D24F77" w:rsidRDefault="008E4557" w:rsidP="00542354">
            <w:pPr>
              <w:spacing w:line="360" w:lineRule="auto"/>
              <w:jc w:val="both"/>
            </w:pPr>
            <w:r w:rsidRPr="00D24F77">
              <w:t>9</w:t>
            </w:r>
          </w:p>
        </w:tc>
        <w:tc>
          <w:tcPr>
            <w:tcW w:w="3962" w:type="dxa"/>
          </w:tcPr>
          <w:p w14:paraId="376C9537" w14:textId="77777777" w:rsidR="008E4557" w:rsidRPr="00D24F77" w:rsidRDefault="008E4557" w:rsidP="00542354">
            <w:pPr>
              <w:spacing w:line="360" w:lineRule="auto"/>
              <w:rPr>
                <w:b/>
              </w:rPr>
            </w:pPr>
            <w:r w:rsidRPr="00D24F77">
              <w:rPr>
                <w:b/>
              </w:rPr>
              <w:t>Bài 9: Hiệu ứng và trình diễn</w:t>
            </w:r>
          </w:p>
          <w:p w14:paraId="5BA5288F" w14:textId="77777777" w:rsidR="008E4557" w:rsidRPr="00D24F77" w:rsidRDefault="008E4557" w:rsidP="00542354">
            <w:pPr>
              <w:spacing w:line="360" w:lineRule="auto"/>
              <w:ind w:left="61"/>
            </w:pPr>
            <w:r w:rsidRPr="00D24F77">
              <w:t>1.Tạo hiệu ứng cho đối tượng.</w:t>
            </w:r>
          </w:p>
          <w:p w14:paraId="6A11DE06" w14:textId="77777777" w:rsidR="008E4557" w:rsidRPr="00D24F77" w:rsidRDefault="008E4557" w:rsidP="00542354">
            <w:pPr>
              <w:spacing w:line="360" w:lineRule="auto"/>
              <w:ind w:left="61"/>
            </w:pPr>
            <w:r w:rsidRPr="00D24F77">
              <w:t>2.Trình diễn slide.</w:t>
            </w:r>
          </w:p>
        </w:tc>
        <w:tc>
          <w:tcPr>
            <w:tcW w:w="838" w:type="dxa"/>
          </w:tcPr>
          <w:p w14:paraId="4A7F717C" w14:textId="77777777" w:rsidR="008E4557" w:rsidRPr="00D24F77" w:rsidRDefault="008E4557" w:rsidP="00542354">
            <w:pPr>
              <w:spacing w:line="360" w:lineRule="auto"/>
              <w:jc w:val="center"/>
              <w:rPr>
                <w:b/>
              </w:rPr>
            </w:pPr>
            <w:r w:rsidRPr="00D24F77">
              <w:rPr>
                <w:b/>
              </w:rPr>
              <w:t>2</w:t>
            </w:r>
          </w:p>
          <w:p w14:paraId="16316BB4" w14:textId="77777777" w:rsidR="008E4557" w:rsidRPr="00D24F77" w:rsidRDefault="008E4557" w:rsidP="00542354">
            <w:pPr>
              <w:spacing w:line="360" w:lineRule="auto"/>
              <w:jc w:val="center"/>
            </w:pPr>
            <w:r w:rsidRPr="00D24F77">
              <w:t>1</w:t>
            </w:r>
          </w:p>
          <w:p w14:paraId="00FDA113" w14:textId="77777777" w:rsidR="008E4557" w:rsidRPr="00D24F77" w:rsidRDefault="008E4557" w:rsidP="00542354">
            <w:pPr>
              <w:spacing w:line="360" w:lineRule="auto"/>
              <w:jc w:val="center"/>
            </w:pPr>
            <w:r w:rsidRPr="00D24F77">
              <w:t>1</w:t>
            </w:r>
          </w:p>
        </w:tc>
        <w:tc>
          <w:tcPr>
            <w:tcW w:w="1118" w:type="dxa"/>
          </w:tcPr>
          <w:p w14:paraId="1D1910B9" w14:textId="77777777" w:rsidR="008E4557" w:rsidRPr="00D24F77" w:rsidRDefault="008E4557" w:rsidP="00542354">
            <w:pPr>
              <w:spacing w:line="360" w:lineRule="auto"/>
              <w:jc w:val="center"/>
              <w:rPr>
                <w:b/>
              </w:rPr>
            </w:pPr>
            <w:r w:rsidRPr="00D24F77">
              <w:rPr>
                <w:b/>
              </w:rPr>
              <w:t>1</w:t>
            </w:r>
          </w:p>
          <w:p w14:paraId="65A3533C" w14:textId="77777777" w:rsidR="008E4557" w:rsidRPr="00D24F77" w:rsidRDefault="008E4557" w:rsidP="00542354">
            <w:pPr>
              <w:spacing w:line="360" w:lineRule="auto"/>
              <w:jc w:val="center"/>
            </w:pPr>
            <w:r w:rsidRPr="00D24F77">
              <w:t>0,5</w:t>
            </w:r>
          </w:p>
          <w:p w14:paraId="45BD1BD2" w14:textId="77777777" w:rsidR="008E4557" w:rsidRPr="00D24F77" w:rsidRDefault="008E4557" w:rsidP="00542354">
            <w:pPr>
              <w:spacing w:line="360" w:lineRule="auto"/>
              <w:jc w:val="center"/>
            </w:pPr>
            <w:r w:rsidRPr="00D24F77">
              <w:t>0,5</w:t>
            </w:r>
          </w:p>
        </w:tc>
        <w:tc>
          <w:tcPr>
            <w:tcW w:w="1511" w:type="dxa"/>
          </w:tcPr>
          <w:p w14:paraId="02E1228E" w14:textId="77777777" w:rsidR="008E4557" w:rsidRPr="00D24F77" w:rsidRDefault="008E4557" w:rsidP="00542354">
            <w:pPr>
              <w:spacing w:line="360" w:lineRule="auto"/>
              <w:jc w:val="center"/>
              <w:rPr>
                <w:b/>
              </w:rPr>
            </w:pPr>
            <w:r w:rsidRPr="00D24F77">
              <w:rPr>
                <w:b/>
              </w:rPr>
              <w:t>1</w:t>
            </w:r>
          </w:p>
          <w:p w14:paraId="11F75E35" w14:textId="77777777" w:rsidR="008E4557" w:rsidRPr="00D24F77" w:rsidRDefault="008E4557" w:rsidP="00542354">
            <w:pPr>
              <w:spacing w:line="360" w:lineRule="auto"/>
              <w:jc w:val="center"/>
            </w:pPr>
            <w:r w:rsidRPr="00D24F77">
              <w:t>0,5</w:t>
            </w:r>
          </w:p>
          <w:p w14:paraId="59E5C8B5" w14:textId="77777777" w:rsidR="008E4557" w:rsidRPr="00D24F77" w:rsidRDefault="008E4557" w:rsidP="00542354">
            <w:pPr>
              <w:spacing w:line="360" w:lineRule="auto"/>
              <w:jc w:val="center"/>
            </w:pPr>
            <w:r w:rsidRPr="00D24F77">
              <w:t>0,5</w:t>
            </w:r>
          </w:p>
        </w:tc>
        <w:tc>
          <w:tcPr>
            <w:tcW w:w="973" w:type="dxa"/>
          </w:tcPr>
          <w:p w14:paraId="5F51B419" w14:textId="77777777" w:rsidR="008E4557" w:rsidRPr="00D24F77" w:rsidRDefault="008E4557" w:rsidP="00542354">
            <w:pPr>
              <w:spacing w:line="360" w:lineRule="auto"/>
              <w:jc w:val="center"/>
              <w:rPr>
                <w:b/>
              </w:rPr>
            </w:pPr>
          </w:p>
        </w:tc>
      </w:tr>
      <w:tr w:rsidR="00D24F77" w:rsidRPr="00D24F77" w14:paraId="4D126761" w14:textId="77777777" w:rsidTr="00542354">
        <w:trPr>
          <w:trHeight w:val="420"/>
        </w:trPr>
        <w:tc>
          <w:tcPr>
            <w:tcW w:w="709" w:type="dxa"/>
          </w:tcPr>
          <w:p w14:paraId="5F91D036" w14:textId="77777777" w:rsidR="008E4557" w:rsidRPr="00D24F77" w:rsidRDefault="008E4557" w:rsidP="00542354">
            <w:pPr>
              <w:spacing w:line="360" w:lineRule="auto"/>
              <w:jc w:val="both"/>
              <w:rPr>
                <w:b/>
              </w:rPr>
            </w:pPr>
          </w:p>
        </w:tc>
        <w:tc>
          <w:tcPr>
            <w:tcW w:w="3962" w:type="dxa"/>
          </w:tcPr>
          <w:p w14:paraId="77ED85A6" w14:textId="77777777" w:rsidR="008E4557" w:rsidRPr="00D24F77" w:rsidRDefault="008E4557" w:rsidP="00542354">
            <w:pPr>
              <w:spacing w:line="360" w:lineRule="auto"/>
              <w:jc w:val="both"/>
              <w:rPr>
                <w:b/>
              </w:rPr>
            </w:pPr>
            <w:r w:rsidRPr="00D24F77">
              <w:rPr>
                <w:b/>
              </w:rPr>
              <w:t>Cộng</w:t>
            </w:r>
          </w:p>
        </w:tc>
        <w:tc>
          <w:tcPr>
            <w:tcW w:w="838" w:type="dxa"/>
          </w:tcPr>
          <w:p w14:paraId="6E2D2FEE" w14:textId="77777777" w:rsidR="008E4557" w:rsidRPr="00D24F77" w:rsidRDefault="008E4557" w:rsidP="00542354">
            <w:pPr>
              <w:spacing w:line="360" w:lineRule="auto"/>
              <w:jc w:val="center"/>
              <w:rPr>
                <w:b/>
              </w:rPr>
            </w:pPr>
            <w:r w:rsidRPr="00D24F77">
              <w:rPr>
                <w:b/>
              </w:rPr>
              <w:t>30</w:t>
            </w:r>
          </w:p>
        </w:tc>
        <w:tc>
          <w:tcPr>
            <w:tcW w:w="1118" w:type="dxa"/>
          </w:tcPr>
          <w:p w14:paraId="5694BCC3" w14:textId="77777777" w:rsidR="008E4557" w:rsidRPr="00D24F77" w:rsidRDefault="008E4557" w:rsidP="00542354">
            <w:pPr>
              <w:spacing w:line="360" w:lineRule="auto"/>
              <w:jc w:val="center"/>
              <w:rPr>
                <w:b/>
              </w:rPr>
            </w:pPr>
            <w:r w:rsidRPr="00D24F77">
              <w:rPr>
                <w:b/>
              </w:rPr>
              <w:t>12</w:t>
            </w:r>
          </w:p>
        </w:tc>
        <w:tc>
          <w:tcPr>
            <w:tcW w:w="1511" w:type="dxa"/>
          </w:tcPr>
          <w:p w14:paraId="231A760F" w14:textId="77777777" w:rsidR="008E4557" w:rsidRPr="00D24F77" w:rsidRDefault="008E4557" w:rsidP="00542354">
            <w:pPr>
              <w:spacing w:line="360" w:lineRule="auto"/>
              <w:jc w:val="center"/>
              <w:rPr>
                <w:b/>
              </w:rPr>
            </w:pPr>
            <w:r w:rsidRPr="00D24F77">
              <w:rPr>
                <w:b/>
              </w:rPr>
              <w:t>17</w:t>
            </w:r>
          </w:p>
        </w:tc>
        <w:tc>
          <w:tcPr>
            <w:tcW w:w="973" w:type="dxa"/>
          </w:tcPr>
          <w:p w14:paraId="492FE288" w14:textId="77777777" w:rsidR="008E4557" w:rsidRPr="00D24F77" w:rsidRDefault="008E4557" w:rsidP="00542354">
            <w:pPr>
              <w:spacing w:line="360" w:lineRule="auto"/>
              <w:jc w:val="center"/>
              <w:rPr>
                <w:b/>
              </w:rPr>
            </w:pPr>
            <w:r w:rsidRPr="00D24F77">
              <w:rPr>
                <w:b/>
              </w:rPr>
              <w:t>1</w:t>
            </w:r>
          </w:p>
        </w:tc>
      </w:tr>
    </w:tbl>
    <w:p w14:paraId="5614C443" w14:textId="77777777" w:rsidR="008E4557" w:rsidRPr="00D24F77" w:rsidRDefault="008E4557" w:rsidP="008E4557">
      <w:pPr>
        <w:spacing w:line="360" w:lineRule="auto"/>
        <w:jc w:val="both"/>
      </w:pPr>
      <w:r w:rsidRPr="00D24F77">
        <w:t>2. Nội dung chi tiết :</w:t>
      </w:r>
    </w:p>
    <w:p w14:paraId="75BA17E0" w14:textId="77777777" w:rsidR="008E4557" w:rsidRPr="00D24F77" w:rsidRDefault="008E4557" w:rsidP="008E4557">
      <w:pPr>
        <w:spacing w:line="360" w:lineRule="auto"/>
        <w:jc w:val="both"/>
      </w:pPr>
    </w:p>
    <w:p w14:paraId="7F32EEE6" w14:textId="77777777" w:rsidR="008E4557" w:rsidRPr="00D24F77" w:rsidRDefault="008E4557" w:rsidP="008E4557">
      <w:pPr>
        <w:spacing w:line="360" w:lineRule="auto"/>
        <w:jc w:val="both"/>
      </w:pPr>
      <w:r w:rsidRPr="00D24F77">
        <w:t>Bài 1:</w:t>
      </w:r>
      <w:r w:rsidRPr="00D24F77">
        <w:tab/>
        <w:t xml:space="preserve"> </w:t>
      </w:r>
      <w:r w:rsidRPr="00D24F77">
        <w:rPr>
          <w:b/>
        </w:rPr>
        <w:t>Tổng quan MS Word</w:t>
      </w:r>
      <w:r w:rsidRPr="00D24F77">
        <w:rPr>
          <w:b/>
        </w:rPr>
        <w:tab/>
      </w:r>
      <w:r w:rsidRPr="00D24F77">
        <w:t xml:space="preserve">     </w:t>
      </w:r>
      <w:r w:rsidRPr="00D24F77">
        <w:tab/>
      </w:r>
      <w:r w:rsidRPr="00D24F77">
        <w:tab/>
      </w:r>
      <w:r w:rsidRPr="00D24F77">
        <w:tab/>
        <w:t>Thời gian: 2 giờ</w:t>
      </w:r>
    </w:p>
    <w:p w14:paraId="6003D794" w14:textId="77777777" w:rsidR="008E4557" w:rsidRPr="00D24F77" w:rsidRDefault="008E4557" w:rsidP="008E4557">
      <w:pPr>
        <w:spacing w:line="360" w:lineRule="auto"/>
        <w:jc w:val="both"/>
      </w:pPr>
      <w:r w:rsidRPr="00D24F77">
        <w:t>1.Mục tiêu của bài:</w:t>
      </w:r>
    </w:p>
    <w:p w14:paraId="0E722382" w14:textId="77777777" w:rsidR="008E4557" w:rsidRPr="00D24F77" w:rsidRDefault="008E4557" w:rsidP="008E4557">
      <w:pPr>
        <w:numPr>
          <w:ilvl w:val="1"/>
          <w:numId w:val="92"/>
        </w:numPr>
        <w:spacing w:line="360" w:lineRule="auto"/>
        <w:ind w:left="341" w:hanging="284"/>
        <w:jc w:val="both"/>
        <w:rPr>
          <w:bCs/>
        </w:rPr>
      </w:pPr>
      <w:r w:rsidRPr="00D24F77">
        <w:rPr>
          <w:bCs/>
        </w:rPr>
        <w:t xml:space="preserve">Mô tả được trình soạn thảo văn bản </w:t>
      </w:r>
      <w:r w:rsidRPr="00D24F77">
        <w:rPr>
          <w:bCs/>
          <w:lang w:eastAsia="x-none"/>
        </w:rPr>
        <w:t>MS Word</w:t>
      </w:r>
      <w:r w:rsidRPr="00D24F77">
        <w:rPr>
          <w:bCs/>
        </w:rPr>
        <w:t>;</w:t>
      </w:r>
    </w:p>
    <w:p w14:paraId="4BC8E46E" w14:textId="77777777" w:rsidR="008E4557" w:rsidRPr="00D24F77" w:rsidRDefault="008E4557" w:rsidP="008E4557">
      <w:pPr>
        <w:numPr>
          <w:ilvl w:val="1"/>
          <w:numId w:val="92"/>
        </w:numPr>
        <w:spacing w:line="360" w:lineRule="auto"/>
        <w:ind w:left="341" w:hanging="284"/>
        <w:jc w:val="both"/>
        <w:rPr>
          <w:bCs/>
        </w:rPr>
      </w:pPr>
      <w:r w:rsidRPr="00D24F77">
        <w:rPr>
          <w:bCs/>
        </w:rPr>
        <w:t>Trình bày được các thao tác căn bản trên một tài liệu ;</w:t>
      </w:r>
    </w:p>
    <w:p w14:paraId="74F01E42" w14:textId="77777777" w:rsidR="008E4557" w:rsidRPr="00D24F77" w:rsidRDefault="008E4557" w:rsidP="008E4557">
      <w:pPr>
        <w:numPr>
          <w:ilvl w:val="1"/>
          <w:numId w:val="92"/>
        </w:numPr>
        <w:spacing w:line="360" w:lineRule="auto"/>
        <w:ind w:left="341" w:hanging="284"/>
        <w:jc w:val="both"/>
        <w:rPr>
          <w:bCs/>
        </w:rPr>
      </w:pPr>
      <w:r w:rsidRPr="00D24F77">
        <w:rPr>
          <w:bCs/>
        </w:rPr>
        <w:lastRenderedPageBreak/>
        <w:t>Mô tả được chức năng của các thanh công cụ;</w:t>
      </w:r>
    </w:p>
    <w:p w14:paraId="3AC5C310"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4FD904AB" w14:textId="77777777" w:rsidR="008E4557" w:rsidRPr="00D24F77" w:rsidRDefault="008E4557" w:rsidP="008E4557">
      <w:pPr>
        <w:spacing w:line="360" w:lineRule="auto"/>
        <w:jc w:val="both"/>
      </w:pPr>
      <w:r w:rsidRPr="00D24F77">
        <w:t>2. Nội dung bài:</w:t>
      </w:r>
    </w:p>
    <w:tbl>
      <w:tblPr>
        <w:tblpPr w:leftFromText="180" w:rightFromText="180" w:vertAnchor="text" w:horzAnchor="margin" w:tblpXSpec="center" w:tblpY="170"/>
        <w:tblW w:w="9155" w:type="dxa"/>
        <w:tblLayout w:type="fixed"/>
        <w:tblLook w:val="0000" w:firstRow="0" w:lastRow="0" w:firstColumn="0" w:lastColumn="0" w:noHBand="0" w:noVBand="0"/>
      </w:tblPr>
      <w:tblGrid>
        <w:gridCol w:w="9155"/>
      </w:tblGrid>
      <w:tr w:rsidR="00D24F77" w:rsidRPr="00D24F77" w14:paraId="14965B3D" w14:textId="77777777" w:rsidTr="00542354">
        <w:trPr>
          <w:cantSplit/>
        </w:trPr>
        <w:tc>
          <w:tcPr>
            <w:tcW w:w="6900" w:type="dxa"/>
          </w:tcPr>
          <w:p w14:paraId="5394F561" w14:textId="77777777" w:rsidR="008E4557" w:rsidRPr="00D24F77" w:rsidRDefault="008E4557" w:rsidP="00542354">
            <w:pPr>
              <w:spacing w:line="360" w:lineRule="auto"/>
              <w:ind w:left="180"/>
              <w:jc w:val="both"/>
            </w:pPr>
            <w:r w:rsidRPr="00D24F77">
              <w:t xml:space="preserve">2.1. Giới thiệu về MS Word </w:t>
            </w:r>
          </w:p>
        </w:tc>
      </w:tr>
      <w:tr w:rsidR="00D24F77" w:rsidRPr="00D24F77" w14:paraId="4243157B" w14:textId="77777777" w:rsidTr="00542354">
        <w:trPr>
          <w:cantSplit/>
        </w:trPr>
        <w:tc>
          <w:tcPr>
            <w:tcW w:w="6900" w:type="dxa"/>
          </w:tcPr>
          <w:p w14:paraId="6736F432" w14:textId="77777777" w:rsidR="008E4557" w:rsidRPr="00D24F77" w:rsidRDefault="008E4557" w:rsidP="00542354">
            <w:pPr>
              <w:spacing w:line="360" w:lineRule="auto"/>
              <w:jc w:val="both"/>
            </w:pPr>
            <w:r w:rsidRPr="00D24F77">
              <w:t xml:space="preserve">  2.2. Các thao tác căn bản trên một tài liệu</w:t>
            </w:r>
          </w:p>
        </w:tc>
      </w:tr>
      <w:tr w:rsidR="00D24F77" w:rsidRPr="00D24F77" w14:paraId="4FBCC97C" w14:textId="77777777" w:rsidTr="00542354">
        <w:trPr>
          <w:cantSplit/>
        </w:trPr>
        <w:tc>
          <w:tcPr>
            <w:tcW w:w="6900" w:type="dxa"/>
          </w:tcPr>
          <w:p w14:paraId="229BD811" w14:textId="77777777" w:rsidR="008E4557" w:rsidRPr="00D24F77" w:rsidRDefault="008E4557" w:rsidP="00542354">
            <w:pPr>
              <w:spacing w:line="360" w:lineRule="auto"/>
              <w:jc w:val="both"/>
            </w:pPr>
            <w:r w:rsidRPr="00D24F77">
              <w:t xml:space="preserve">  2.3. Soạn thảo văn bản</w:t>
            </w:r>
          </w:p>
        </w:tc>
      </w:tr>
    </w:tbl>
    <w:p w14:paraId="188A7490" w14:textId="77777777" w:rsidR="008E4557" w:rsidRPr="00D24F77" w:rsidRDefault="008E4557" w:rsidP="008E4557">
      <w:pPr>
        <w:spacing w:line="360" w:lineRule="auto"/>
        <w:jc w:val="both"/>
      </w:pPr>
    </w:p>
    <w:p w14:paraId="12A67BFA" w14:textId="77777777" w:rsidR="008E4557" w:rsidRPr="00D24F77" w:rsidRDefault="008E4557" w:rsidP="008E4557">
      <w:pPr>
        <w:spacing w:line="360" w:lineRule="auto"/>
        <w:jc w:val="both"/>
      </w:pPr>
      <w:r w:rsidRPr="00D24F77">
        <w:t>Bài 2:</w:t>
      </w:r>
      <w:r w:rsidRPr="00D24F77">
        <w:tab/>
        <w:t xml:space="preserve"> </w:t>
      </w:r>
      <w:r w:rsidRPr="00D24F77">
        <w:rPr>
          <w:b/>
        </w:rPr>
        <w:t>Trình bày văn bản</w:t>
      </w:r>
      <w:r w:rsidRPr="00D24F77">
        <w:tab/>
      </w:r>
      <w:r w:rsidRPr="00D24F77">
        <w:tab/>
      </w:r>
      <w:r w:rsidRPr="00D24F77">
        <w:tab/>
      </w:r>
      <w:r w:rsidRPr="00D24F77">
        <w:tab/>
        <w:t>Thời gian: 6 giờ</w:t>
      </w:r>
    </w:p>
    <w:p w14:paraId="17EEDA1F" w14:textId="77777777" w:rsidR="008E4557" w:rsidRPr="00D24F77" w:rsidRDefault="008E4557" w:rsidP="008E4557">
      <w:pPr>
        <w:spacing w:line="360" w:lineRule="auto"/>
        <w:jc w:val="both"/>
      </w:pPr>
      <w:r w:rsidRPr="00D24F77">
        <w:t>1.Mục tiêu của bài:</w:t>
      </w:r>
    </w:p>
    <w:p w14:paraId="4132A8DC" w14:textId="77777777" w:rsidR="008E4557" w:rsidRPr="00D24F77" w:rsidRDefault="008E4557" w:rsidP="008E4557">
      <w:pPr>
        <w:numPr>
          <w:ilvl w:val="1"/>
          <w:numId w:val="92"/>
        </w:numPr>
        <w:spacing w:line="360" w:lineRule="auto"/>
        <w:ind w:left="341" w:hanging="284"/>
        <w:jc w:val="both"/>
        <w:rPr>
          <w:bCs/>
        </w:rPr>
      </w:pPr>
      <w:r w:rsidRPr="00D24F77">
        <w:rPr>
          <w:bCs/>
        </w:rPr>
        <w:t>Sử dụng được các đối tượng và hiệu ứng để trình bày văn bản;</w:t>
      </w:r>
    </w:p>
    <w:p w14:paraId="4F84D258" w14:textId="77777777" w:rsidR="008E4557" w:rsidRPr="00D24F77" w:rsidRDefault="008E4557" w:rsidP="008E4557">
      <w:pPr>
        <w:numPr>
          <w:ilvl w:val="1"/>
          <w:numId w:val="92"/>
        </w:numPr>
        <w:spacing w:line="360" w:lineRule="auto"/>
        <w:ind w:left="341" w:hanging="284"/>
        <w:jc w:val="both"/>
        <w:rPr>
          <w:bCs/>
        </w:rPr>
      </w:pPr>
      <w:r w:rsidRPr="00D24F77">
        <w:rPr>
          <w:bCs/>
        </w:rPr>
        <w:t>Trình bày cách thức định dạng văn bản;</w:t>
      </w:r>
    </w:p>
    <w:p w14:paraId="35864C51" w14:textId="77777777" w:rsidR="008E4557" w:rsidRPr="00D24F77" w:rsidRDefault="008E4557" w:rsidP="008E4557">
      <w:pPr>
        <w:numPr>
          <w:ilvl w:val="1"/>
          <w:numId w:val="92"/>
        </w:numPr>
        <w:spacing w:line="360" w:lineRule="auto"/>
        <w:ind w:left="341" w:hanging="284"/>
        <w:jc w:val="both"/>
        <w:rPr>
          <w:bCs/>
        </w:rPr>
      </w:pPr>
      <w:r w:rsidRPr="00D24F77">
        <w:rPr>
          <w:bCs/>
        </w:rPr>
        <w:t>Trình bày được các thao tác tạo mục lục tự động;</w:t>
      </w:r>
    </w:p>
    <w:p w14:paraId="7C2A8ACD" w14:textId="77777777" w:rsidR="008E4557" w:rsidRPr="00D24F77" w:rsidRDefault="008E4557" w:rsidP="008E4557">
      <w:pPr>
        <w:numPr>
          <w:ilvl w:val="1"/>
          <w:numId w:val="92"/>
        </w:numPr>
        <w:spacing w:line="360" w:lineRule="auto"/>
        <w:ind w:left="341" w:hanging="284"/>
        <w:jc w:val="both"/>
        <w:rPr>
          <w:bCs/>
        </w:rPr>
      </w:pPr>
      <w:r w:rsidRPr="00D24F77">
        <w:rPr>
          <w:bCs/>
        </w:rPr>
        <w:t>Định dạng được một văn bản đúng yêu cầu.</w:t>
      </w:r>
    </w:p>
    <w:p w14:paraId="071BD057"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51144271" w14:textId="77777777" w:rsidR="008E4557" w:rsidRPr="00D24F77" w:rsidRDefault="008E4557" w:rsidP="008E4557">
      <w:pPr>
        <w:spacing w:line="360" w:lineRule="auto"/>
        <w:jc w:val="both"/>
      </w:pPr>
      <w:r w:rsidRPr="00D24F77">
        <w:t>2. Nội dung bài:</w:t>
      </w:r>
    </w:p>
    <w:tbl>
      <w:tblPr>
        <w:tblpPr w:leftFromText="180" w:rightFromText="180" w:vertAnchor="text" w:horzAnchor="margin" w:tblpY="15"/>
        <w:tblW w:w="9155" w:type="dxa"/>
        <w:tblLayout w:type="fixed"/>
        <w:tblLook w:val="0000" w:firstRow="0" w:lastRow="0" w:firstColumn="0" w:lastColumn="0" w:noHBand="0" w:noVBand="0"/>
      </w:tblPr>
      <w:tblGrid>
        <w:gridCol w:w="9155"/>
      </w:tblGrid>
      <w:tr w:rsidR="00D24F77" w:rsidRPr="00D24F77" w14:paraId="3C49D6E3" w14:textId="77777777" w:rsidTr="00542354">
        <w:trPr>
          <w:cantSplit/>
        </w:trPr>
        <w:tc>
          <w:tcPr>
            <w:tcW w:w="9155" w:type="dxa"/>
          </w:tcPr>
          <w:p w14:paraId="1145C2AB" w14:textId="77777777" w:rsidR="008E4557" w:rsidRPr="00D24F77" w:rsidRDefault="008E4557" w:rsidP="00542354">
            <w:pPr>
              <w:spacing w:line="360" w:lineRule="auto"/>
              <w:jc w:val="both"/>
            </w:pPr>
            <w:r w:rsidRPr="00D24F77">
              <w:t xml:space="preserve">     2.1. Định dạng văn bản</w:t>
            </w:r>
          </w:p>
        </w:tc>
      </w:tr>
      <w:tr w:rsidR="00D24F77" w:rsidRPr="00D24F77" w14:paraId="74D33971" w14:textId="77777777" w:rsidTr="00542354">
        <w:trPr>
          <w:cantSplit/>
        </w:trPr>
        <w:tc>
          <w:tcPr>
            <w:tcW w:w="9155" w:type="dxa"/>
          </w:tcPr>
          <w:p w14:paraId="77C5A837" w14:textId="77777777" w:rsidR="008E4557" w:rsidRPr="00D24F77" w:rsidRDefault="008E4557" w:rsidP="00542354">
            <w:pPr>
              <w:spacing w:line="360" w:lineRule="auto"/>
              <w:jc w:val="both"/>
            </w:pPr>
            <w:r w:rsidRPr="00D24F77">
              <w:t xml:space="preserve">     2.2. Chèn các đối tượng vào văn bản</w:t>
            </w:r>
          </w:p>
        </w:tc>
      </w:tr>
      <w:tr w:rsidR="00D24F77" w:rsidRPr="00D24F77" w14:paraId="5231396F" w14:textId="77777777" w:rsidTr="00542354">
        <w:trPr>
          <w:cantSplit/>
        </w:trPr>
        <w:tc>
          <w:tcPr>
            <w:tcW w:w="9155" w:type="dxa"/>
          </w:tcPr>
          <w:p w14:paraId="664FA0CE" w14:textId="77777777" w:rsidR="008E4557" w:rsidRPr="00D24F77" w:rsidRDefault="008E4557" w:rsidP="00542354">
            <w:pPr>
              <w:spacing w:line="360" w:lineRule="auto"/>
              <w:jc w:val="both"/>
            </w:pPr>
            <w:r w:rsidRPr="00D24F77">
              <w:t xml:space="preserve">     2.3. Các hiệu ứng đặc biệt</w:t>
            </w:r>
          </w:p>
          <w:p w14:paraId="17D8E950" w14:textId="77777777" w:rsidR="008E4557" w:rsidRPr="00D24F77" w:rsidRDefault="008E4557" w:rsidP="00542354">
            <w:pPr>
              <w:spacing w:line="360" w:lineRule="auto"/>
              <w:ind w:left="311"/>
              <w:jc w:val="both"/>
            </w:pPr>
            <w:r w:rsidRPr="00D24F77">
              <w:t>2.4. Tạo mục lục tự động</w:t>
            </w:r>
          </w:p>
          <w:p w14:paraId="777B59CE" w14:textId="77777777" w:rsidR="008E4557" w:rsidRPr="00D24F77" w:rsidRDefault="008E4557" w:rsidP="00542354">
            <w:pPr>
              <w:pStyle w:val="Heading230"/>
              <w:spacing w:line="360" w:lineRule="auto"/>
              <w:rPr>
                <w:rFonts w:ascii="Times New Roman" w:hAnsi="Times New Roman"/>
                <w:sz w:val="28"/>
                <w:szCs w:val="28"/>
                <w:lang w:val="vi-VN"/>
              </w:rPr>
            </w:pPr>
          </w:p>
        </w:tc>
      </w:tr>
    </w:tbl>
    <w:p w14:paraId="45752C11" w14:textId="77777777" w:rsidR="008E4557" w:rsidRPr="00D24F77" w:rsidRDefault="008E4557" w:rsidP="008E4557">
      <w:pPr>
        <w:spacing w:line="360" w:lineRule="auto"/>
        <w:jc w:val="both"/>
      </w:pPr>
      <w:r w:rsidRPr="00D24F77">
        <w:t>Bài 3:</w:t>
      </w:r>
      <w:r w:rsidRPr="00D24F77">
        <w:tab/>
        <w:t xml:space="preserve"> </w:t>
      </w:r>
      <w:r w:rsidRPr="00D24F77">
        <w:rPr>
          <w:b/>
        </w:rPr>
        <w:t>Xử lý bảng biểu (Table)</w:t>
      </w:r>
      <w:r w:rsidRPr="00D24F77">
        <w:tab/>
      </w:r>
      <w:r w:rsidRPr="00D24F77">
        <w:tab/>
      </w:r>
      <w:r w:rsidRPr="00D24F77">
        <w:tab/>
        <w:t>Thời gian: 3 giờ</w:t>
      </w:r>
    </w:p>
    <w:p w14:paraId="3B2872B9" w14:textId="77777777" w:rsidR="008E4557" w:rsidRPr="00D24F77" w:rsidRDefault="008E4557" w:rsidP="008E4557">
      <w:pPr>
        <w:spacing w:line="360" w:lineRule="auto"/>
        <w:jc w:val="both"/>
      </w:pPr>
      <w:r w:rsidRPr="00D24F77">
        <w:t>1.Mục tiêu của bài:</w:t>
      </w:r>
    </w:p>
    <w:p w14:paraId="19C6084A" w14:textId="77777777" w:rsidR="008E4557" w:rsidRPr="00D24F77" w:rsidRDefault="008E4557" w:rsidP="008E4557">
      <w:pPr>
        <w:numPr>
          <w:ilvl w:val="1"/>
          <w:numId w:val="92"/>
        </w:numPr>
        <w:spacing w:line="360" w:lineRule="auto"/>
        <w:ind w:left="341" w:hanging="284"/>
        <w:jc w:val="both"/>
        <w:rPr>
          <w:bCs/>
        </w:rPr>
      </w:pPr>
      <w:r w:rsidRPr="00D24F77">
        <w:rPr>
          <w:bCs/>
        </w:rPr>
        <w:t>Mô tả được các thao tác tạo và xử lý bảng biểu;</w:t>
      </w:r>
    </w:p>
    <w:p w14:paraId="5D38B3A2" w14:textId="77777777" w:rsidR="008E4557" w:rsidRPr="00D24F77" w:rsidRDefault="008E4557" w:rsidP="008E4557">
      <w:pPr>
        <w:numPr>
          <w:ilvl w:val="1"/>
          <w:numId w:val="92"/>
        </w:numPr>
        <w:spacing w:line="360" w:lineRule="auto"/>
        <w:ind w:left="341" w:hanging="284"/>
        <w:jc w:val="both"/>
        <w:rPr>
          <w:bCs/>
        </w:rPr>
      </w:pPr>
      <w:r w:rsidRPr="00D24F77">
        <w:rPr>
          <w:bCs/>
        </w:rPr>
        <w:t>Trình bày nội dung văn bản trên bảng biểu;</w:t>
      </w:r>
    </w:p>
    <w:p w14:paraId="635022E5"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14578B41" w14:textId="77777777" w:rsidR="008E4557" w:rsidRPr="00D24F77" w:rsidRDefault="008E4557" w:rsidP="008E4557">
      <w:pPr>
        <w:spacing w:line="360" w:lineRule="auto"/>
        <w:jc w:val="both"/>
      </w:pPr>
      <w:r w:rsidRPr="00D24F77">
        <w:t>2. Nội dung bài:</w:t>
      </w:r>
    </w:p>
    <w:tbl>
      <w:tblPr>
        <w:tblpPr w:leftFromText="180" w:rightFromText="180" w:vertAnchor="text" w:horzAnchor="margin" w:tblpXSpec="center" w:tblpY="170"/>
        <w:tblW w:w="9984" w:type="dxa"/>
        <w:tblLayout w:type="fixed"/>
        <w:tblLook w:val="04A0" w:firstRow="1" w:lastRow="0" w:firstColumn="1" w:lastColumn="0" w:noHBand="0" w:noVBand="1"/>
      </w:tblPr>
      <w:tblGrid>
        <w:gridCol w:w="9984"/>
      </w:tblGrid>
      <w:tr w:rsidR="00D24F77" w:rsidRPr="00D24F77" w14:paraId="158F3D15" w14:textId="77777777" w:rsidTr="00542354">
        <w:trPr>
          <w:cantSplit/>
        </w:trPr>
        <w:tc>
          <w:tcPr>
            <w:tcW w:w="7334" w:type="dxa"/>
          </w:tcPr>
          <w:p w14:paraId="7D85EAD7" w14:textId="77777777" w:rsidR="008E4557" w:rsidRPr="00D24F77" w:rsidRDefault="008E4557" w:rsidP="00542354">
            <w:pPr>
              <w:spacing w:line="360" w:lineRule="auto"/>
              <w:jc w:val="both"/>
              <w:rPr>
                <w:bCs/>
              </w:rPr>
            </w:pPr>
            <w:r w:rsidRPr="00D24F77">
              <w:t xml:space="preserve">     2.1. Chèn bảng biểu vào văn bản</w:t>
            </w:r>
          </w:p>
        </w:tc>
      </w:tr>
      <w:tr w:rsidR="00D24F77" w:rsidRPr="00D24F77" w14:paraId="7D73F5DA" w14:textId="77777777" w:rsidTr="00542354">
        <w:trPr>
          <w:cantSplit/>
        </w:trPr>
        <w:tc>
          <w:tcPr>
            <w:tcW w:w="7334" w:type="dxa"/>
          </w:tcPr>
          <w:p w14:paraId="33271596" w14:textId="77777777" w:rsidR="008E4557" w:rsidRPr="00D24F77" w:rsidRDefault="008E4557" w:rsidP="00542354">
            <w:pPr>
              <w:spacing w:line="360" w:lineRule="auto"/>
              <w:jc w:val="both"/>
              <w:rPr>
                <w:bCs/>
              </w:rPr>
            </w:pPr>
            <w:r w:rsidRPr="00D24F77">
              <w:t xml:space="preserve">     2.2. Các thao tác trên bảng biểu</w:t>
            </w:r>
          </w:p>
        </w:tc>
      </w:tr>
      <w:tr w:rsidR="00D24F77" w:rsidRPr="00D24F77" w14:paraId="2957D2EC" w14:textId="77777777" w:rsidTr="00542354">
        <w:trPr>
          <w:cantSplit/>
        </w:trPr>
        <w:tc>
          <w:tcPr>
            <w:tcW w:w="7334" w:type="dxa"/>
          </w:tcPr>
          <w:p w14:paraId="64ABAEA5" w14:textId="77777777" w:rsidR="008E4557" w:rsidRPr="00D24F77" w:rsidRDefault="008E4557" w:rsidP="00542354">
            <w:pPr>
              <w:spacing w:line="360" w:lineRule="auto"/>
              <w:jc w:val="both"/>
              <w:rPr>
                <w:bCs/>
              </w:rPr>
            </w:pPr>
            <w:r w:rsidRPr="00D24F77">
              <w:t xml:space="preserve">     2.3. Thay đổi cấu trúc bảng biểu</w:t>
            </w:r>
          </w:p>
        </w:tc>
      </w:tr>
    </w:tbl>
    <w:p w14:paraId="29437F8D" w14:textId="77777777" w:rsidR="008E4557" w:rsidRPr="00D24F77" w:rsidRDefault="008E4557" w:rsidP="008E4557">
      <w:pPr>
        <w:spacing w:line="360" w:lineRule="auto"/>
        <w:jc w:val="both"/>
      </w:pPr>
    </w:p>
    <w:p w14:paraId="1D811992" w14:textId="77777777" w:rsidR="008E4557" w:rsidRPr="00D24F77" w:rsidRDefault="008E4557" w:rsidP="008E4557">
      <w:pPr>
        <w:spacing w:line="360" w:lineRule="auto"/>
        <w:jc w:val="both"/>
      </w:pPr>
      <w:r w:rsidRPr="00D24F77">
        <w:t>Bài 4:</w:t>
      </w:r>
      <w:r w:rsidRPr="00D24F77">
        <w:tab/>
        <w:t xml:space="preserve"> </w:t>
      </w:r>
      <w:r w:rsidRPr="00D24F77">
        <w:rPr>
          <w:b/>
          <w:lang w:val="it-IT"/>
        </w:rPr>
        <w:t>Bảo mật và In ấn</w:t>
      </w:r>
      <w:r w:rsidRPr="00D24F77">
        <w:t xml:space="preserve">          </w:t>
      </w:r>
      <w:r w:rsidRPr="00D24F77">
        <w:tab/>
      </w:r>
      <w:r w:rsidRPr="00D24F77">
        <w:tab/>
      </w:r>
      <w:r w:rsidRPr="00D24F77">
        <w:tab/>
      </w:r>
      <w:r w:rsidRPr="00D24F77">
        <w:tab/>
        <w:t>Thời gian: 1 giờ</w:t>
      </w:r>
    </w:p>
    <w:p w14:paraId="7CBEA53E" w14:textId="77777777" w:rsidR="008E4557" w:rsidRPr="00D24F77" w:rsidRDefault="008E4557" w:rsidP="008E4557">
      <w:pPr>
        <w:spacing w:line="360" w:lineRule="auto"/>
        <w:jc w:val="both"/>
      </w:pPr>
      <w:r w:rsidRPr="00D24F77">
        <w:t>1.Mục tiêu của bài:</w:t>
      </w:r>
    </w:p>
    <w:p w14:paraId="38D625FF" w14:textId="77777777" w:rsidR="008E4557" w:rsidRPr="00D24F77" w:rsidRDefault="008E4557" w:rsidP="008E4557">
      <w:pPr>
        <w:numPr>
          <w:ilvl w:val="1"/>
          <w:numId w:val="92"/>
        </w:numPr>
        <w:spacing w:line="360" w:lineRule="auto"/>
        <w:ind w:left="341" w:hanging="284"/>
        <w:jc w:val="both"/>
        <w:rPr>
          <w:bCs/>
        </w:rPr>
      </w:pPr>
      <w:r w:rsidRPr="00D24F77">
        <w:rPr>
          <w:bCs/>
        </w:rPr>
        <w:t>Trình bày được thao tác tạo mật khẩu cho văn bản;</w:t>
      </w:r>
    </w:p>
    <w:p w14:paraId="0A7C85D3" w14:textId="77777777" w:rsidR="008E4557" w:rsidRPr="00D24F77" w:rsidRDefault="008E4557" w:rsidP="008E4557">
      <w:pPr>
        <w:numPr>
          <w:ilvl w:val="1"/>
          <w:numId w:val="92"/>
        </w:numPr>
        <w:spacing w:line="360" w:lineRule="auto"/>
        <w:ind w:left="341" w:hanging="284"/>
        <w:jc w:val="both"/>
        <w:rPr>
          <w:bCs/>
        </w:rPr>
      </w:pPr>
      <w:r w:rsidRPr="00D24F77">
        <w:rPr>
          <w:bCs/>
        </w:rPr>
        <w:t>Chọn lựa chế độ và hiệu chỉnh trước khi in ấn;</w:t>
      </w:r>
    </w:p>
    <w:p w14:paraId="6626AF7D" w14:textId="77777777" w:rsidR="008E4557" w:rsidRPr="00D24F77" w:rsidRDefault="008E4557" w:rsidP="008E4557">
      <w:pPr>
        <w:numPr>
          <w:ilvl w:val="1"/>
          <w:numId w:val="92"/>
        </w:numPr>
        <w:spacing w:line="360" w:lineRule="auto"/>
        <w:ind w:left="341" w:hanging="284"/>
        <w:jc w:val="both"/>
        <w:rPr>
          <w:bCs/>
        </w:rPr>
      </w:pPr>
      <w:r w:rsidRPr="00D24F77">
        <w:rPr>
          <w:bCs/>
        </w:rPr>
        <w:t>Trình bày được thao tác trộn văn bản;</w:t>
      </w:r>
    </w:p>
    <w:p w14:paraId="75274552" w14:textId="77777777" w:rsidR="008E4557" w:rsidRPr="00D24F77" w:rsidRDefault="008E4557" w:rsidP="008E4557">
      <w:pPr>
        <w:numPr>
          <w:ilvl w:val="1"/>
          <w:numId w:val="92"/>
        </w:numPr>
        <w:spacing w:line="360" w:lineRule="auto"/>
        <w:ind w:left="341" w:hanging="284"/>
        <w:jc w:val="both"/>
        <w:rPr>
          <w:bCs/>
        </w:rPr>
      </w:pPr>
      <w:r w:rsidRPr="00D24F77">
        <w:rPr>
          <w:bCs/>
        </w:rPr>
        <w:t>Thực hiện thành thạo các thao tác bảo mật và in ấn.</w:t>
      </w:r>
    </w:p>
    <w:p w14:paraId="7E9B3EBD"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24C2E4DA" w14:textId="77777777" w:rsidR="008E4557" w:rsidRPr="00D24F77" w:rsidRDefault="008E4557" w:rsidP="008E4557">
      <w:pPr>
        <w:spacing w:line="360" w:lineRule="auto"/>
        <w:jc w:val="both"/>
      </w:pPr>
      <w:r w:rsidRPr="00D24F77">
        <w:t>2. Nội dung bài:</w:t>
      </w:r>
    </w:p>
    <w:tbl>
      <w:tblPr>
        <w:tblpPr w:leftFromText="180" w:rightFromText="180" w:vertAnchor="text" w:horzAnchor="margin" w:tblpXSpec="center" w:tblpY="170"/>
        <w:tblW w:w="9984" w:type="dxa"/>
        <w:tblLayout w:type="fixed"/>
        <w:tblLook w:val="04A0" w:firstRow="1" w:lastRow="0" w:firstColumn="1" w:lastColumn="0" w:noHBand="0" w:noVBand="1"/>
      </w:tblPr>
      <w:tblGrid>
        <w:gridCol w:w="9984"/>
      </w:tblGrid>
      <w:tr w:rsidR="00D24F77" w:rsidRPr="00D24F77" w14:paraId="16D409C6" w14:textId="77777777" w:rsidTr="00542354">
        <w:trPr>
          <w:cantSplit/>
        </w:trPr>
        <w:tc>
          <w:tcPr>
            <w:tcW w:w="7770" w:type="dxa"/>
          </w:tcPr>
          <w:p w14:paraId="63D25357" w14:textId="77777777" w:rsidR="008E4557" w:rsidRPr="00D24F77" w:rsidRDefault="008E4557" w:rsidP="00542354">
            <w:pPr>
              <w:spacing w:line="360" w:lineRule="auto"/>
              <w:jc w:val="both"/>
              <w:rPr>
                <w:bCs/>
              </w:rPr>
            </w:pPr>
            <w:r w:rsidRPr="00D24F77">
              <w:t xml:space="preserve">     2.1. Bảo mật và in ấn</w:t>
            </w:r>
          </w:p>
        </w:tc>
      </w:tr>
      <w:tr w:rsidR="00D24F77" w:rsidRPr="00D24F77" w14:paraId="729B315D" w14:textId="77777777" w:rsidTr="00542354">
        <w:trPr>
          <w:cantSplit/>
        </w:trPr>
        <w:tc>
          <w:tcPr>
            <w:tcW w:w="7770" w:type="dxa"/>
          </w:tcPr>
          <w:p w14:paraId="5F87AA40" w14:textId="77777777" w:rsidR="008E4557" w:rsidRPr="00D24F77" w:rsidRDefault="008E4557" w:rsidP="00542354">
            <w:pPr>
              <w:spacing w:line="360" w:lineRule="auto"/>
              <w:jc w:val="both"/>
              <w:rPr>
                <w:bCs/>
              </w:rPr>
            </w:pPr>
            <w:r w:rsidRPr="00D24F77">
              <w:t xml:space="preserve">     2.2. Trộn văn bản</w:t>
            </w:r>
          </w:p>
        </w:tc>
      </w:tr>
    </w:tbl>
    <w:p w14:paraId="46C1AE00" w14:textId="77777777" w:rsidR="008E4557" w:rsidRPr="00D24F77" w:rsidRDefault="008E4557" w:rsidP="008E4557">
      <w:pPr>
        <w:spacing w:line="360" w:lineRule="auto"/>
        <w:jc w:val="both"/>
      </w:pPr>
    </w:p>
    <w:p w14:paraId="0F3D2187" w14:textId="77777777" w:rsidR="008E4557" w:rsidRPr="00D24F77" w:rsidRDefault="008E4557" w:rsidP="008E4557">
      <w:pPr>
        <w:spacing w:line="360" w:lineRule="auto"/>
        <w:jc w:val="both"/>
      </w:pPr>
      <w:r w:rsidRPr="00D24F77">
        <w:t>Bài 5:</w:t>
      </w:r>
      <w:r w:rsidRPr="00D24F77">
        <w:tab/>
        <w:t xml:space="preserve"> </w:t>
      </w:r>
      <w:r w:rsidRPr="00D24F77">
        <w:rPr>
          <w:b/>
          <w:bCs/>
        </w:rPr>
        <w:t>Tổng quan về bảng tính</w:t>
      </w:r>
      <w:r w:rsidRPr="00D24F77">
        <w:tab/>
        <w:t xml:space="preserve">                   Thời gian: 2 giờ</w:t>
      </w:r>
    </w:p>
    <w:p w14:paraId="373BDE42" w14:textId="77777777" w:rsidR="008E4557" w:rsidRPr="00D24F77" w:rsidRDefault="008E4557" w:rsidP="008E4557">
      <w:pPr>
        <w:spacing w:line="360" w:lineRule="auto"/>
        <w:jc w:val="both"/>
      </w:pPr>
      <w:r w:rsidRPr="00D24F77">
        <w:t>1.Mục tiêu của bài:</w:t>
      </w:r>
    </w:p>
    <w:p w14:paraId="0ECA55E2" w14:textId="77777777" w:rsidR="008E4557" w:rsidRPr="00D24F77" w:rsidRDefault="008E4557" w:rsidP="008E4557">
      <w:pPr>
        <w:numPr>
          <w:ilvl w:val="1"/>
          <w:numId w:val="92"/>
        </w:numPr>
        <w:spacing w:line="360" w:lineRule="auto"/>
        <w:ind w:left="341" w:hanging="284"/>
        <w:jc w:val="both"/>
        <w:rPr>
          <w:bCs/>
        </w:rPr>
      </w:pPr>
      <w:r w:rsidRPr="00D24F77">
        <w:rPr>
          <w:bCs/>
        </w:rPr>
        <w:t>Trình bày được khái niệm về bảng tính;</w:t>
      </w:r>
    </w:p>
    <w:p w14:paraId="034D72A8" w14:textId="77777777" w:rsidR="008E4557" w:rsidRPr="00D24F77" w:rsidRDefault="008E4557" w:rsidP="008E4557">
      <w:pPr>
        <w:numPr>
          <w:ilvl w:val="1"/>
          <w:numId w:val="92"/>
        </w:numPr>
        <w:spacing w:line="360" w:lineRule="auto"/>
        <w:ind w:left="341" w:hanging="284"/>
        <w:jc w:val="both"/>
        <w:rPr>
          <w:bCs/>
        </w:rPr>
      </w:pPr>
      <w:r w:rsidRPr="00D24F77">
        <w:rPr>
          <w:bCs/>
        </w:rPr>
        <w:t>Mô tả được cách thức tổ chức làm việc trên bảng tính.</w:t>
      </w:r>
    </w:p>
    <w:p w14:paraId="4D34494F"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69ED30F8" w14:textId="77777777" w:rsidR="008E4557" w:rsidRPr="00D24F77" w:rsidRDefault="008E4557" w:rsidP="008E4557">
      <w:pPr>
        <w:spacing w:line="360" w:lineRule="auto"/>
        <w:jc w:val="both"/>
      </w:pPr>
      <w:r w:rsidRPr="00D24F77">
        <w:t>2. Nội dung bài:</w:t>
      </w:r>
    </w:p>
    <w:tbl>
      <w:tblPr>
        <w:tblW w:w="9190" w:type="dxa"/>
        <w:jc w:val="center"/>
        <w:tblLook w:val="01E0" w:firstRow="1" w:lastRow="1" w:firstColumn="1" w:lastColumn="1" w:noHBand="0" w:noVBand="0"/>
      </w:tblPr>
      <w:tblGrid>
        <w:gridCol w:w="9190"/>
      </w:tblGrid>
      <w:tr w:rsidR="00D24F77" w:rsidRPr="00D24F77" w14:paraId="023BB532" w14:textId="77777777" w:rsidTr="00542354">
        <w:trPr>
          <w:jc w:val="center"/>
        </w:trPr>
        <w:tc>
          <w:tcPr>
            <w:tcW w:w="6804" w:type="dxa"/>
          </w:tcPr>
          <w:p w14:paraId="4B7C7FB2" w14:textId="77777777" w:rsidR="008E4557" w:rsidRPr="00D24F77" w:rsidRDefault="008E4557" w:rsidP="00542354">
            <w:pPr>
              <w:spacing w:line="360" w:lineRule="auto"/>
              <w:jc w:val="both"/>
              <w:rPr>
                <w:bCs/>
              </w:rPr>
            </w:pPr>
            <w:r w:rsidRPr="00D24F77">
              <w:rPr>
                <w:bCs/>
              </w:rPr>
              <w:t xml:space="preserve">     2. 1. Giới thiệu</w:t>
            </w:r>
          </w:p>
        </w:tc>
      </w:tr>
      <w:tr w:rsidR="008E4557" w:rsidRPr="00D24F77" w14:paraId="51F8671B" w14:textId="77777777" w:rsidTr="00542354">
        <w:trPr>
          <w:jc w:val="center"/>
        </w:trPr>
        <w:tc>
          <w:tcPr>
            <w:tcW w:w="6804" w:type="dxa"/>
          </w:tcPr>
          <w:p w14:paraId="47A2F75C" w14:textId="77777777" w:rsidR="008E4557" w:rsidRPr="00D24F77" w:rsidRDefault="008E4557" w:rsidP="00542354">
            <w:pPr>
              <w:spacing w:line="360" w:lineRule="auto"/>
              <w:jc w:val="both"/>
              <w:rPr>
                <w:bCs/>
              </w:rPr>
            </w:pPr>
            <w:r w:rsidRPr="00D24F77">
              <w:rPr>
                <w:bCs/>
              </w:rPr>
              <w:t xml:space="preserve">     2.2. Làm việc với MS Excel </w:t>
            </w:r>
          </w:p>
        </w:tc>
      </w:tr>
    </w:tbl>
    <w:p w14:paraId="419849C1" w14:textId="77777777" w:rsidR="008E4557" w:rsidRPr="00D24F77" w:rsidRDefault="008E4557" w:rsidP="008E4557">
      <w:pPr>
        <w:spacing w:line="360" w:lineRule="auto"/>
        <w:jc w:val="both"/>
      </w:pPr>
    </w:p>
    <w:p w14:paraId="0A524DE1" w14:textId="77777777" w:rsidR="008E4557" w:rsidRPr="00D24F77" w:rsidRDefault="008E4557" w:rsidP="008E4557">
      <w:pPr>
        <w:spacing w:line="360" w:lineRule="auto"/>
        <w:jc w:val="both"/>
      </w:pPr>
      <w:r w:rsidRPr="00D24F77">
        <w:t>Bài 6:</w:t>
      </w:r>
      <w:r w:rsidRPr="00D24F77">
        <w:tab/>
        <w:t xml:space="preserve"> </w:t>
      </w:r>
      <w:r w:rsidRPr="00D24F77">
        <w:rPr>
          <w:b/>
          <w:bCs/>
        </w:rPr>
        <w:t>Hàm trong MS Excel</w:t>
      </w:r>
      <w:r w:rsidRPr="00D24F77">
        <w:tab/>
      </w:r>
      <w:r w:rsidRPr="00D24F77">
        <w:tab/>
      </w:r>
      <w:r w:rsidRPr="00D24F77">
        <w:tab/>
        <w:t xml:space="preserve">      Thời gian: 10 giờ</w:t>
      </w:r>
    </w:p>
    <w:p w14:paraId="12825F46" w14:textId="77777777" w:rsidR="008E4557" w:rsidRPr="00D24F77" w:rsidRDefault="008E4557" w:rsidP="008E4557">
      <w:pPr>
        <w:spacing w:line="360" w:lineRule="auto"/>
        <w:jc w:val="both"/>
      </w:pPr>
      <w:r w:rsidRPr="00D24F77">
        <w:t>1.Mục tiêu của bài:</w:t>
      </w:r>
    </w:p>
    <w:p w14:paraId="2E8DAC30" w14:textId="77777777" w:rsidR="008E4557" w:rsidRPr="00D24F77" w:rsidRDefault="008E4557" w:rsidP="008E4557">
      <w:pPr>
        <w:numPr>
          <w:ilvl w:val="1"/>
          <w:numId w:val="92"/>
        </w:numPr>
        <w:spacing w:line="360" w:lineRule="auto"/>
        <w:ind w:left="341" w:hanging="284"/>
        <w:jc w:val="both"/>
        <w:rPr>
          <w:bCs/>
        </w:rPr>
      </w:pPr>
      <w:r w:rsidRPr="00D24F77">
        <w:rPr>
          <w:bCs/>
        </w:rPr>
        <w:t xml:space="preserve">Trình bày </w:t>
      </w:r>
      <w:r w:rsidRPr="00D24F77">
        <w:rPr>
          <w:bCs/>
          <w:lang w:eastAsia="x-none"/>
        </w:rPr>
        <w:t>được cú pháp và chức năng của các hàm trong phần mềm MS Excel.</w:t>
      </w:r>
    </w:p>
    <w:p w14:paraId="0C138A47" w14:textId="77777777" w:rsidR="008E4557" w:rsidRPr="00D24F77" w:rsidRDefault="008E4557" w:rsidP="008E4557">
      <w:pPr>
        <w:numPr>
          <w:ilvl w:val="1"/>
          <w:numId w:val="92"/>
        </w:numPr>
        <w:spacing w:line="360" w:lineRule="auto"/>
        <w:ind w:left="341" w:hanging="284"/>
        <w:jc w:val="both"/>
        <w:rPr>
          <w:bCs/>
          <w:lang w:val="x-none" w:eastAsia="x-none"/>
        </w:rPr>
      </w:pPr>
      <w:r w:rsidRPr="00D24F77">
        <w:rPr>
          <w:bCs/>
        </w:rPr>
        <w:t>Thực hiện được lồng ghép các hàm với nhau trên phần mềm MS Excel.</w:t>
      </w:r>
    </w:p>
    <w:p w14:paraId="64AC7B4A" w14:textId="77777777" w:rsidR="008E4557" w:rsidRPr="00D24F77" w:rsidRDefault="008E4557" w:rsidP="008E4557">
      <w:pPr>
        <w:numPr>
          <w:ilvl w:val="1"/>
          <w:numId w:val="92"/>
        </w:numPr>
        <w:spacing w:line="360" w:lineRule="auto"/>
        <w:ind w:left="341" w:hanging="284"/>
        <w:jc w:val="both"/>
        <w:rPr>
          <w:bCs/>
          <w:lang w:val="x-none" w:eastAsia="x-none"/>
        </w:rPr>
      </w:pPr>
      <w:r w:rsidRPr="00D24F77">
        <w:rPr>
          <w:bCs/>
        </w:rPr>
        <w:t>Thực hiện các thao tác an toàn với máy tính.</w:t>
      </w:r>
    </w:p>
    <w:p w14:paraId="4802BA3F" w14:textId="77777777" w:rsidR="008E4557" w:rsidRPr="00D24F77" w:rsidRDefault="008E4557" w:rsidP="008E4557">
      <w:pPr>
        <w:spacing w:line="360" w:lineRule="auto"/>
        <w:ind w:left="57"/>
        <w:jc w:val="both"/>
        <w:rPr>
          <w:bCs/>
          <w:lang w:val="x-none" w:eastAsia="x-none"/>
        </w:rPr>
      </w:pPr>
      <w:r w:rsidRPr="00D24F77">
        <w:rPr>
          <w:bCs/>
          <w:lang w:val="x-none" w:eastAsia="x-none"/>
        </w:rPr>
        <w:t>2. Nội dung bài:</w:t>
      </w:r>
    </w:p>
    <w:tbl>
      <w:tblPr>
        <w:tblW w:w="9343" w:type="dxa"/>
        <w:jc w:val="center"/>
        <w:tblLook w:val="01E0" w:firstRow="1" w:lastRow="1" w:firstColumn="1" w:lastColumn="1" w:noHBand="0" w:noVBand="0"/>
      </w:tblPr>
      <w:tblGrid>
        <w:gridCol w:w="9343"/>
      </w:tblGrid>
      <w:tr w:rsidR="00D24F77" w:rsidRPr="00D24F77" w14:paraId="1534F76D" w14:textId="77777777" w:rsidTr="00542354">
        <w:trPr>
          <w:jc w:val="center"/>
        </w:trPr>
        <w:tc>
          <w:tcPr>
            <w:tcW w:w="6962" w:type="dxa"/>
            <w:vAlign w:val="center"/>
          </w:tcPr>
          <w:p w14:paraId="2BAFE019" w14:textId="77777777" w:rsidR="008E4557" w:rsidRPr="00D24F77" w:rsidRDefault="008E4557" w:rsidP="00542354">
            <w:pPr>
              <w:spacing w:line="360" w:lineRule="auto"/>
              <w:jc w:val="both"/>
            </w:pPr>
            <w:r w:rsidRPr="00D24F77">
              <w:rPr>
                <w:bCs/>
              </w:rPr>
              <w:t xml:space="preserve"> 2.1. Các khái niệm</w:t>
            </w:r>
          </w:p>
        </w:tc>
      </w:tr>
      <w:tr w:rsidR="00D24F77" w:rsidRPr="00D24F77" w14:paraId="4EC5F45B" w14:textId="77777777" w:rsidTr="00542354">
        <w:trPr>
          <w:jc w:val="center"/>
        </w:trPr>
        <w:tc>
          <w:tcPr>
            <w:tcW w:w="6962" w:type="dxa"/>
          </w:tcPr>
          <w:p w14:paraId="2C04C9FF" w14:textId="77777777" w:rsidR="008E4557" w:rsidRPr="00D24F77" w:rsidRDefault="008E4557" w:rsidP="00542354">
            <w:pPr>
              <w:spacing w:line="360" w:lineRule="auto"/>
              <w:jc w:val="both"/>
              <w:rPr>
                <w:bCs/>
              </w:rPr>
            </w:pPr>
            <w:r w:rsidRPr="00D24F77">
              <w:rPr>
                <w:bCs/>
              </w:rPr>
              <w:lastRenderedPageBreak/>
              <w:t xml:space="preserve"> 2.2. Hàm xử lý dữ liệu dạng số</w:t>
            </w:r>
          </w:p>
        </w:tc>
      </w:tr>
      <w:tr w:rsidR="00D24F77" w:rsidRPr="00D24F77" w14:paraId="6FA9A7FD" w14:textId="77777777" w:rsidTr="00542354">
        <w:trPr>
          <w:jc w:val="center"/>
        </w:trPr>
        <w:tc>
          <w:tcPr>
            <w:tcW w:w="6962" w:type="dxa"/>
          </w:tcPr>
          <w:p w14:paraId="1B3C3428" w14:textId="77777777" w:rsidR="008E4557" w:rsidRPr="00D24F77" w:rsidRDefault="008E4557" w:rsidP="00542354">
            <w:pPr>
              <w:spacing w:line="360" w:lineRule="auto"/>
              <w:jc w:val="both"/>
              <w:rPr>
                <w:bCs/>
              </w:rPr>
            </w:pPr>
            <w:r w:rsidRPr="00D24F77">
              <w:rPr>
                <w:bCs/>
              </w:rPr>
              <w:t xml:space="preserve"> 2. 3. Hàm logic</w:t>
            </w:r>
          </w:p>
        </w:tc>
      </w:tr>
      <w:tr w:rsidR="00D24F77" w:rsidRPr="00D24F77" w14:paraId="0D3C145B" w14:textId="77777777" w:rsidTr="00542354">
        <w:trPr>
          <w:jc w:val="center"/>
        </w:trPr>
        <w:tc>
          <w:tcPr>
            <w:tcW w:w="6962" w:type="dxa"/>
          </w:tcPr>
          <w:p w14:paraId="5A9E7D5C" w14:textId="77777777" w:rsidR="008E4557" w:rsidRPr="00D24F77" w:rsidRDefault="008E4557" w:rsidP="00542354">
            <w:pPr>
              <w:spacing w:line="360" w:lineRule="auto"/>
              <w:jc w:val="both"/>
              <w:rPr>
                <w:bCs/>
              </w:rPr>
            </w:pPr>
            <w:r w:rsidRPr="00D24F77">
              <w:rPr>
                <w:bCs/>
              </w:rPr>
              <w:t xml:space="preserve"> 2.4. Hàm về tìm kiếm</w:t>
            </w:r>
          </w:p>
        </w:tc>
      </w:tr>
      <w:tr w:rsidR="00D24F77" w:rsidRPr="00D24F77" w14:paraId="09B950AD" w14:textId="77777777" w:rsidTr="00542354">
        <w:trPr>
          <w:jc w:val="center"/>
        </w:trPr>
        <w:tc>
          <w:tcPr>
            <w:tcW w:w="6962" w:type="dxa"/>
          </w:tcPr>
          <w:p w14:paraId="54E5AA0B" w14:textId="77777777" w:rsidR="008E4557" w:rsidRPr="00D24F77" w:rsidRDefault="008E4557" w:rsidP="00542354">
            <w:pPr>
              <w:spacing w:line="360" w:lineRule="auto"/>
              <w:jc w:val="both"/>
              <w:rPr>
                <w:bCs/>
              </w:rPr>
            </w:pPr>
            <w:r w:rsidRPr="00D24F77">
              <w:rPr>
                <w:bCs/>
              </w:rPr>
              <w:t xml:space="preserve"> 2.5. Hàm xử lý dữ liệu dạng chuỗi</w:t>
            </w:r>
          </w:p>
        </w:tc>
      </w:tr>
      <w:tr w:rsidR="00D24F77" w:rsidRPr="00D24F77" w14:paraId="5504223F" w14:textId="77777777" w:rsidTr="00542354">
        <w:trPr>
          <w:jc w:val="center"/>
        </w:trPr>
        <w:tc>
          <w:tcPr>
            <w:tcW w:w="6962" w:type="dxa"/>
          </w:tcPr>
          <w:p w14:paraId="2558A6CF" w14:textId="77777777" w:rsidR="008E4557" w:rsidRPr="00D24F77" w:rsidRDefault="008E4557" w:rsidP="00542354">
            <w:pPr>
              <w:spacing w:line="360" w:lineRule="auto"/>
              <w:jc w:val="both"/>
              <w:rPr>
                <w:bCs/>
              </w:rPr>
            </w:pPr>
            <w:r w:rsidRPr="00D24F77">
              <w:rPr>
                <w:bCs/>
              </w:rPr>
              <w:t xml:space="preserve"> 2.6. Hàm xử lý dữ liệu dạng ngày tháng</w:t>
            </w:r>
          </w:p>
        </w:tc>
      </w:tr>
      <w:tr w:rsidR="008E4557" w:rsidRPr="00D24F77" w14:paraId="7036BB78" w14:textId="77777777" w:rsidTr="00542354">
        <w:trPr>
          <w:jc w:val="center"/>
        </w:trPr>
        <w:tc>
          <w:tcPr>
            <w:tcW w:w="6962" w:type="dxa"/>
          </w:tcPr>
          <w:p w14:paraId="1AA2BCEE" w14:textId="77777777" w:rsidR="008E4557" w:rsidRPr="00D24F77" w:rsidRDefault="008E4557" w:rsidP="00542354">
            <w:pPr>
              <w:spacing w:line="360" w:lineRule="auto"/>
              <w:jc w:val="both"/>
              <w:rPr>
                <w:bCs/>
              </w:rPr>
            </w:pPr>
            <w:r w:rsidRPr="00D24F77">
              <w:rPr>
                <w:bCs/>
              </w:rPr>
              <w:t xml:space="preserve"> 2.7. Hàm thống kê và thống kê có điều kiện</w:t>
            </w:r>
          </w:p>
        </w:tc>
      </w:tr>
    </w:tbl>
    <w:p w14:paraId="7EC2CF98" w14:textId="77777777" w:rsidR="008E4557" w:rsidRPr="00D24F77" w:rsidRDefault="008E4557" w:rsidP="008E4557">
      <w:pPr>
        <w:spacing w:line="360" w:lineRule="auto"/>
        <w:jc w:val="both"/>
      </w:pPr>
    </w:p>
    <w:p w14:paraId="12A2F4BB" w14:textId="77777777" w:rsidR="008E4557" w:rsidRPr="00D24F77" w:rsidRDefault="008E4557" w:rsidP="008E4557">
      <w:pPr>
        <w:spacing w:line="360" w:lineRule="auto"/>
        <w:jc w:val="both"/>
      </w:pPr>
      <w:r w:rsidRPr="00D24F77">
        <w:t>Bài 7:</w:t>
      </w:r>
      <w:r w:rsidRPr="00D24F77">
        <w:tab/>
        <w:t xml:space="preserve"> </w:t>
      </w:r>
      <w:r w:rsidRPr="00D24F77">
        <w:rPr>
          <w:b/>
          <w:bCs/>
          <w:lang w:val="it-IT"/>
        </w:rPr>
        <w:t>Đồ thị và In ấn</w:t>
      </w:r>
      <w:r w:rsidRPr="00D24F77">
        <w:tab/>
        <w:t xml:space="preserve">       Thời gian: 2 giờ</w:t>
      </w:r>
    </w:p>
    <w:p w14:paraId="10935CD0" w14:textId="77777777" w:rsidR="008E4557" w:rsidRPr="00D24F77" w:rsidRDefault="008E4557" w:rsidP="008E4557">
      <w:pPr>
        <w:spacing w:line="360" w:lineRule="auto"/>
        <w:jc w:val="both"/>
      </w:pPr>
      <w:r w:rsidRPr="00D24F77">
        <w:t>1.Mục tiêu của bài:</w:t>
      </w:r>
    </w:p>
    <w:p w14:paraId="005C57DB" w14:textId="77777777" w:rsidR="008E4557" w:rsidRPr="00D24F77" w:rsidRDefault="008E4557" w:rsidP="008E4557">
      <w:pPr>
        <w:numPr>
          <w:ilvl w:val="1"/>
          <w:numId w:val="92"/>
        </w:numPr>
        <w:spacing w:line="360" w:lineRule="auto"/>
        <w:ind w:left="341" w:hanging="284"/>
        <w:jc w:val="both"/>
        <w:rPr>
          <w:bCs/>
        </w:rPr>
      </w:pPr>
      <w:r w:rsidRPr="00D24F77">
        <w:rPr>
          <w:bCs/>
        </w:rPr>
        <w:t>Trình bày được các bước tạo đồ thị và thực hiện in ấn;</w:t>
      </w:r>
    </w:p>
    <w:p w14:paraId="71A31A30" w14:textId="77777777" w:rsidR="008E4557" w:rsidRPr="00D24F77" w:rsidRDefault="008E4557" w:rsidP="008E4557">
      <w:pPr>
        <w:numPr>
          <w:ilvl w:val="1"/>
          <w:numId w:val="92"/>
        </w:numPr>
        <w:spacing w:line="360" w:lineRule="auto"/>
        <w:ind w:left="341" w:hanging="284"/>
        <w:jc w:val="both"/>
        <w:rPr>
          <w:bCs/>
        </w:rPr>
      </w:pPr>
      <w:r w:rsidRPr="00D24F77">
        <w:rPr>
          <w:bCs/>
        </w:rPr>
        <w:t>Thực hiện được đồ thị dựa trên số liệu đã tính toán trong bảng tính;</w:t>
      </w:r>
    </w:p>
    <w:p w14:paraId="19309508" w14:textId="77777777" w:rsidR="008E4557" w:rsidRPr="00D24F77" w:rsidRDefault="008E4557" w:rsidP="008E4557">
      <w:pPr>
        <w:numPr>
          <w:ilvl w:val="1"/>
          <w:numId w:val="92"/>
        </w:numPr>
        <w:spacing w:line="360" w:lineRule="auto"/>
        <w:ind w:left="341" w:hanging="284"/>
        <w:jc w:val="both"/>
        <w:rPr>
          <w:bCs/>
        </w:rPr>
      </w:pPr>
      <w:r w:rsidRPr="00D24F77">
        <w:rPr>
          <w:bCs/>
        </w:rPr>
        <w:t>Chọn lựa các chế độ và hiệu chỉnh trước khi in ấn.</w:t>
      </w:r>
    </w:p>
    <w:p w14:paraId="77D223DA"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53B65B21" w14:textId="77777777" w:rsidR="008E4557" w:rsidRPr="00D24F77" w:rsidRDefault="008E4557" w:rsidP="008E4557">
      <w:pPr>
        <w:spacing w:line="360" w:lineRule="auto"/>
        <w:jc w:val="both"/>
      </w:pPr>
      <w:r w:rsidRPr="00D24F77">
        <w:t>2. Nội dung bài:</w:t>
      </w:r>
    </w:p>
    <w:p w14:paraId="15D2E16D" w14:textId="77777777" w:rsidR="008E4557" w:rsidRPr="00D24F77" w:rsidRDefault="008E4557" w:rsidP="008E4557">
      <w:pPr>
        <w:spacing w:line="360" w:lineRule="auto"/>
        <w:ind w:left="284"/>
        <w:jc w:val="both"/>
      </w:pPr>
      <w:r w:rsidRPr="00D24F77">
        <w:t>2.1.Đồ thị.</w:t>
      </w:r>
    </w:p>
    <w:p w14:paraId="561EBD4E" w14:textId="77777777" w:rsidR="008E4557" w:rsidRPr="00D24F77" w:rsidRDefault="008E4557" w:rsidP="008E4557">
      <w:pPr>
        <w:spacing w:line="360" w:lineRule="auto"/>
        <w:ind w:left="284"/>
        <w:jc w:val="both"/>
      </w:pPr>
      <w:r w:rsidRPr="00D24F77">
        <w:t>2.2.In ấn.</w:t>
      </w:r>
    </w:p>
    <w:p w14:paraId="745147B4" w14:textId="77777777" w:rsidR="008E4557" w:rsidRPr="00D24F77" w:rsidRDefault="008E4557" w:rsidP="008E4557">
      <w:pPr>
        <w:spacing w:line="360" w:lineRule="auto"/>
        <w:jc w:val="both"/>
      </w:pPr>
      <w:r w:rsidRPr="00D24F77">
        <w:t>Bài 8:</w:t>
      </w:r>
      <w:r w:rsidRPr="00D24F77">
        <w:tab/>
        <w:t xml:space="preserve"> </w:t>
      </w:r>
      <w:r w:rsidRPr="00D24F77">
        <w:rPr>
          <w:b/>
          <w:bCs/>
        </w:rPr>
        <w:t>Tổng quan về Powerpoint</w:t>
      </w:r>
      <w:r w:rsidRPr="00D24F77">
        <w:tab/>
        <w:t xml:space="preserve">       Thời gian: 2 giờ</w:t>
      </w:r>
    </w:p>
    <w:p w14:paraId="6D38B395" w14:textId="77777777" w:rsidR="008E4557" w:rsidRPr="00D24F77" w:rsidRDefault="008E4557" w:rsidP="008E4557">
      <w:pPr>
        <w:spacing w:line="360" w:lineRule="auto"/>
        <w:jc w:val="both"/>
      </w:pPr>
      <w:r w:rsidRPr="00D24F77">
        <w:t>1.Mục tiêu của bài:</w:t>
      </w:r>
    </w:p>
    <w:p w14:paraId="334E4A40" w14:textId="77777777" w:rsidR="008E4557" w:rsidRPr="00D24F77" w:rsidRDefault="008E4557" w:rsidP="008E4557">
      <w:pPr>
        <w:numPr>
          <w:ilvl w:val="1"/>
          <w:numId w:val="92"/>
        </w:numPr>
        <w:spacing w:line="360" w:lineRule="auto"/>
        <w:ind w:left="341" w:hanging="284"/>
        <w:jc w:val="both"/>
        <w:rPr>
          <w:bCs/>
        </w:rPr>
      </w:pPr>
      <w:r w:rsidRPr="00D24F77">
        <w:rPr>
          <w:bCs/>
        </w:rPr>
        <w:t>Hiểu được ứng dụng phần mềm Powerpoint;</w:t>
      </w:r>
    </w:p>
    <w:p w14:paraId="5D833B1C" w14:textId="77777777" w:rsidR="008E4557" w:rsidRPr="00D24F77" w:rsidRDefault="008E4557" w:rsidP="008E4557">
      <w:pPr>
        <w:numPr>
          <w:ilvl w:val="1"/>
          <w:numId w:val="92"/>
        </w:numPr>
        <w:spacing w:line="360" w:lineRule="auto"/>
        <w:ind w:left="341" w:hanging="284"/>
        <w:jc w:val="both"/>
        <w:rPr>
          <w:bCs/>
        </w:rPr>
      </w:pPr>
      <w:r w:rsidRPr="00D24F77">
        <w:rPr>
          <w:bCs/>
        </w:rPr>
        <w:t xml:space="preserve"> Mô tả được các thao tác trên trình đơn.</w:t>
      </w:r>
    </w:p>
    <w:p w14:paraId="0E7F946A"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4F6D67EB" w14:textId="77777777" w:rsidR="008E4557" w:rsidRPr="00D24F77" w:rsidRDefault="008E4557" w:rsidP="008E4557">
      <w:pPr>
        <w:spacing w:line="360" w:lineRule="auto"/>
        <w:jc w:val="both"/>
      </w:pPr>
      <w:r w:rsidRPr="00D24F77">
        <w:t>2. Nội dung bài:</w:t>
      </w:r>
    </w:p>
    <w:tbl>
      <w:tblPr>
        <w:tblW w:w="9085" w:type="dxa"/>
        <w:jc w:val="center"/>
        <w:tblLook w:val="01E0" w:firstRow="1" w:lastRow="1" w:firstColumn="1" w:lastColumn="1" w:noHBand="0" w:noVBand="0"/>
      </w:tblPr>
      <w:tblGrid>
        <w:gridCol w:w="9085"/>
      </w:tblGrid>
      <w:tr w:rsidR="00D24F77" w:rsidRPr="00D24F77" w14:paraId="1C4C2F66" w14:textId="77777777" w:rsidTr="00542354">
        <w:trPr>
          <w:jc w:val="center"/>
        </w:trPr>
        <w:tc>
          <w:tcPr>
            <w:tcW w:w="6499" w:type="dxa"/>
          </w:tcPr>
          <w:p w14:paraId="3338922A" w14:textId="77777777" w:rsidR="008E4557" w:rsidRPr="00D24F77" w:rsidRDefault="008E4557" w:rsidP="00542354">
            <w:pPr>
              <w:spacing w:line="360" w:lineRule="auto"/>
              <w:jc w:val="both"/>
              <w:rPr>
                <w:bCs/>
              </w:rPr>
            </w:pPr>
            <w:r w:rsidRPr="00D24F77">
              <w:rPr>
                <w:bCs/>
              </w:rPr>
              <w:t xml:space="preserve">     2.1. Giới thiệu</w:t>
            </w:r>
          </w:p>
        </w:tc>
      </w:tr>
      <w:tr w:rsidR="008E4557" w:rsidRPr="00D24F77" w14:paraId="262BA411" w14:textId="77777777" w:rsidTr="00542354">
        <w:trPr>
          <w:jc w:val="center"/>
        </w:trPr>
        <w:tc>
          <w:tcPr>
            <w:tcW w:w="6499" w:type="dxa"/>
          </w:tcPr>
          <w:p w14:paraId="31C3233D" w14:textId="77777777" w:rsidR="008E4557" w:rsidRPr="00D24F77" w:rsidRDefault="008E4557" w:rsidP="00542354">
            <w:pPr>
              <w:spacing w:line="360" w:lineRule="auto"/>
              <w:jc w:val="both"/>
              <w:rPr>
                <w:bCs/>
              </w:rPr>
            </w:pPr>
            <w:r w:rsidRPr="00D24F77">
              <w:rPr>
                <w:bCs/>
              </w:rPr>
              <w:t xml:space="preserve">     2.2. Làm quen với Presentation-Slide</w:t>
            </w:r>
          </w:p>
        </w:tc>
      </w:tr>
    </w:tbl>
    <w:p w14:paraId="7341EFE6" w14:textId="77777777" w:rsidR="008E4557" w:rsidRPr="00D24F77" w:rsidRDefault="008E4557" w:rsidP="008E4557">
      <w:pPr>
        <w:spacing w:line="360" w:lineRule="auto"/>
        <w:jc w:val="both"/>
      </w:pPr>
    </w:p>
    <w:p w14:paraId="439D2E96" w14:textId="77777777" w:rsidR="008E4557" w:rsidRPr="00D24F77" w:rsidRDefault="008E4557" w:rsidP="008E4557">
      <w:pPr>
        <w:spacing w:line="360" w:lineRule="auto"/>
        <w:jc w:val="both"/>
      </w:pPr>
      <w:r w:rsidRPr="00D24F77">
        <w:t>Bài 9:</w:t>
      </w:r>
      <w:r w:rsidRPr="00D24F77">
        <w:tab/>
        <w:t xml:space="preserve"> </w:t>
      </w:r>
      <w:r w:rsidRPr="00D24F77">
        <w:rPr>
          <w:b/>
          <w:bCs/>
        </w:rPr>
        <w:t>Hiệu ứng và trình diễn</w:t>
      </w:r>
      <w:r w:rsidRPr="00D24F77">
        <w:tab/>
        <w:t xml:space="preserve">       Thời gian: 2 giờ</w:t>
      </w:r>
    </w:p>
    <w:p w14:paraId="0010F6DB" w14:textId="77777777" w:rsidR="008E4557" w:rsidRPr="00D24F77" w:rsidRDefault="008E4557" w:rsidP="008E4557">
      <w:pPr>
        <w:spacing w:line="360" w:lineRule="auto"/>
        <w:jc w:val="both"/>
      </w:pPr>
      <w:r w:rsidRPr="00D24F77">
        <w:t>1.Mục tiêu của bài:</w:t>
      </w:r>
    </w:p>
    <w:p w14:paraId="25DAD22D" w14:textId="77777777" w:rsidR="008E4557" w:rsidRPr="00D24F77" w:rsidRDefault="008E4557" w:rsidP="008E4557">
      <w:pPr>
        <w:numPr>
          <w:ilvl w:val="1"/>
          <w:numId w:val="92"/>
        </w:numPr>
        <w:spacing w:line="360" w:lineRule="auto"/>
        <w:ind w:left="341" w:hanging="284"/>
        <w:jc w:val="both"/>
        <w:rPr>
          <w:bCs/>
        </w:rPr>
      </w:pPr>
      <w:r w:rsidRPr="00D24F77">
        <w:rPr>
          <w:bCs/>
        </w:rPr>
        <w:t>Thực hiện được các hiệu ứng cho từng đối tượng;</w:t>
      </w:r>
    </w:p>
    <w:p w14:paraId="56BDDF0A" w14:textId="77777777" w:rsidR="008E4557" w:rsidRPr="00D24F77" w:rsidRDefault="008E4557" w:rsidP="008E4557">
      <w:pPr>
        <w:numPr>
          <w:ilvl w:val="1"/>
          <w:numId w:val="92"/>
        </w:numPr>
        <w:spacing w:line="360" w:lineRule="auto"/>
        <w:ind w:left="341" w:hanging="284"/>
        <w:jc w:val="both"/>
        <w:rPr>
          <w:bCs/>
        </w:rPr>
      </w:pPr>
      <w:r w:rsidRPr="00D24F77">
        <w:rPr>
          <w:bCs/>
        </w:rPr>
        <w:t xml:space="preserve"> Mô tả các thao tác trên trình đơn.</w:t>
      </w:r>
    </w:p>
    <w:p w14:paraId="4D22702D" w14:textId="77777777" w:rsidR="008E4557" w:rsidRPr="00D24F77" w:rsidRDefault="008E4557" w:rsidP="008E4557">
      <w:pPr>
        <w:numPr>
          <w:ilvl w:val="1"/>
          <w:numId w:val="92"/>
        </w:numPr>
        <w:spacing w:line="360" w:lineRule="auto"/>
        <w:ind w:left="341" w:hanging="284"/>
        <w:jc w:val="both"/>
        <w:rPr>
          <w:bCs/>
        </w:rPr>
      </w:pPr>
      <w:r w:rsidRPr="00D24F77">
        <w:rPr>
          <w:bCs/>
        </w:rPr>
        <w:t>Thực hiện các thao tác an toàn với máy tính.</w:t>
      </w:r>
    </w:p>
    <w:p w14:paraId="3D365D9E" w14:textId="77777777" w:rsidR="008E4557" w:rsidRPr="00D24F77" w:rsidRDefault="008E4557" w:rsidP="008E4557">
      <w:pPr>
        <w:spacing w:line="360" w:lineRule="auto"/>
        <w:jc w:val="both"/>
      </w:pPr>
      <w:r w:rsidRPr="00D24F77">
        <w:lastRenderedPageBreak/>
        <w:t>2. Nội dung bài:</w:t>
      </w:r>
    </w:p>
    <w:p w14:paraId="69B2461F" w14:textId="77777777" w:rsidR="008E4557" w:rsidRPr="00D24F77" w:rsidRDefault="008E4557" w:rsidP="008E4557">
      <w:pPr>
        <w:spacing w:line="360" w:lineRule="auto"/>
        <w:ind w:left="284"/>
        <w:jc w:val="both"/>
      </w:pPr>
      <w:r w:rsidRPr="00D24F77">
        <w:t>2.1.Tạo hiệu ứng cho đối tượng.</w:t>
      </w:r>
    </w:p>
    <w:p w14:paraId="7738F74A" w14:textId="77777777" w:rsidR="008E4557" w:rsidRPr="00D24F77" w:rsidRDefault="008E4557" w:rsidP="008E4557">
      <w:pPr>
        <w:spacing w:line="360" w:lineRule="auto"/>
        <w:ind w:left="284"/>
        <w:jc w:val="both"/>
      </w:pPr>
      <w:r w:rsidRPr="00D24F77">
        <w:t>2.2.Trình diễn slide.</w:t>
      </w:r>
    </w:p>
    <w:p w14:paraId="5F73BE87" w14:textId="77777777" w:rsidR="008E4557" w:rsidRPr="00D24F77" w:rsidRDefault="008E4557" w:rsidP="008E4557">
      <w:pPr>
        <w:spacing w:line="360" w:lineRule="auto"/>
        <w:jc w:val="both"/>
        <w:rPr>
          <w:b/>
        </w:rPr>
      </w:pPr>
      <w:r w:rsidRPr="00D24F77">
        <w:rPr>
          <w:b/>
        </w:rPr>
        <w:t>IV. Điều kiện thực hiện môn học</w:t>
      </w:r>
    </w:p>
    <w:p w14:paraId="76612991" w14:textId="77777777" w:rsidR="008E4557" w:rsidRPr="00D24F77" w:rsidRDefault="008E4557" w:rsidP="008E4557">
      <w:pPr>
        <w:spacing w:line="360" w:lineRule="auto"/>
        <w:jc w:val="both"/>
        <w:rPr>
          <w:bCs/>
          <w:lang w:val="x-none" w:eastAsia="x-none"/>
        </w:rPr>
      </w:pPr>
      <w:r w:rsidRPr="00D24F77">
        <w:rPr>
          <w:bCs/>
          <w:lang w:val="x-none" w:eastAsia="x-none"/>
        </w:rPr>
        <w:t xml:space="preserve">1. Phòng học chuyên môn hóa/ nhà xưởng: </w:t>
      </w:r>
      <w:r w:rsidRPr="00D24F77">
        <w:rPr>
          <w:bCs/>
          <w:lang w:eastAsia="x-none"/>
        </w:rPr>
        <w:t>Phòng máy vi tính cài đặt phần mềm Office Vession mới</w:t>
      </w:r>
    </w:p>
    <w:p w14:paraId="0884886E" w14:textId="77777777" w:rsidR="008E4557" w:rsidRPr="00D24F77" w:rsidRDefault="008E4557" w:rsidP="008E4557">
      <w:pPr>
        <w:spacing w:line="360" w:lineRule="auto"/>
        <w:jc w:val="both"/>
      </w:pPr>
      <w:r w:rsidRPr="00D24F77">
        <w:t>2. Trang thiết bị máy móc:</w:t>
      </w:r>
    </w:p>
    <w:p w14:paraId="5F72950A" w14:textId="77777777" w:rsidR="008E4557" w:rsidRPr="00D24F77" w:rsidRDefault="008E4557" w:rsidP="008E4557">
      <w:pPr>
        <w:numPr>
          <w:ilvl w:val="0"/>
          <w:numId w:val="92"/>
        </w:numPr>
        <w:spacing w:line="360" w:lineRule="auto"/>
        <w:jc w:val="both"/>
        <w:rPr>
          <w:bCs/>
        </w:rPr>
      </w:pPr>
      <w:r w:rsidRPr="00D24F77">
        <w:rPr>
          <w:bCs/>
        </w:rPr>
        <w:t>Máy tính, máy chiếu</w:t>
      </w:r>
    </w:p>
    <w:p w14:paraId="49CC797F" w14:textId="77777777" w:rsidR="008E4557" w:rsidRPr="00D24F77" w:rsidRDefault="008E4557" w:rsidP="008E4557">
      <w:pPr>
        <w:numPr>
          <w:ilvl w:val="0"/>
          <w:numId w:val="92"/>
        </w:numPr>
        <w:spacing w:line="360" w:lineRule="auto"/>
        <w:jc w:val="both"/>
        <w:rPr>
          <w:bCs/>
        </w:rPr>
      </w:pPr>
      <w:r w:rsidRPr="00D24F77">
        <w:rPr>
          <w:bCs/>
        </w:rPr>
        <w:t xml:space="preserve">Máy in, máy in màu. </w:t>
      </w:r>
    </w:p>
    <w:p w14:paraId="445DE74F" w14:textId="77777777" w:rsidR="008E4557" w:rsidRPr="00D24F77" w:rsidRDefault="008E4557" w:rsidP="008E4557">
      <w:pPr>
        <w:numPr>
          <w:ilvl w:val="0"/>
          <w:numId w:val="92"/>
        </w:numPr>
        <w:spacing w:line="360" w:lineRule="auto"/>
        <w:jc w:val="both"/>
        <w:rPr>
          <w:bCs/>
        </w:rPr>
      </w:pPr>
      <w:r w:rsidRPr="00D24F77">
        <w:rPr>
          <w:bCs/>
        </w:rPr>
        <w:t>Micro không dây</w:t>
      </w:r>
    </w:p>
    <w:p w14:paraId="617FAA4C" w14:textId="77777777" w:rsidR="008E4557" w:rsidRPr="00D24F77" w:rsidRDefault="008E4557" w:rsidP="008E4557">
      <w:pPr>
        <w:numPr>
          <w:ilvl w:val="0"/>
          <w:numId w:val="92"/>
        </w:numPr>
        <w:spacing w:line="360" w:lineRule="auto"/>
        <w:jc w:val="both"/>
        <w:rPr>
          <w:bCs/>
        </w:rPr>
      </w:pPr>
      <w:r w:rsidRPr="00D24F77">
        <w:rPr>
          <w:bCs/>
        </w:rPr>
        <w:t>Bảng ghim</w:t>
      </w:r>
    </w:p>
    <w:p w14:paraId="79B51553" w14:textId="77777777" w:rsidR="008E4557" w:rsidRPr="00D24F77" w:rsidRDefault="008E4557" w:rsidP="008E4557">
      <w:pPr>
        <w:numPr>
          <w:ilvl w:val="0"/>
          <w:numId w:val="92"/>
        </w:numPr>
        <w:spacing w:line="360" w:lineRule="auto"/>
        <w:jc w:val="both"/>
        <w:rPr>
          <w:bCs/>
        </w:rPr>
      </w:pPr>
      <w:r w:rsidRPr="00D24F77">
        <w:rPr>
          <w:bCs/>
        </w:rPr>
        <w:t>Bảng di động</w:t>
      </w:r>
    </w:p>
    <w:p w14:paraId="33000AB0" w14:textId="77777777" w:rsidR="008E4557" w:rsidRPr="00D24F77" w:rsidRDefault="008E4557" w:rsidP="008E4557">
      <w:pPr>
        <w:spacing w:line="360" w:lineRule="auto"/>
        <w:jc w:val="both"/>
      </w:pPr>
      <w:r w:rsidRPr="00D24F77">
        <w:t>3. Học liệu, dụng cụ, nguyên vật liệu:</w:t>
      </w:r>
    </w:p>
    <w:p w14:paraId="23A6CD64" w14:textId="77777777" w:rsidR="008E4557" w:rsidRPr="00D24F77" w:rsidRDefault="008E4557" w:rsidP="008E4557">
      <w:pPr>
        <w:numPr>
          <w:ilvl w:val="0"/>
          <w:numId w:val="92"/>
        </w:numPr>
        <w:spacing w:line="360" w:lineRule="auto"/>
        <w:jc w:val="both"/>
        <w:rPr>
          <w:bCs/>
        </w:rPr>
      </w:pPr>
      <w:r w:rsidRPr="00D24F77">
        <w:rPr>
          <w:bCs/>
        </w:rPr>
        <w:t>Các slide bài giảng.</w:t>
      </w:r>
    </w:p>
    <w:p w14:paraId="51224BCB" w14:textId="77777777" w:rsidR="008E4557" w:rsidRPr="00D24F77" w:rsidRDefault="008E4557" w:rsidP="008E4557">
      <w:pPr>
        <w:numPr>
          <w:ilvl w:val="0"/>
          <w:numId w:val="92"/>
        </w:numPr>
        <w:spacing w:line="360" w:lineRule="auto"/>
        <w:jc w:val="both"/>
        <w:rPr>
          <w:bCs/>
        </w:rPr>
      </w:pPr>
      <w:r w:rsidRPr="00D24F77">
        <w:rPr>
          <w:bCs/>
        </w:rPr>
        <w:t>Tài liệu h</w:t>
      </w:r>
      <w:r w:rsidRPr="00D24F77">
        <w:rPr>
          <w:bCs/>
        </w:rPr>
        <w:softHyphen/>
        <w:t>ướng dẫn để thực hiện môn đun Tin học.</w:t>
      </w:r>
    </w:p>
    <w:p w14:paraId="2BC29C1D" w14:textId="77777777" w:rsidR="008E4557" w:rsidRPr="00D24F77" w:rsidRDefault="008E4557" w:rsidP="008E4557">
      <w:pPr>
        <w:numPr>
          <w:ilvl w:val="0"/>
          <w:numId w:val="92"/>
        </w:numPr>
        <w:spacing w:line="360" w:lineRule="auto"/>
        <w:jc w:val="both"/>
        <w:rPr>
          <w:bCs/>
        </w:rPr>
      </w:pPr>
      <w:r w:rsidRPr="00D24F77">
        <w:rPr>
          <w:bCs/>
        </w:rPr>
        <w:t>Giáo trình Môn đun Tin học.</w:t>
      </w:r>
    </w:p>
    <w:p w14:paraId="63EBD78E" w14:textId="77777777" w:rsidR="008E4557" w:rsidRPr="00D24F77" w:rsidRDefault="008E4557" w:rsidP="008E4557">
      <w:pPr>
        <w:spacing w:line="360" w:lineRule="auto"/>
        <w:jc w:val="both"/>
      </w:pPr>
      <w:r w:rsidRPr="00D24F77">
        <w:t>4. Các điều kiện khác:</w:t>
      </w:r>
    </w:p>
    <w:p w14:paraId="69B94650" w14:textId="77777777" w:rsidR="008E4557" w:rsidRPr="00D24F77" w:rsidRDefault="008E4557" w:rsidP="008E4557">
      <w:pPr>
        <w:spacing w:line="360" w:lineRule="auto"/>
        <w:jc w:val="both"/>
        <w:rPr>
          <w:bCs/>
        </w:rPr>
      </w:pPr>
      <w:r w:rsidRPr="00D24F77">
        <w:rPr>
          <w:bCs/>
        </w:rPr>
        <w:t>- Phòng học lý thuyết và phòng thực hành đủ điều kiện để thực hiện môn học.</w:t>
      </w:r>
    </w:p>
    <w:p w14:paraId="03CB6234" w14:textId="77777777" w:rsidR="008E4557" w:rsidRPr="00D24F77" w:rsidRDefault="008E4557" w:rsidP="008E4557">
      <w:pPr>
        <w:spacing w:line="360" w:lineRule="auto"/>
        <w:jc w:val="both"/>
        <w:rPr>
          <w:b/>
        </w:rPr>
      </w:pPr>
      <w:r w:rsidRPr="00D24F77">
        <w:rPr>
          <w:b/>
        </w:rPr>
        <w:t>V. Nội dung và phương pháp, đánh giá</w:t>
      </w:r>
    </w:p>
    <w:p w14:paraId="2C831106" w14:textId="77777777" w:rsidR="008E4557" w:rsidRPr="00D24F77" w:rsidRDefault="008E4557" w:rsidP="008E4557">
      <w:pPr>
        <w:spacing w:line="360" w:lineRule="auto"/>
        <w:jc w:val="both"/>
      </w:pPr>
      <w:r w:rsidRPr="00D24F77">
        <w:t>1. Nội dung:</w:t>
      </w:r>
    </w:p>
    <w:p w14:paraId="3B30EC7F" w14:textId="77777777" w:rsidR="008E4557" w:rsidRPr="00D24F77" w:rsidRDefault="008E4557" w:rsidP="008E4557">
      <w:pPr>
        <w:spacing w:line="360" w:lineRule="auto"/>
        <w:ind w:firstLine="284"/>
        <w:jc w:val="both"/>
      </w:pPr>
      <w:r w:rsidRPr="00D24F77">
        <w:t>- Kiến thức:</w:t>
      </w:r>
    </w:p>
    <w:p w14:paraId="5EED8B64" w14:textId="77777777" w:rsidR="008E4557" w:rsidRPr="00D24F77" w:rsidRDefault="008E4557" w:rsidP="008E4557">
      <w:pPr>
        <w:numPr>
          <w:ilvl w:val="0"/>
          <w:numId w:val="94"/>
        </w:numPr>
        <w:spacing w:line="360" w:lineRule="auto"/>
        <w:jc w:val="both"/>
        <w:rPr>
          <w:bCs/>
        </w:rPr>
      </w:pPr>
      <w:r w:rsidRPr="00D24F77">
        <w:rPr>
          <w:bCs/>
        </w:rPr>
        <w:t>Sử dụng thành thạo phần mềm soạn thảo văn bản Microsoft Word để tạo các tài liệu đạt tiêu chuẩn theo qui định.</w:t>
      </w:r>
    </w:p>
    <w:p w14:paraId="5A097190" w14:textId="77777777" w:rsidR="008E4557" w:rsidRPr="00D24F77" w:rsidRDefault="008E4557" w:rsidP="008E4557">
      <w:pPr>
        <w:numPr>
          <w:ilvl w:val="0"/>
          <w:numId w:val="94"/>
        </w:numPr>
        <w:spacing w:line="360" w:lineRule="auto"/>
        <w:jc w:val="both"/>
        <w:rPr>
          <w:bCs/>
        </w:rPr>
      </w:pPr>
      <w:r w:rsidRPr="00D24F77">
        <w:rPr>
          <w:bCs/>
        </w:rPr>
        <w:t>Thao tác được các công cụ trong bộ phần mềm Microsoft Office.</w:t>
      </w:r>
    </w:p>
    <w:p w14:paraId="37569347" w14:textId="77777777" w:rsidR="008E4557" w:rsidRPr="00D24F77" w:rsidRDefault="008E4557" w:rsidP="008E4557">
      <w:pPr>
        <w:numPr>
          <w:ilvl w:val="0"/>
          <w:numId w:val="94"/>
        </w:numPr>
        <w:spacing w:line="360" w:lineRule="auto"/>
        <w:jc w:val="both"/>
        <w:rPr>
          <w:bCs/>
        </w:rPr>
      </w:pPr>
      <w:r w:rsidRPr="00D24F77">
        <w:rPr>
          <w:bCs/>
        </w:rPr>
        <w:t xml:space="preserve">Sử dụng phần mềm bảng tính Microsoft Excel để tạo lập, biểu diễn các kiểu dữ liệu: số, chuỗi ký tự, thời gian , biểu đồ và lập được các bảng tính... </w:t>
      </w:r>
    </w:p>
    <w:p w14:paraId="0F5CEF33" w14:textId="77777777" w:rsidR="008E4557" w:rsidRPr="00D24F77" w:rsidRDefault="008E4557" w:rsidP="008E4557">
      <w:pPr>
        <w:numPr>
          <w:ilvl w:val="0"/>
          <w:numId w:val="94"/>
        </w:numPr>
        <w:spacing w:line="360" w:lineRule="auto"/>
        <w:jc w:val="both"/>
        <w:rPr>
          <w:bCs/>
        </w:rPr>
      </w:pPr>
      <w:r w:rsidRPr="00D24F77">
        <w:rPr>
          <w:bCs/>
        </w:rPr>
        <w:t>Sử dụng phần mềm trình diễn Microsoft thiết kế các bài báo cáo, chuyên đề một cách chuyên nghiệp.</w:t>
      </w:r>
    </w:p>
    <w:p w14:paraId="7B513A49" w14:textId="77777777" w:rsidR="008E4557" w:rsidRPr="00D24F77" w:rsidRDefault="008E4557" w:rsidP="008E4557">
      <w:pPr>
        <w:spacing w:line="360" w:lineRule="auto"/>
        <w:ind w:firstLine="284"/>
        <w:jc w:val="both"/>
      </w:pPr>
      <w:r w:rsidRPr="00D24F77">
        <w:t>- Kỹ năng:</w:t>
      </w:r>
    </w:p>
    <w:p w14:paraId="7635FCA6" w14:textId="77777777" w:rsidR="008E4557" w:rsidRPr="00D24F77" w:rsidRDefault="008E4557" w:rsidP="008E4557">
      <w:pPr>
        <w:numPr>
          <w:ilvl w:val="0"/>
          <w:numId w:val="95"/>
        </w:numPr>
        <w:spacing w:line="360" w:lineRule="auto"/>
        <w:jc w:val="both"/>
        <w:rPr>
          <w:bCs/>
        </w:rPr>
      </w:pPr>
      <w:r w:rsidRPr="00D24F77">
        <w:rPr>
          <w:bCs/>
        </w:rPr>
        <w:lastRenderedPageBreak/>
        <w:t>Soạn thảo văn bản kết hợp các kỹ năng sử dụng bàn phím, điều khiển chuột và các kỹ năng trình bày văn bản theo đúng tiêu chuẩn.</w:t>
      </w:r>
    </w:p>
    <w:p w14:paraId="102A6F82" w14:textId="77777777" w:rsidR="008E4557" w:rsidRPr="00D24F77" w:rsidRDefault="008E4557" w:rsidP="008E4557">
      <w:pPr>
        <w:numPr>
          <w:ilvl w:val="0"/>
          <w:numId w:val="95"/>
        </w:numPr>
        <w:spacing w:line="360" w:lineRule="auto"/>
        <w:jc w:val="both"/>
        <w:rPr>
          <w:bCs/>
        </w:rPr>
      </w:pPr>
      <w:r w:rsidRPr="00D24F77">
        <w:rPr>
          <w:bCs/>
        </w:rPr>
        <w:t>Thiết kế bảng biểu, sắp xếp, tính toán số liệu, tạo biểu đồ.</w:t>
      </w:r>
    </w:p>
    <w:p w14:paraId="470483CD" w14:textId="77777777" w:rsidR="008E4557" w:rsidRPr="00D24F77" w:rsidRDefault="008E4557" w:rsidP="008E4557">
      <w:pPr>
        <w:numPr>
          <w:ilvl w:val="0"/>
          <w:numId w:val="95"/>
        </w:numPr>
        <w:spacing w:line="360" w:lineRule="auto"/>
        <w:jc w:val="both"/>
        <w:rPr>
          <w:bCs/>
        </w:rPr>
      </w:pPr>
      <w:r w:rsidRPr="00D24F77">
        <w:t xml:space="preserve"> </w:t>
      </w:r>
      <w:r w:rsidRPr="00D24F77">
        <w:rPr>
          <w:bCs/>
        </w:rPr>
        <w:t>Lồng ghép và áp dụng các hàm vào thực hiện các bài tập cụ thể.</w:t>
      </w:r>
    </w:p>
    <w:p w14:paraId="13412472" w14:textId="77777777" w:rsidR="008E4557" w:rsidRPr="00D24F77" w:rsidRDefault="008E4557" w:rsidP="008E4557">
      <w:pPr>
        <w:numPr>
          <w:ilvl w:val="0"/>
          <w:numId w:val="95"/>
        </w:numPr>
        <w:spacing w:line="360" w:lineRule="auto"/>
        <w:jc w:val="both"/>
        <w:rPr>
          <w:bCs/>
        </w:rPr>
      </w:pPr>
      <w:r w:rsidRPr="00D24F77">
        <w:rPr>
          <w:bCs/>
        </w:rPr>
        <w:t>Tạo các bản trình diễn chuyên nghiệp kết hợp các thuộc tính: văn bản, âm thanh, hoạt hình và định thời gian  trình diễn tự động.</w:t>
      </w:r>
    </w:p>
    <w:p w14:paraId="451FDC24" w14:textId="77777777" w:rsidR="008E4557" w:rsidRPr="00D24F77" w:rsidRDefault="008E4557" w:rsidP="008E4557">
      <w:pPr>
        <w:spacing w:line="360" w:lineRule="auto"/>
        <w:ind w:firstLine="284"/>
        <w:jc w:val="both"/>
      </w:pPr>
      <w:r w:rsidRPr="00D24F77">
        <w:t>- Năng lực tự chủ và trách nhiệm:</w:t>
      </w:r>
    </w:p>
    <w:p w14:paraId="724D29CA" w14:textId="77777777" w:rsidR="008E4557" w:rsidRPr="00D24F77" w:rsidRDefault="008E4557" w:rsidP="008E4557">
      <w:pPr>
        <w:numPr>
          <w:ilvl w:val="0"/>
          <w:numId w:val="96"/>
        </w:numPr>
        <w:spacing w:line="360" w:lineRule="auto"/>
        <w:jc w:val="both"/>
        <w:rPr>
          <w:bCs/>
        </w:rPr>
      </w:pPr>
      <w:r w:rsidRPr="00D24F77">
        <w:rPr>
          <w:bCs/>
        </w:rPr>
        <w:t>Có thái độ nghiêm túc trong thực hành.</w:t>
      </w:r>
    </w:p>
    <w:p w14:paraId="15492CFC" w14:textId="77777777" w:rsidR="008E4557" w:rsidRPr="00D24F77" w:rsidRDefault="008E4557" w:rsidP="008E4557">
      <w:pPr>
        <w:numPr>
          <w:ilvl w:val="0"/>
          <w:numId w:val="96"/>
        </w:numPr>
        <w:spacing w:line="360" w:lineRule="auto"/>
        <w:jc w:val="both"/>
        <w:rPr>
          <w:bCs/>
        </w:rPr>
      </w:pPr>
      <w:r w:rsidRPr="00D24F77">
        <w:rPr>
          <w:bCs/>
        </w:rPr>
        <w:t>Cẩn thận, thao tác nhanh chuẩn xác, tự giác trong học tập.</w:t>
      </w:r>
    </w:p>
    <w:p w14:paraId="334F8A1A" w14:textId="77777777" w:rsidR="008E4557" w:rsidRPr="00D24F77" w:rsidRDefault="008E4557" w:rsidP="008E4557">
      <w:pPr>
        <w:spacing w:line="360" w:lineRule="auto"/>
        <w:jc w:val="both"/>
      </w:pPr>
      <w:r w:rsidRPr="00D24F77">
        <w:t>2. Phương pháp:</w:t>
      </w:r>
    </w:p>
    <w:p w14:paraId="0D71D706" w14:textId="77777777" w:rsidR="008E4557" w:rsidRPr="00D24F77" w:rsidRDefault="008E4557" w:rsidP="008E4557">
      <w:pPr>
        <w:spacing w:line="360" w:lineRule="auto"/>
        <w:ind w:firstLine="284"/>
        <w:jc w:val="both"/>
      </w:pPr>
      <w:r w:rsidRPr="00D24F77">
        <w:t>-</w:t>
      </w:r>
      <w:r w:rsidRPr="00D24F77">
        <w:tab/>
        <w:t>Được đánh giá qua bài viết, kiểm tra vấn đáp hoặc trắc nghiệm, tự luận.</w:t>
      </w:r>
    </w:p>
    <w:p w14:paraId="6352B0E8" w14:textId="77777777" w:rsidR="008E4557" w:rsidRPr="00D24F77" w:rsidRDefault="008E4557" w:rsidP="008E4557">
      <w:pPr>
        <w:spacing w:line="360" w:lineRule="auto"/>
        <w:ind w:firstLine="284"/>
        <w:jc w:val="both"/>
      </w:pPr>
      <w:r w:rsidRPr="00D24F77">
        <w:t>-</w:t>
      </w:r>
      <w:r w:rsidRPr="00D24F77">
        <w:tab/>
        <w:t>Đánh giá kỹ năng thực hành : đánh giá kỹ năng thực hành của sinh viên.</w:t>
      </w:r>
    </w:p>
    <w:p w14:paraId="7659A92B" w14:textId="77777777" w:rsidR="008E4557" w:rsidRPr="00D24F77" w:rsidRDefault="008E4557" w:rsidP="008E4557">
      <w:pPr>
        <w:spacing w:line="360" w:lineRule="auto"/>
        <w:ind w:firstLine="284"/>
        <w:jc w:val="both"/>
      </w:pPr>
      <w:r w:rsidRPr="00D24F77">
        <w:t>-</w:t>
      </w:r>
      <w:r w:rsidRPr="00D24F77">
        <w:tab/>
        <w:t>Hình thức kiểm tra hết môn: thực hành.</w:t>
      </w:r>
    </w:p>
    <w:p w14:paraId="68BBBE3F" w14:textId="77777777" w:rsidR="008E4557" w:rsidRPr="00D24F77" w:rsidRDefault="008E4557" w:rsidP="008E4557">
      <w:pPr>
        <w:spacing w:line="360" w:lineRule="auto"/>
        <w:jc w:val="both"/>
        <w:rPr>
          <w:b/>
        </w:rPr>
      </w:pPr>
      <w:r w:rsidRPr="00D24F77">
        <w:rPr>
          <w:b/>
        </w:rPr>
        <w:t>VI. Hướng dẫn thực hiện môn học:</w:t>
      </w:r>
    </w:p>
    <w:p w14:paraId="057E58D2" w14:textId="77777777" w:rsidR="008E4557" w:rsidRPr="00D24F77" w:rsidRDefault="008E4557" w:rsidP="008E4557">
      <w:pPr>
        <w:spacing w:line="360" w:lineRule="auto"/>
        <w:jc w:val="both"/>
      </w:pPr>
      <w:r w:rsidRPr="00D24F77">
        <w:t>1.Phạm vi áp dụng môn học:</w:t>
      </w:r>
    </w:p>
    <w:p w14:paraId="5B223346" w14:textId="77777777" w:rsidR="008E4557" w:rsidRPr="00D24F77" w:rsidRDefault="008E4557" w:rsidP="008E4557">
      <w:pPr>
        <w:numPr>
          <w:ilvl w:val="1"/>
          <w:numId w:val="93"/>
        </w:numPr>
        <w:spacing w:line="360" w:lineRule="auto"/>
        <w:ind w:left="341" w:hanging="284"/>
        <w:jc w:val="both"/>
        <w:rPr>
          <w:bCs/>
          <w:lang w:val="x-none" w:eastAsia="x-none"/>
        </w:rPr>
      </w:pPr>
      <w:r w:rsidRPr="00D24F77">
        <w:rPr>
          <w:bCs/>
          <w:lang w:val="x-none" w:eastAsia="x-none"/>
        </w:rPr>
        <w:t xml:space="preserve">Chương trình môn học được sử dụng để giảng dạy cho trình độ </w:t>
      </w:r>
      <w:r w:rsidRPr="00D24F77">
        <w:rPr>
          <w:bCs/>
          <w:lang w:eastAsia="x-none"/>
        </w:rPr>
        <w:t>C</w:t>
      </w:r>
      <w:r w:rsidRPr="00D24F77">
        <w:rPr>
          <w:bCs/>
          <w:lang w:val="x-none" w:eastAsia="x-none"/>
        </w:rPr>
        <w:t>ao đẳng của trường.</w:t>
      </w:r>
    </w:p>
    <w:p w14:paraId="4A15ED1B" w14:textId="77777777" w:rsidR="008E4557" w:rsidRPr="00D24F77" w:rsidRDefault="008E4557" w:rsidP="008E4557">
      <w:pPr>
        <w:numPr>
          <w:ilvl w:val="1"/>
          <w:numId w:val="93"/>
        </w:numPr>
        <w:spacing w:line="360" w:lineRule="auto"/>
        <w:ind w:left="341" w:hanging="284"/>
        <w:jc w:val="both"/>
        <w:rPr>
          <w:bCs/>
          <w:lang w:val="x-none" w:eastAsia="x-none"/>
        </w:rPr>
      </w:pPr>
      <w:r w:rsidRPr="00D24F77">
        <w:rPr>
          <w:bCs/>
          <w:lang w:val="x-none" w:eastAsia="x-none"/>
        </w:rPr>
        <w:t xml:space="preserve">Giáo viên trước khi giảng dạy cần phải căn cứ vào nội dung của từng bài học chuẩn bị đầy đủ các điều kiện thực hiện bài học để đảm bảo chất lượng giảng dạy.  </w:t>
      </w:r>
    </w:p>
    <w:p w14:paraId="4635F522" w14:textId="77777777" w:rsidR="008E4557" w:rsidRPr="00D24F77" w:rsidRDefault="008E4557" w:rsidP="008E4557">
      <w:pPr>
        <w:spacing w:line="360" w:lineRule="auto"/>
        <w:jc w:val="both"/>
      </w:pPr>
      <w:r w:rsidRPr="00D24F77">
        <w:t>2. Hướng dẫn về phương pháp giảng dạy, học tập môn học:</w:t>
      </w:r>
    </w:p>
    <w:p w14:paraId="1F09E867" w14:textId="77777777" w:rsidR="008E4557" w:rsidRPr="00D24F77" w:rsidRDefault="008E4557" w:rsidP="008E4557">
      <w:pPr>
        <w:spacing w:line="360" w:lineRule="auto"/>
        <w:ind w:firstLine="284"/>
        <w:jc w:val="both"/>
      </w:pPr>
      <w:r w:rsidRPr="00D24F77">
        <w:t>- Đối với giáo viên, giảng viên:</w:t>
      </w:r>
    </w:p>
    <w:p w14:paraId="5A258318" w14:textId="77777777" w:rsidR="008E4557" w:rsidRPr="00D24F77" w:rsidRDefault="008E4557" w:rsidP="008E4557">
      <w:pPr>
        <w:numPr>
          <w:ilvl w:val="0"/>
          <w:numId w:val="98"/>
        </w:numPr>
        <w:spacing w:line="360" w:lineRule="auto"/>
        <w:jc w:val="both"/>
        <w:rPr>
          <w:bCs/>
          <w:lang w:val="x-none" w:eastAsia="x-none"/>
        </w:rPr>
      </w:pPr>
      <w:r w:rsidRPr="00D24F77">
        <w:rPr>
          <w:bCs/>
          <w:lang w:val="x-none" w:eastAsia="x-none"/>
        </w:rPr>
        <w:t>Giải thích các lệnh.</w:t>
      </w:r>
    </w:p>
    <w:p w14:paraId="6C231B17" w14:textId="77777777" w:rsidR="008E4557" w:rsidRPr="00D24F77" w:rsidRDefault="008E4557" w:rsidP="008E4557">
      <w:pPr>
        <w:numPr>
          <w:ilvl w:val="0"/>
          <w:numId w:val="98"/>
        </w:numPr>
        <w:spacing w:line="360" w:lineRule="auto"/>
        <w:jc w:val="both"/>
        <w:rPr>
          <w:bCs/>
          <w:lang w:val="x-none" w:eastAsia="x-none"/>
        </w:rPr>
      </w:pPr>
      <w:r w:rsidRPr="00D24F77">
        <w:rPr>
          <w:bCs/>
          <w:lang w:val="x-none" w:eastAsia="x-none"/>
        </w:rPr>
        <w:t>Trình bày đầy đủ các lệnh trong nội dung bài học.</w:t>
      </w:r>
    </w:p>
    <w:p w14:paraId="19D3265D" w14:textId="77777777" w:rsidR="008E4557" w:rsidRPr="00D24F77" w:rsidRDefault="008E4557" w:rsidP="008E4557">
      <w:pPr>
        <w:numPr>
          <w:ilvl w:val="0"/>
          <w:numId w:val="98"/>
        </w:numPr>
        <w:spacing w:line="360" w:lineRule="auto"/>
        <w:jc w:val="both"/>
        <w:rPr>
          <w:bCs/>
          <w:lang w:val="x-none" w:eastAsia="x-none"/>
        </w:rPr>
      </w:pPr>
      <w:r w:rsidRPr="00D24F77">
        <w:rPr>
          <w:bCs/>
          <w:lang w:val="x-none" w:eastAsia="x-none"/>
        </w:rPr>
        <w:t>Sử dụng phương pháp phát vấn.</w:t>
      </w:r>
    </w:p>
    <w:p w14:paraId="54736B91" w14:textId="77777777" w:rsidR="008E4557" w:rsidRPr="00D24F77" w:rsidRDefault="008E4557" w:rsidP="008E4557">
      <w:pPr>
        <w:numPr>
          <w:ilvl w:val="0"/>
          <w:numId w:val="98"/>
        </w:numPr>
        <w:spacing w:line="360" w:lineRule="auto"/>
        <w:jc w:val="both"/>
        <w:rPr>
          <w:bCs/>
          <w:lang w:val="x-none" w:eastAsia="x-none"/>
        </w:rPr>
      </w:pPr>
      <w:r w:rsidRPr="00D24F77">
        <w:rPr>
          <w:bCs/>
          <w:lang w:val="x-none" w:eastAsia="x-none"/>
        </w:rPr>
        <w:t>Cho sinh viên thực hiện các lệnh trên máy tính và đặt các câu hỏi để  sinh viên trả lời.</w:t>
      </w:r>
    </w:p>
    <w:p w14:paraId="6AF272D7" w14:textId="77777777" w:rsidR="008E4557" w:rsidRPr="00D24F77" w:rsidRDefault="008E4557" w:rsidP="008E4557">
      <w:pPr>
        <w:numPr>
          <w:ilvl w:val="0"/>
          <w:numId w:val="98"/>
        </w:numPr>
        <w:spacing w:line="360" w:lineRule="auto"/>
        <w:jc w:val="both"/>
        <w:rPr>
          <w:bCs/>
          <w:lang w:val="x-none" w:eastAsia="x-none"/>
        </w:rPr>
      </w:pPr>
      <w:r w:rsidRPr="00D24F77">
        <w:rPr>
          <w:bCs/>
          <w:lang w:val="x-none" w:eastAsia="x-none"/>
        </w:rPr>
        <w:t>Phân nhóm cho các sinh viên thực hiện tính toán trên máy tính.</w:t>
      </w:r>
    </w:p>
    <w:p w14:paraId="722C81C9" w14:textId="77777777" w:rsidR="008E4557" w:rsidRPr="00D24F77" w:rsidRDefault="008E4557" w:rsidP="008E4557">
      <w:pPr>
        <w:spacing w:line="360" w:lineRule="auto"/>
        <w:ind w:firstLine="284"/>
        <w:jc w:val="both"/>
      </w:pPr>
      <w:r w:rsidRPr="00D24F77">
        <w:t>- Đối với người học:</w:t>
      </w:r>
    </w:p>
    <w:p w14:paraId="307BFA93" w14:textId="77777777" w:rsidR="008E4557" w:rsidRPr="00D24F77" w:rsidRDefault="008E4557" w:rsidP="008E4557">
      <w:pPr>
        <w:numPr>
          <w:ilvl w:val="0"/>
          <w:numId w:val="99"/>
        </w:numPr>
        <w:spacing w:line="360" w:lineRule="auto"/>
        <w:jc w:val="both"/>
        <w:rPr>
          <w:bCs/>
          <w:lang w:val="x-none" w:eastAsia="x-none"/>
        </w:rPr>
      </w:pPr>
      <w:r w:rsidRPr="00D24F77">
        <w:rPr>
          <w:bCs/>
          <w:lang w:val="x-none" w:eastAsia="x-none"/>
        </w:rPr>
        <w:lastRenderedPageBreak/>
        <w:t>Sinh viên trao đổi với nhau, thực hiện các bài thực hành và trình bày theo nhóm.</w:t>
      </w:r>
    </w:p>
    <w:p w14:paraId="1F48AB4D" w14:textId="77777777" w:rsidR="008E4557" w:rsidRPr="00D24F77" w:rsidRDefault="008E4557" w:rsidP="008E4557">
      <w:pPr>
        <w:numPr>
          <w:ilvl w:val="0"/>
          <w:numId w:val="99"/>
        </w:numPr>
        <w:spacing w:line="360" w:lineRule="auto"/>
        <w:jc w:val="both"/>
        <w:rPr>
          <w:bCs/>
          <w:lang w:val="x-none" w:eastAsia="x-none"/>
        </w:rPr>
      </w:pPr>
      <w:r w:rsidRPr="00D24F77">
        <w:rPr>
          <w:bCs/>
          <w:lang w:val="x-none" w:eastAsia="x-none"/>
        </w:rPr>
        <w:t>Thực hiện các bài tập thực hành được giao.</w:t>
      </w:r>
    </w:p>
    <w:p w14:paraId="41E070E7" w14:textId="77777777" w:rsidR="008E4557" w:rsidRPr="00D24F77" w:rsidRDefault="008E4557" w:rsidP="008E4557">
      <w:pPr>
        <w:spacing w:line="360" w:lineRule="auto"/>
        <w:jc w:val="both"/>
      </w:pPr>
      <w:r w:rsidRPr="00D24F77">
        <w:t>3. Những trọng tâm cần chú ý:</w:t>
      </w:r>
    </w:p>
    <w:p w14:paraId="5A583624" w14:textId="77777777" w:rsidR="008E4557" w:rsidRPr="00D24F77" w:rsidRDefault="008E4557" w:rsidP="008E4557">
      <w:pPr>
        <w:spacing w:line="360" w:lineRule="auto"/>
        <w:ind w:firstLine="284"/>
        <w:jc w:val="both"/>
      </w:pPr>
      <w:r w:rsidRPr="00D24F77">
        <w:t xml:space="preserve">- Giáo viên trước khi giảng dạy cần phải căn cứ vào nội dung của từng bài học chuẩn bị đầy đủ các điều kiện thực hiện bài học để đảm bảo chất lượng giảng dạy. </w:t>
      </w:r>
    </w:p>
    <w:p w14:paraId="0521F652" w14:textId="77777777" w:rsidR="008E4557" w:rsidRPr="00D24F77" w:rsidRDefault="008E4557" w:rsidP="008E4557">
      <w:pPr>
        <w:spacing w:line="360" w:lineRule="auto"/>
        <w:jc w:val="both"/>
      </w:pPr>
      <w:r w:rsidRPr="00D24F77">
        <w:t>4. Tài liêu tham khảo:</w:t>
      </w:r>
    </w:p>
    <w:p w14:paraId="02F36935" w14:textId="77777777" w:rsidR="008E4557" w:rsidRPr="00D24F77" w:rsidRDefault="008E4557" w:rsidP="008E4557">
      <w:pPr>
        <w:spacing w:line="360" w:lineRule="auto"/>
        <w:ind w:firstLine="284"/>
        <w:jc w:val="both"/>
      </w:pPr>
      <w:r w:rsidRPr="00D24F77">
        <w:t xml:space="preserve"> [1]. Thực hành và ứng dụng Office 2019.</w:t>
      </w:r>
    </w:p>
    <w:p w14:paraId="4F17B952" w14:textId="77777777" w:rsidR="008E4557" w:rsidRPr="00D24F77" w:rsidRDefault="008E4557" w:rsidP="008E4557">
      <w:pPr>
        <w:spacing w:line="360" w:lineRule="auto"/>
        <w:ind w:firstLine="284"/>
        <w:jc w:val="both"/>
      </w:pPr>
      <w:r w:rsidRPr="00D24F77">
        <w:t xml:space="preserve"> [2]. Giáo trình Tin học.</w:t>
      </w:r>
    </w:p>
    <w:p w14:paraId="5C2D58EE" w14:textId="77777777" w:rsidR="008E4557" w:rsidRPr="00D24F77" w:rsidRDefault="008E4557" w:rsidP="008E4557">
      <w:pPr>
        <w:spacing w:line="360" w:lineRule="auto"/>
        <w:jc w:val="both"/>
      </w:pPr>
    </w:p>
    <w:p w14:paraId="52B980A5" w14:textId="77777777" w:rsidR="008E4557" w:rsidRPr="00D24F77" w:rsidRDefault="008E4557" w:rsidP="008E4557">
      <w:pPr>
        <w:spacing w:line="360" w:lineRule="auto"/>
        <w:ind w:firstLine="720"/>
        <w:jc w:val="both"/>
        <w:rPr>
          <w:b/>
          <w:bCs/>
        </w:rPr>
      </w:pPr>
    </w:p>
    <w:p w14:paraId="31892025" w14:textId="77777777" w:rsidR="008E4557" w:rsidRPr="00D24F77" w:rsidRDefault="008E4557" w:rsidP="008E4557">
      <w:pPr>
        <w:spacing w:line="360" w:lineRule="auto"/>
        <w:ind w:firstLine="720"/>
        <w:jc w:val="both"/>
        <w:rPr>
          <w:b/>
          <w:bCs/>
        </w:rPr>
      </w:pPr>
    </w:p>
    <w:p w14:paraId="74A2FBFD" w14:textId="77777777" w:rsidR="008E4557" w:rsidRPr="00D24F77" w:rsidRDefault="008E4557" w:rsidP="008E4557">
      <w:pPr>
        <w:spacing w:line="360" w:lineRule="auto"/>
        <w:ind w:firstLine="720"/>
        <w:jc w:val="both"/>
        <w:rPr>
          <w:b/>
          <w:bCs/>
        </w:rPr>
      </w:pPr>
    </w:p>
    <w:p w14:paraId="2BA9FCDE" w14:textId="77777777" w:rsidR="008E4557" w:rsidRPr="00D24F77" w:rsidRDefault="008E4557" w:rsidP="008E4557">
      <w:pPr>
        <w:spacing w:line="360" w:lineRule="auto"/>
        <w:ind w:firstLine="720"/>
        <w:jc w:val="both"/>
        <w:rPr>
          <w:b/>
          <w:bCs/>
        </w:rPr>
      </w:pPr>
    </w:p>
    <w:p w14:paraId="3356901D" w14:textId="77777777" w:rsidR="008E4557" w:rsidRPr="00D24F77" w:rsidRDefault="008E4557" w:rsidP="008E4557">
      <w:pPr>
        <w:spacing w:line="360" w:lineRule="auto"/>
        <w:ind w:firstLine="720"/>
        <w:jc w:val="both"/>
        <w:rPr>
          <w:b/>
          <w:bCs/>
        </w:rPr>
      </w:pPr>
    </w:p>
    <w:p w14:paraId="1AE37C9B" w14:textId="77777777" w:rsidR="008E4557" w:rsidRPr="00D24F77" w:rsidRDefault="008E4557" w:rsidP="008E4557">
      <w:pPr>
        <w:spacing w:line="360" w:lineRule="auto"/>
        <w:ind w:firstLine="720"/>
        <w:jc w:val="both"/>
        <w:rPr>
          <w:b/>
          <w:bCs/>
        </w:rPr>
      </w:pPr>
    </w:p>
    <w:p w14:paraId="24301882" w14:textId="77777777" w:rsidR="008E4557" w:rsidRPr="00D24F77" w:rsidRDefault="008E4557" w:rsidP="008E4557">
      <w:pPr>
        <w:spacing w:line="360" w:lineRule="auto"/>
        <w:ind w:firstLine="720"/>
        <w:jc w:val="both"/>
        <w:rPr>
          <w:b/>
          <w:bCs/>
        </w:rPr>
      </w:pPr>
    </w:p>
    <w:p w14:paraId="510F3057" w14:textId="77777777" w:rsidR="008E4557" w:rsidRPr="00D24F77" w:rsidRDefault="008E4557" w:rsidP="0020075B">
      <w:pPr>
        <w:pageBreakBefore/>
        <w:ind w:firstLine="720"/>
        <w:jc w:val="center"/>
        <w:rPr>
          <w:b/>
          <w:bCs/>
        </w:rPr>
      </w:pPr>
      <w:r w:rsidRPr="00D24F77">
        <w:rPr>
          <w:b/>
          <w:bCs/>
        </w:rPr>
        <w:lastRenderedPageBreak/>
        <w:t>CHƯƠNG TRÌNH MÔN HỌC</w:t>
      </w:r>
    </w:p>
    <w:p w14:paraId="4EBE558B" w14:textId="77777777" w:rsidR="008E4557" w:rsidRPr="00D24F77" w:rsidRDefault="008E4557" w:rsidP="008E4557">
      <w:pPr>
        <w:ind w:firstLine="720"/>
        <w:jc w:val="center"/>
        <w:rPr>
          <w:bCs/>
          <w:i/>
        </w:rPr>
      </w:pPr>
      <w:r w:rsidRPr="00D24F77">
        <w:rPr>
          <w:b/>
          <w:bCs/>
        </w:rPr>
        <w:t>(</w:t>
      </w:r>
      <w:r w:rsidRPr="00D24F77">
        <w:rPr>
          <w:bCs/>
          <w:i/>
        </w:rPr>
        <w:t xml:space="preserve">Kèm theo TT số: </w:t>
      </w:r>
      <w:r w:rsidRPr="00D24F77">
        <w:rPr>
          <w:i/>
        </w:rPr>
        <w:t xml:space="preserve">03/2019/TT-BLĐTBXH </w:t>
      </w:r>
      <w:r w:rsidRPr="00D24F77">
        <w:rPr>
          <w:i/>
          <w:iCs/>
        </w:rPr>
        <w:t xml:space="preserve">ngày 17 tháng 01 năm 2019 </w:t>
      </w:r>
      <w:r w:rsidRPr="00D24F77">
        <w:rPr>
          <w:i/>
        </w:rPr>
        <w:t>Ban hành Chương trình môn học Tiếng Anh thuộc khối các môn học chung trong chương trình đào tạo trình độ trung cấp, trình độ cao đẳng)</w:t>
      </w:r>
    </w:p>
    <w:p w14:paraId="76E48A76" w14:textId="77777777" w:rsidR="008E4557" w:rsidRPr="00D24F77" w:rsidRDefault="008E4557" w:rsidP="008E4557">
      <w:pPr>
        <w:pStyle w:val="Heading1"/>
        <w:rPr>
          <w:rFonts w:ascii="Times New Roman" w:hAnsi="Times New Roman"/>
          <w:b/>
          <w:bCs/>
          <w:lang w:val="en-US"/>
        </w:rPr>
      </w:pPr>
      <w:r w:rsidRPr="00D24F77">
        <w:rPr>
          <w:rFonts w:ascii="Times New Roman" w:hAnsi="Times New Roman"/>
          <w:bCs/>
        </w:rPr>
        <w:t xml:space="preserve">Tên môn học: </w:t>
      </w:r>
      <w:r w:rsidRPr="00D24F77">
        <w:rPr>
          <w:rFonts w:ascii="Times New Roman" w:hAnsi="Times New Roman"/>
          <w:lang w:val="en-US"/>
        </w:rPr>
        <w:t>TIẾNG ANH</w:t>
      </w:r>
    </w:p>
    <w:p w14:paraId="38A0D052" w14:textId="77777777" w:rsidR="008E4557" w:rsidRPr="00D24F77" w:rsidRDefault="008E4557" w:rsidP="008E4557">
      <w:pPr>
        <w:spacing w:line="360" w:lineRule="auto"/>
        <w:ind w:firstLine="720"/>
        <w:jc w:val="both"/>
      </w:pPr>
      <w:r w:rsidRPr="00D24F77">
        <w:rPr>
          <w:b/>
          <w:bCs/>
        </w:rPr>
        <w:t>Mã môn học: MH 06</w:t>
      </w:r>
    </w:p>
    <w:p w14:paraId="0C64B295" w14:textId="77777777" w:rsidR="008E4557" w:rsidRPr="00D24F77" w:rsidRDefault="008E4557" w:rsidP="008E4557">
      <w:pPr>
        <w:spacing w:line="360" w:lineRule="auto"/>
        <w:ind w:firstLine="720"/>
        <w:jc w:val="both"/>
      </w:pPr>
      <w:r w:rsidRPr="00D24F77">
        <w:rPr>
          <w:b/>
          <w:bCs/>
        </w:rPr>
        <w:t>Thời gian thực hiện:</w:t>
      </w:r>
      <w:r w:rsidRPr="00D24F77">
        <w:t xml:space="preserve"> 30 giờ, (Lý thuyết: 11 giờ; Thực hành, thảo luận, bài tập: 16 giờ; Kiểm tra và ôn tập: 3 giờ).</w:t>
      </w:r>
    </w:p>
    <w:p w14:paraId="0E23BAF9" w14:textId="77777777" w:rsidR="008E4557" w:rsidRPr="00D24F77" w:rsidRDefault="008E4557" w:rsidP="008E4557">
      <w:pPr>
        <w:spacing w:line="360" w:lineRule="auto"/>
        <w:ind w:firstLine="720"/>
        <w:jc w:val="both"/>
      </w:pPr>
      <w:r w:rsidRPr="00D24F77">
        <w:rPr>
          <w:b/>
          <w:bCs/>
        </w:rPr>
        <w:t>I. Vị trí, tính chất của môn học</w:t>
      </w:r>
    </w:p>
    <w:p w14:paraId="0BC8A8D1" w14:textId="77777777" w:rsidR="008E4557" w:rsidRPr="00D24F77" w:rsidRDefault="008E4557" w:rsidP="008E4557">
      <w:pPr>
        <w:spacing w:line="360" w:lineRule="auto"/>
        <w:ind w:firstLine="720"/>
        <w:jc w:val="both"/>
      </w:pPr>
      <w:r w:rsidRPr="00D24F77">
        <w:rPr>
          <w:b/>
          <w:bCs/>
        </w:rPr>
        <w:t>1. Vị trí:</w:t>
      </w:r>
      <w:r w:rsidRPr="00D24F77">
        <w:t xml:space="preserve"> Môn học Tiếng Anh là một trong các môn học ngoại ngữ bắt buộc thuộc khối các môn học chung trong chương trình đào tạo trình độ liên thông cao đẳng.</w:t>
      </w:r>
    </w:p>
    <w:p w14:paraId="2C0122E8" w14:textId="77777777" w:rsidR="008E4557" w:rsidRPr="00D24F77" w:rsidRDefault="008E4557" w:rsidP="008E4557">
      <w:pPr>
        <w:spacing w:line="360" w:lineRule="auto"/>
        <w:ind w:firstLine="720"/>
        <w:jc w:val="both"/>
      </w:pPr>
      <w:r w:rsidRPr="00D24F77">
        <w:rPr>
          <w:b/>
          <w:bCs/>
        </w:rPr>
        <w:t>2. Tính chất:</w:t>
      </w:r>
      <w:r w:rsidRPr="00D24F77">
        <w:t xml:space="preserve"> Chương trình môn học Tiếng Anh bao gồm các kiến thức, kỹ năng sử dụng tiếng Anh cơ bản trong đời sống, học tập và hoạt động nghề nghiệp phù hợp với trình độ được đào tạo.</w:t>
      </w:r>
    </w:p>
    <w:p w14:paraId="42A4F4F9" w14:textId="77777777" w:rsidR="008E4557" w:rsidRPr="00D24F77" w:rsidRDefault="008E4557" w:rsidP="008E4557">
      <w:pPr>
        <w:spacing w:line="360" w:lineRule="auto"/>
        <w:ind w:firstLine="720"/>
        <w:jc w:val="both"/>
      </w:pPr>
      <w:r w:rsidRPr="00D24F77">
        <w:rPr>
          <w:b/>
          <w:bCs/>
        </w:rPr>
        <w:t>II. Mục tiêu môn học</w:t>
      </w:r>
    </w:p>
    <w:p w14:paraId="4D56D45D" w14:textId="77777777" w:rsidR="008E4557" w:rsidRPr="00D24F77" w:rsidRDefault="008E4557" w:rsidP="008E4557">
      <w:pPr>
        <w:spacing w:line="360" w:lineRule="auto"/>
        <w:ind w:firstLine="720"/>
        <w:jc w:val="both"/>
      </w:pPr>
      <w:r w:rsidRPr="00D24F77">
        <w:t>Sau khi học xong chương trình ở trình độ liên thông cao đẳng, người học đạt được trình độ năng lực ngoại ngữ Bậc 2 theo Khung năng lực ngoại ngữ 6 bậc dùng cho Việt Nam, cụ thể:</w:t>
      </w:r>
    </w:p>
    <w:p w14:paraId="171DE0CF" w14:textId="77777777" w:rsidR="008E4557" w:rsidRPr="00D24F77" w:rsidRDefault="008E4557" w:rsidP="008E4557">
      <w:pPr>
        <w:spacing w:line="360" w:lineRule="auto"/>
        <w:ind w:firstLine="720"/>
        <w:jc w:val="both"/>
      </w:pPr>
      <w:r w:rsidRPr="00D24F77">
        <w:rPr>
          <w:b/>
          <w:bCs/>
        </w:rPr>
        <w:t>1. Về kiến thức</w:t>
      </w:r>
    </w:p>
    <w:p w14:paraId="704623B0" w14:textId="77777777" w:rsidR="008E4557" w:rsidRPr="00D24F77" w:rsidRDefault="008E4557" w:rsidP="008E4557">
      <w:pPr>
        <w:spacing w:line="360" w:lineRule="auto"/>
        <w:ind w:firstLine="720"/>
        <w:jc w:val="both"/>
      </w:pPr>
      <w:r w:rsidRPr="00D24F77">
        <w:t>Nhận biết và giải thích được các cấu trúc ngữ pháp cơ bản về thành phần của câu, cách sử dụng thì hiện tại đơn, tiếp diễn và hoàn thành, thì quá khứ đơn, tiếp diễn, thì tương lai, phân loại danh từ, đại từ và tính từ; phân biệt và giải thích được các từ vựng về những chủ đề quen thuộc như giới thiệu bản thân và người khác, các hoạt động hàng ngày, sở thích, địa điểm, thực phẩm và đồ uống, các sự kiện đặc biệt, kỳ nghỉ, các kế hoạch trong tương lai, ngoại hình và tính cách, sự phát triển của công nghệ và thói quen mua sắm.</w:t>
      </w:r>
    </w:p>
    <w:p w14:paraId="4DD40382" w14:textId="77777777" w:rsidR="008E4557" w:rsidRPr="00D24F77" w:rsidRDefault="008E4557" w:rsidP="008E4557">
      <w:pPr>
        <w:spacing w:line="360" w:lineRule="auto"/>
        <w:ind w:firstLine="720"/>
        <w:jc w:val="both"/>
      </w:pPr>
      <w:r w:rsidRPr="00D24F77">
        <w:rPr>
          <w:b/>
          <w:bCs/>
        </w:rPr>
        <w:t>2. Về kỹ năng</w:t>
      </w:r>
    </w:p>
    <w:p w14:paraId="599773B5" w14:textId="77777777" w:rsidR="008E4557" w:rsidRPr="00D24F77" w:rsidRDefault="008E4557" w:rsidP="008E4557">
      <w:pPr>
        <w:spacing w:line="360" w:lineRule="auto"/>
        <w:ind w:firstLine="720"/>
        <w:jc w:val="both"/>
      </w:pPr>
      <w:r w:rsidRPr="00D24F77">
        <w:t xml:space="preserve">a) Kỹ năng nghe: Nghe và hiểu được những cụm từ và cách diễn đạt liên quan tới nhu cầu thiết yếu hằng ngày khi được diễn đạt chậm và rõ ràng về các chủ đề liên quan đến các thành viên gia đình, các hoạt động giải trí trong thời gian rảnh rỗi, vị trí đồ đạc trong nhà, các loại thức ăn và đồ uống phổ biến, các </w:t>
      </w:r>
      <w:r w:rsidRPr="00D24F77">
        <w:lastRenderedPageBreak/>
        <w:t>hoạt động trong các dịp lễ hoặc sự kiện đặc biệt, du lịch, các hoạt động hàng ngày, sở thích, kế hoạch trong tương lai, ngoại hình, tính cách và mua sắm; hiểu được ý chính trong các giao dịch quen thuộc hằng ngày khi được diễn đạt chậm và rõ ràng.</w:t>
      </w:r>
    </w:p>
    <w:p w14:paraId="223ECCA9" w14:textId="77777777" w:rsidR="008E4557" w:rsidRPr="00D24F77" w:rsidRDefault="008E4557" w:rsidP="008E4557">
      <w:pPr>
        <w:spacing w:line="360" w:lineRule="auto"/>
        <w:ind w:firstLine="720"/>
        <w:jc w:val="both"/>
      </w:pPr>
      <w:r w:rsidRPr="00D24F77">
        <w:t>b) Kỹ năng nói: Giao tiếp một cách đơn giản và trực tiếp về các chủ đề quen thuộc hằng ngày liên quan tới tự giới thiệu bản thân, gia đình, nghề nghiệp, sở thích; chỉ đường đến những địa điểm thông thường; đặt được câu hỏi về số lượng; giới thiệu được những ngày lễ, sự kiện đặc biệt, hoạt động du lịch, các kế hoạch cho các ngày lễ và sự kiện đặc biệt; mô tả tính cách và ngoại hình của bản thân và người khác; giới thiệu các sản phẩm công nghệ và công dụng; mô tả thói quen mua sắm; truyền đạt quan điểm, nhận định của mình trong các tình huống xã giao đơn giản, ngắn gọn.</w:t>
      </w:r>
    </w:p>
    <w:p w14:paraId="5E3E2411" w14:textId="77777777" w:rsidR="008E4557" w:rsidRPr="00D24F77" w:rsidRDefault="008E4557" w:rsidP="008E4557">
      <w:pPr>
        <w:spacing w:line="360" w:lineRule="auto"/>
        <w:ind w:firstLine="720"/>
        <w:jc w:val="both"/>
      </w:pPr>
      <w:r w:rsidRPr="00D24F77">
        <w:t>c) Kỹ năng đọc: Đọc và phân tích được các đoạn văn bản ngắn và đơn giản về các vấn đề quen thuộc và cụ thể; đọc hiểu đại ý và thông tin chi tiết thông qua các bài đọc có liên quan đến giới thiệu bạn bè, các hoạt động trong thời gian rảnh rỗi, nơi chốn, các thức ăn và đồ uống phổ biến, các ngày lễ đặc biệt và kỳ nghỉ, các hoạt động hàng ngày và các sở thích, cách chào đón năm mới ở các quốc gia, sự phát triển của công nghệ và thói quen mua sắm.</w:t>
      </w:r>
    </w:p>
    <w:p w14:paraId="10FA949E" w14:textId="77777777" w:rsidR="008E4557" w:rsidRPr="00D24F77" w:rsidRDefault="008E4557" w:rsidP="008E4557">
      <w:pPr>
        <w:spacing w:line="360" w:lineRule="auto"/>
        <w:ind w:firstLine="720"/>
        <w:jc w:val="both"/>
      </w:pPr>
      <w:r w:rsidRPr="00D24F77">
        <w:t>d) Kỹ năng viết: Viết được các mệnh đề, câu đơn giản và kết nối với nhau bằng các liên từ cơ bản; viết đoạn văn ngắn về các chủ đề có liên quan đến bản thân, sở thích và các hoạt động trong thời gian rảnh rỗi, mô tả nhà ở, thức ăn và đồ uống, các lễ hội và dịp đặc biệt, các kỳ nghỉ và các sở thích, kế hoạch và dự định cho việc chào đón năm mới, thiết bị công nghệ và thói quen mua sắm.</w:t>
      </w:r>
    </w:p>
    <w:p w14:paraId="78242F36" w14:textId="77777777" w:rsidR="008E4557" w:rsidRPr="00D24F77" w:rsidRDefault="008E4557" w:rsidP="008E4557">
      <w:pPr>
        <w:spacing w:line="360" w:lineRule="auto"/>
        <w:ind w:firstLine="720"/>
        <w:jc w:val="both"/>
      </w:pPr>
      <w:bookmarkStart w:id="16" w:name="bookmark0"/>
      <w:r w:rsidRPr="00D24F77">
        <w:rPr>
          <w:b/>
          <w:bCs/>
        </w:rPr>
        <w:t xml:space="preserve">3. </w:t>
      </w:r>
      <w:bookmarkEnd w:id="16"/>
      <w:r w:rsidRPr="00D24F77">
        <w:rPr>
          <w:b/>
          <w:bCs/>
        </w:rPr>
        <w:t>Về năng lực tự chủ và trách nhiệm</w:t>
      </w:r>
    </w:p>
    <w:p w14:paraId="1F342534" w14:textId="77777777" w:rsidR="008E4557" w:rsidRPr="00D24F77" w:rsidRDefault="008E4557" w:rsidP="008E4557">
      <w:pPr>
        <w:spacing w:line="360" w:lineRule="auto"/>
        <w:ind w:firstLine="720"/>
        <w:jc w:val="both"/>
      </w:pPr>
      <w:r w:rsidRPr="00D24F77">
        <w:t>- Nhận thức được tầm quan trọng của ngoại ngữ nói chung và Tiếng Anh nói riêng, có trách nhiệm trong việc sử dụng tiếng Anh trong đời sống, học tập và nghề nghiệp;</w:t>
      </w:r>
    </w:p>
    <w:p w14:paraId="2E83F5A9" w14:textId="77777777" w:rsidR="008E4557" w:rsidRPr="00D24F77" w:rsidRDefault="008E4557" w:rsidP="008E4557">
      <w:pPr>
        <w:spacing w:line="360" w:lineRule="auto"/>
        <w:ind w:firstLine="720"/>
        <w:jc w:val="both"/>
      </w:pPr>
      <w:r w:rsidRPr="00D24F77">
        <w:t>- Có thể làm việc độc lập hoặc theo nhóm trong việc áp dụng tiếng Anh vào học tập, lao động và các hoạt động khác.</w:t>
      </w:r>
    </w:p>
    <w:p w14:paraId="17742FF6" w14:textId="77777777" w:rsidR="008E4557" w:rsidRPr="00D24F77" w:rsidRDefault="008E4557" w:rsidP="008E4557">
      <w:pPr>
        <w:spacing w:line="360" w:lineRule="auto"/>
        <w:ind w:firstLine="720"/>
        <w:jc w:val="both"/>
      </w:pPr>
      <w:r w:rsidRPr="00D24F77">
        <w:rPr>
          <w:b/>
          <w:bCs/>
        </w:rPr>
        <w:t>III. Nội dung môn học</w:t>
      </w:r>
    </w:p>
    <w:p w14:paraId="5F60A27E" w14:textId="77777777" w:rsidR="008E4557" w:rsidRPr="00D24F77" w:rsidRDefault="008E4557" w:rsidP="008E4557">
      <w:pPr>
        <w:spacing w:line="360" w:lineRule="auto"/>
        <w:ind w:firstLine="720"/>
        <w:jc w:val="both"/>
      </w:pPr>
      <w:r w:rsidRPr="00D24F77">
        <w:rPr>
          <w:b/>
          <w:bCs/>
        </w:rPr>
        <w:lastRenderedPageBreak/>
        <w:t>1. Nội dung tổng quát và phân bổ thời gian</w:t>
      </w:r>
    </w:p>
    <w:tbl>
      <w:tblPr>
        <w:tblW w:w="5044" w:type="pct"/>
        <w:tblInd w:w="20" w:type="dxa"/>
        <w:tblBorders>
          <w:top w:val="nil"/>
          <w:bottom w:val="nil"/>
          <w:insideH w:val="nil"/>
          <w:insideV w:val="nil"/>
        </w:tblBorders>
        <w:tblCellMar>
          <w:left w:w="0" w:type="dxa"/>
          <w:right w:w="0" w:type="dxa"/>
        </w:tblCellMar>
        <w:tblLook w:val="04A0" w:firstRow="1" w:lastRow="0" w:firstColumn="1" w:lastColumn="0" w:noHBand="0" w:noVBand="1"/>
      </w:tblPr>
      <w:tblGrid>
        <w:gridCol w:w="686"/>
        <w:gridCol w:w="4137"/>
        <w:gridCol w:w="1119"/>
        <w:gridCol w:w="963"/>
        <w:gridCol w:w="1392"/>
        <w:gridCol w:w="875"/>
      </w:tblGrid>
      <w:tr w:rsidR="00D24F77" w:rsidRPr="00D24F77" w14:paraId="3FC58FA8" w14:textId="77777777" w:rsidTr="00542354">
        <w:trPr>
          <w:trHeight w:val="383"/>
        </w:trPr>
        <w:tc>
          <w:tcPr>
            <w:tcW w:w="374"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6A979" w14:textId="77777777" w:rsidR="008E4557" w:rsidRPr="00D24F77" w:rsidRDefault="008E4557" w:rsidP="00542354">
            <w:pPr>
              <w:spacing w:line="360" w:lineRule="auto"/>
              <w:jc w:val="center"/>
            </w:pPr>
            <w:r w:rsidRPr="00D24F77">
              <w:rPr>
                <w:b/>
                <w:bCs/>
              </w:rPr>
              <w:t>Số TT</w:t>
            </w:r>
          </w:p>
        </w:tc>
        <w:tc>
          <w:tcPr>
            <w:tcW w:w="225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E0376F" w14:textId="77777777" w:rsidR="008E4557" w:rsidRPr="00D24F77" w:rsidRDefault="008E4557" w:rsidP="00542354">
            <w:pPr>
              <w:spacing w:line="360" w:lineRule="auto"/>
              <w:jc w:val="center"/>
            </w:pPr>
            <w:r w:rsidRPr="00D24F77">
              <w:rPr>
                <w:b/>
                <w:bCs/>
              </w:rPr>
              <w:t>Tên đơn vị bài học</w:t>
            </w:r>
          </w:p>
        </w:tc>
        <w:tc>
          <w:tcPr>
            <w:tcW w:w="61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BB8B2C" w14:textId="77777777" w:rsidR="008E4557" w:rsidRPr="00D24F77" w:rsidRDefault="008E4557" w:rsidP="00542354">
            <w:pPr>
              <w:spacing w:line="360" w:lineRule="auto"/>
              <w:jc w:val="center"/>
            </w:pPr>
            <w:r w:rsidRPr="00D24F77">
              <w:rPr>
                <w:b/>
                <w:bCs/>
              </w:rPr>
              <w:t>Tổng số</w:t>
            </w:r>
          </w:p>
        </w:tc>
        <w:tc>
          <w:tcPr>
            <w:tcW w:w="1762"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6D567" w14:textId="77777777" w:rsidR="008E4557" w:rsidRPr="00D24F77" w:rsidRDefault="008E4557" w:rsidP="00542354">
            <w:pPr>
              <w:spacing w:line="360" w:lineRule="auto"/>
              <w:jc w:val="center"/>
            </w:pPr>
            <w:r w:rsidRPr="00D24F77">
              <w:rPr>
                <w:b/>
                <w:bCs/>
              </w:rPr>
              <w:t>Thời gian (giờ)</w:t>
            </w:r>
          </w:p>
        </w:tc>
      </w:tr>
      <w:tr w:rsidR="00D24F77" w:rsidRPr="00D24F77" w14:paraId="30F4B71F" w14:textId="77777777" w:rsidTr="00542354">
        <w:tblPrEx>
          <w:tblBorders>
            <w:top w:val="none" w:sz="0" w:space="0" w:color="auto"/>
            <w:bottom w:val="none" w:sz="0" w:space="0" w:color="auto"/>
            <w:insideH w:val="none" w:sz="0" w:space="0" w:color="auto"/>
            <w:insideV w:val="none" w:sz="0" w:space="0" w:color="auto"/>
          </w:tblBorders>
        </w:tblPrEx>
        <w:trPr>
          <w:trHeight w:val="121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9250590" w14:textId="77777777" w:rsidR="008E4557" w:rsidRPr="00D24F77" w:rsidRDefault="008E4557" w:rsidP="0054235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C531D82" w14:textId="77777777" w:rsidR="008E4557" w:rsidRPr="00D24F77" w:rsidRDefault="008E4557" w:rsidP="0054235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B9FE6E8" w14:textId="77777777" w:rsidR="008E4557" w:rsidRPr="00D24F77" w:rsidRDefault="008E4557" w:rsidP="00542354">
            <w:pPr>
              <w:spacing w:line="360" w:lineRule="auto"/>
              <w:jc w:val="center"/>
            </w:pP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6A3497" w14:textId="77777777" w:rsidR="008E4557" w:rsidRPr="00D24F77" w:rsidRDefault="008E4557" w:rsidP="00542354">
            <w:pPr>
              <w:spacing w:line="360" w:lineRule="auto"/>
              <w:jc w:val="center"/>
            </w:pPr>
            <w:r w:rsidRPr="00D24F77">
              <w:rPr>
                <w:b/>
                <w:bCs/>
              </w:rPr>
              <w:t>Lý thuyết</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04452" w14:textId="77777777" w:rsidR="008E4557" w:rsidRPr="00D24F77" w:rsidRDefault="008E4557" w:rsidP="00542354">
            <w:pPr>
              <w:spacing w:line="360" w:lineRule="auto"/>
              <w:jc w:val="center"/>
            </w:pPr>
            <w:r w:rsidRPr="00D24F77">
              <w:rPr>
                <w:b/>
                <w:bCs/>
              </w:rPr>
              <w:t>Thực hành, thảo luận, bài tập</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9D1DB" w14:textId="77777777" w:rsidR="008E4557" w:rsidRPr="00D24F77" w:rsidRDefault="008E4557" w:rsidP="00542354">
            <w:pPr>
              <w:spacing w:line="360" w:lineRule="auto"/>
              <w:jc w:val="center"/>
            </w:pPr>
            <w:r w:rsidRPr="00D24F77">
              <w:rPr>
                <w:b/>
                <w:bCs/>
              </w:rPr>
              <w:t>Kiểm tra &amp; Ôn tập</w:t>
            </w:r>
          </w:p>
        </w:tc>
      </w:tr>
      <w:tr w:rsidR="00D24F77" w:rsidRPr="00D24F77" w14:paraId="19231A40" w14:textId="77777777" w:rsidTr="00542354">
        <w:tblPrEx>
          <w:tblBorders>
            <w:top w:val="none" w:sz="0" w:space="0" w:color="auto"/>
            <w:bottom w:val="none" w:sz="0" w:space="0" w:color="auto"/>
            <w:insideH w:val="none" w:sz="0" w:space="0" w:color="auto"/>
            <w:insideV w:val="none" w:sz="0" w:space="0" w:color="auto"/>
          </w:tblBorders>
        </w:tblPrEx>
        <w:trPr>
          <w:trHeight w:val="782"/>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1DDB4" w14:textId="77777777" w:rsidR="008E4557" w:rsidRPr="00D24F77" w:rsidRDefault="008E4557" w:rsidP="00542354">
            <w:pPr>
              <w:spacing w:line="360" w:lineRule="auto"/>
              <w:jc w:val="center"/>
            </w:pPr>
            <w:r w:rsidRPr="00D24F77">
              <w:t>1</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31A22" w14:textId="77777777" w:rsidR="008E4557" w:rsidRPr="00D24F77" w:rsidRDefault="008E4557" w:rsidP="00542354">
            <w:pPr>
              <w:spacing w:line="360" w:lineRule="auto"/>
            </w:pPr>
            <w:r w:rsidRPr="00D24F77">
              <w:t>Bài 1: Các kế hoạch trong tương lai (Future plans)</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E58BB" w14:textId="77777777" w:rsidR="008E4557" w:rsidRPr="00D24F77" w:rsidRDefault="008E4557" w:rsidP="00542354">
            <w:pPr>
              <w:spacing w:line="360" w:lineRule="auto"/>
              <w:jc w:val="center"/>
            </w:pPr>
            <w:r w:rsidRPr="00D24F77">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AEB142" w14:textId="77777777" w:rsidR="008E4557" w:rsidRPr="00D24F77" w:rsidRDefault="008E4557" w:rsidP="00542354">
            <w:pPr>
              <w:spacing w:line="360" w:lineRule="auto"/>
              <w:jc w:val="center"/>
            </w:pPr>
            <w:r w:rsidRPr="00D24F77">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31B13" w14:textId="77777777" w:rsidR="008E4557" w:rsidRPr="00D24F77" w:rsidRDefault="008E4557" w:rsidP="00542354">
            <w:pPr>
              <w:spacing w:line="360" w:lineRule="auto"/>
              <w:jc w:val="center"/>
            </w:pPr>
            <w:r w:rsidRPr="00D24F77">
              <w:t>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C28989" w14:textId="77777777" w:rsidR="008E4557" w:rsidRPr="00D24F77" w:rsidRDefault="008E4557" w:rsidP="00542354">
            <w:pPr>
              <w:spacing w:line="360" w:lineRule="auto"/>
              <w:jc w:val="center"/>
            </w:pPr>
            <w:r w:rsidRPr="00D24F77">
              <w:t> </w:t>
            </w:r>
          </w:p>
        </w:tc>
      </w:tr>
      <w:tr w:rsidR="00D24F77" w:rsidRPr="00D24F77" w14:paraId="2BA207E4" w14:textId="77777777" w:rsidTr="00542354">
        <w:tblPrEx>
          <w:tblBorders>
            <w:top w:val="none" w:sz="0" w:space="0" w:color="auto"/>
            <w:bottom w:val="none" w:sz="0" w:space="0" w:color="auto"/>
            <w:insideH w:val="none" w:sz="0" w:space="0" w:color="auto"/>
            <w:insideV w:val="none" w:sz="0" w:space="0" w:color="auto"/>
          </w:tblBorders>
        </w:tblPrEx>
        <w:trPr>
          <w:trHeight w:val="782"/>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2B5AE" w14:textId="77777777" w:rsidR="008E4557" w:rsidRPr="00D24F77" w:rsidRDefault="008E4557" w:rsidP="00542354">
            <w:pPr>
              <w:spacing w:line="360" w:lineRule="auto"/>
              <w:jc w:val="center"/>
            </w:pPr>
            <w:r w:rsidRPr="00D24F77">
              <w:t>2</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0C966" w14:textId="77777777" w:rsidR="008E4557" w:rsidRPr="00D24F77" w:rsidRDefault="008E4557" w:rsidP="00542354">
            <w:pPr>
              <w:spacing w:line="360" w:lineRule="auto"/>
            </w:pPr>
            <w:r w:rsidRPr="00D24F77">
              <w:t>Bài 2: Ngoại hình và tính cách (Appearance and personality)</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6B2B31" w14:textId="77777777" w:rsidR="008E4557" w:rsidRPr="00D24F77" w:rsidRDefault="008E4557" w:rsidP="00542354">
            <w:pPr>
              <w:spacing w:line="360" w:lineRule="auto"/>
              <w:jc w:val="center"/>
            </w:pPr>
            <w:r w:rsidRPr="00D24F77">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4C82C" w14:textId="77777777" w:rsidR="008E4557" w:rsidRPr="00D24F77" w:rsidRDefault="008E4557" w:rsidP="00542354">
            <w:pPr>
              <w:spacing w:line="360" w:lineRule="auto"/>
              <w:jc w:val="center"/>
            </w:pPr>
            <w:r w:rsidRPr="00D24F77">
              <w:t>4</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6023DE" w14:textId="77777777" w:rsidR="008E4557" w:rsidRPr="00D24F77" w:rsidRDefault="008E4557" w:rsidP="00542354">
            <w:pPr>
              <w:spacing w:line="360" w:lineRule="auto"/>
              <w:jc w:val="center"/>
            </w:pPr>
            <w:r w:rsidRPr="00D24F77">
              <w:t>4</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CB3FF" w14:textId="77777777" w:rsidR="008E4557" w:rsidRPr="00D24F77" w:rsidRDefault="008E4557" w:rsidP="00542354">
            <w:pPr>
              <w:spacing w:line="360" w:lineRule="auto"/>
              <w:jc w:val="center"/>
            </w:pPr>
            <w:r w:rsidRPr="00D24F77">
              <w:t>1 </w:t>
            </w:r>
          </w:p>
        </w:tc>
      </w:tr>
      <w:tr w:rsidR="00D24F77" w:rsidRPr="00D24F77" w14:paraId="32426EA9" w14:textId="77777777" w:rsidTr="00542354">
        <w:tblPrEx>
          <w:tblBorders>
            <w:top w:val="none" w:sz="0" w:space="0" w:color="auto"/>
            <w:bottom w:val="none" w:sz="0" w:space="0" w:color="auto"/>
            <w:insideH w:val="none" w:sz="0" w:space="0" w:color="auto"/>
            <w:insideV w:val="none" w:sz="0" w:space="0" w:color="auto"/>
          </w:tblBorders>
        </w:tblPrEx>
        <w:trPr>
          <w:trHeight w:val="383"/>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58FE5" w14:textId="77777777" w:rsidR="008E4557" w:rsidRPr="00D24F77" w:rsidRDefault="008E4557" w:rsidP="00542354">
            <w:pPr>
              <w:spacing w:line="360" w:lineRule="auto"/>
              <w:jc w:val="center"/>
            </w:pPr>
            <w:r w:rsidRPr="00D24F77">
              <w:t>3</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E0468" w14:textId="77777777" w:rsidR="008E4557" w:rsidRPr="00D24F77" w:rsidRDefault="008E4557" w:rsidP="00542354">
            <w:pPr>
              <w:spacing w:line="360" w:lineRule="auto"/>
            </w:pPr>
            <w:r w:rsidRPr="00D24F77">
              <w:t>Bài 3: Công nghệ (Technology)</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3BD6D0" w14:textId="77777777" w:rsidR="008E4557" w:rsidRPr="00D24F77" w:rsidRDefault="008E4557" w:rsidP="00542354">
            <w:pPr>
              <w:spacing w:line="360" w:lineRule="auto"/>
              <w:jc w:val="center"/>
            </w:pPr>
            <w:r w:rsidRPr="00D24F77">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CA98D" w14:textId="77777777" w:rsidR="008E4557" w:rsidRPr="00D24F77" w:rsidRDefault="008E4557" w:rsidP="00542354">
            <w:pPr>
              <w:spacing w:line="360" w:lineRule="auto"/>
              <w:jc w:val="center"/>
            </w:pPr>
            <w:r w:rsidRPr="00D24F77">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164B4" w14:textId="77777777" w:rsidR="008E4557" w:rsidRPr="00D24F77" w:rsidRDefault="008E4557" w:rsidP="00542354">
            <w:pPr>
              <w:spacing w:line="360" w:lineRule="auto"/>
              <w:jc w:val="center"/>
            </w:pPr>
            <w:r w:rsidRPr="00D24F77">
              <w:t>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14F77" w14:textId="77777777" w:rsidR="008E4557" w:rsidRPr="00D24F77" w:rsidRDefault="008E4557" w:rsidP="00542354">
            <w:pPr>
              <w:spacing w:line="360" w:lineRule="auto"/>
              <w:jc w:val="center"/>
            </w:pPr>
            <w:r w:rsidRPr="00D24F77">
              <w:t> </w:t>
            </w:r>
          </w:p>
        </w:tc>
      </w:tr>
      <w:tr w:rsidR="00D24F77" w:rsidRPr="00D24F77" w14:paraId="22EF41F7" w14:textId="77777777" w:rsidTr="00542354">
        <w:tblPrEx>
          <w:tblBorders>
            <w:top w:val="none" w:sz="0" w:space="0" w:color="auto"/>
            <w:bottom w:val="none" w:sz="0" w:space="0" w:color="auto"/>
            <w:insideH w:val="none" w:sz="0" w:space="0" w:color="auto"/>
            <w:insideV w:val="none" w:sz="0" w:space="0" w:color="auto"/>
          </w:tblBorders>
        </w:tblPrEx>
        <w:trPr>
          <w:trHeight w:val="398"/>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C087C" w14:textId="77777777" w:rsidR="008E4557" w:rsidRPr="00D24F77" w:rsidRDefault="008E4557" w:rsidP="00542354">
            <w:pPr>
              <w:spacing w:line="360" w:lineRule="auto"/>
              <w:jc w:val="center"/>
            </w:pPr>
            <w:r w:rsidRPr="00D24F77">
              <w:t>4</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E54A4" w14:textId="77777777" w:rsidR="008E4557" w:rsidRPr="00D24F77" w:rsidRDefault="008E4557" w:rsidP="00542354">
            <w:pPr>
              <w:spacing w:line="360" w:lineRule="auto"/>
            </w:pPr>
            <w:r w:rsidRPr="00D24F77">
              <w:t>Bài 4: Mua sắm (Shopping)</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01D805" w14:textId="77777777" w:rsidR="008E4557" w:rsidRPr="00D24F77" w:rsidRDefault="008E4557" w:rsidP="00542354">
            <w:pPr>
              <w:spacing w:line="360" w:lineRule="auto"/>
              <w:jc w:val="center"/>
            </w:pPr>
            <w:r w:rsidRPr="00D24F77">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C8F363" w14:textId="77777777" w:rsidR="008E4557" w:rsidRPr="00D24F77" w:rsidRDefault="008E4557" w:rsidP="00542354">
            <w:pPr>
              <w:spacing w:line="360" w:lineRule="auto"/>
              <w:jc w:val="center"/>
            </w:pPr>
            <w:r w:rsidRPr="00D24F77">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DDFF3" w14:textId="77777777" w:rsidR="008E4557" w:rsidRPr="00D24F77" w:rsidRDefault="008E4557" w:rsidP="00542354">
            <w:pPr>
              <w:spacing w:line="360" w:lineRule="auto"/>
              <w:jc w:val="center"/>
            </w:pPr>
            <w:r w:rsidRPr="00D24F77">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555F5" w14:textId="77777777" w:rsidR="008E4557" w:rsidRPr="00D24F77" w:rsidRDefault="008E4557" w:rsidP="00542354">
            <w:pPr>
              <w:spacing w:line="360" w:lineRule="auto"/>
              <w:jc w:val="center"/>
            </w:pPr>
            <w:r w:rsidRPr="00D24F77">
              <w:t> 1</w:t>
            </w:r>
          </w:p>
        </w:tc>
      </w:tr>
      <w:tr w:rsidR="00D24F77" w:rsidRPr="00D24F77" w14:paraId="46E1DA77" w14:textId="77777777" w:rsidTr="00542354">
        <w:tblPrEx>
          <w:tblBorders>
            <w:top w:val="none" w:sz="0" w:space="0" w:color="auto"/>
            <w:bottom w:val="none" w:sz="0" w:space="0" w:color="auto"/>
            <w:insideH w:val="none" w:sz="0" w:space="0" w:color="auto"/>
            <w:insideV w:val="none" w:sz="0" w:space="0" w:color="auto"/>
          </w:tblBorders>
        </w:tblPrEx>
        <w:trPr>
          <w:trHeight w:val="782"/>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C26FC7" w14:textId="77777777" w:rsidR="008E4557" w:rsidRPr="00D24F77" w:rsidRDefault="008E4557" w:rsidP="00542354">
            <w:pPr>
              <w:spacing w:line="360" w:lineRule="auto"/>
              <w:jc w:val="center"/>
            </w:pPr>
            <w:r w:rsidRPr="00D24F77">
              <w:t>5</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71755" w14:textId="77777777" w:rsidR="008E4557" w:rsidRPr="00D24F77" w:rsidRDefault="008E4557" w:rsidP="00542354">
            <w:pPr>
              <w:spacing w:line="360" w:lineRule="auto"/>
            </w:pPr>
            <w:r w:rsidRPr="00D24F77">
              <w:t>Ôn tập và kiểm tra (Consolidation &amp; test)</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70340" w14:textId="77777777" w:rsidR="008E4557" w:rsidRPr="00D24F77" w:rsidRDefault="008E4557" w:rsidP="00542354">
            <w:pPr>
              <w:spacing w:line="360" w:lineRule="auto"/>
              <w:jc w:val="center"/>
            </w:pPr>
            <w:r w:rsidRPr="00D24F77">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249354" w14:textId="77777777" w:rsidR="008E4557" w:rsidRPr="00D24F77" w:rsidRDefault="008E4557" w:rsidP="00542354">
            <w:pPr>
              <w:spacing w:line="360" w:lineRule="auto"/>
              <w:jc w:val="center"/>
            </w:pPr>
            <w:r w:rsidRPr="00D24F77">
              <w:t>1</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4D8A2" w14:textId="77777777" w:rsidR="008E4557" w:rsidRPr="00D24F77" w:rsidRDefault="008E4557" w:rsidP="00542354">
            <w:pPr>
              <w:spacing w:line="360" w:lineRule="auto"/>
              <w:jc w:val="center"/>
            </w:pPr>
            <w:r w:rsidRPr="00D24F77">
              <w:t> 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76D89" w14:textId="77777777" w:rsidR="008E4557" w:rsidRPr="00D24F77" w:rsidRDefault="008E4557" w:rsidP="00542354">
            <w:pPr>
              <w:spacing w:line="360" w:lineRule="auto"/>
              <w:jc w:val="center"/>
            </w:pPr>
            <w:r w:rsidRPr="00D24F77">
              <w:t>1</w:t>
            </w:r>
          </w:p>
        </w:tc>
      </w:tr>
      <w:tr w:rsidR="00D24F77" w:rsidRPr="00D24F77" w14:paraId="678B1830" w14:textId="77777777" w:rsidTr="00542354">
        <w:tblPrEx>
          <w:tblBorders>
            <w:top w:val="none" w:sz="0" w:space="0" w:color="auto"/>
            <w:bottom w:val="none" w:sz="0" w:space="0" w:color="auto"/>
            <w:insideH w:val="none" w:sz="0" w:space="0" w:color="auto"/>
            <w:insideV w:val="none" w:sz="0" w:space="0" w:color="auto"/>
          </w:tblBorders>
        </w:tblPrEx>
        <w:trPr>
          <w:trHeight w:val="383"/>
        </w:trPr>
        <w:tc>
          <w:tcPr>
            <w:tcW w:w="37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86DBD3" w14:textId="77777777" w:rsidR="008E4557" w:rsidRPr="00D24F77" w:rsidRDefault="008E4557" w:rsidP="00542354">
            <w:pPr>
              <w:spacing w:line="360" w:lineRule="auto"/>
              <w:jc w:val="center"/>
            </w:pPr>
            <w:r w:rsidRPr="00D24F77">
              <w:rPr>
                <w:b/>
                <w:bCs/>
              </w:rPr>
              <w:t> </w:t>
            </w:r>
          </w:p>
        </w:tc>
        <w:tc>
          <w:tcPr>
            <w:tcW w:w="22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C0A44" w14:textId="77777777" w:rsidR="008E4557" w:rsidRPr="00D24F77" w:rsidRDefault="008E4557" w:rsidP="00542354">
            <w:pPr>
              <w:spacing w:line="360" w:lineRule="auto"/>
            </w:pPr>
            <w:r w:rsidRPr="00D24F77">
              <w:rPr>
                <w:b/>
                <w:bCs/>
              </w:rPr>
              <w:t>Tổng cộng</w:t>
            </w:r>
          </w:p>
        </w:tc>
        <w:tc>
          <w:tcPr>
            <w:tcW w:w="6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299AA" w14:textId="77777777" w:rsidR="008E4557" w:rsidRPr="00D24F77" w:rsidRDefault="008E4557" w:rsidP="00542354">
            <w:pPr>
              <w:spacing w:line="360" w:lineRule="auto"/>
              <w:jc w:val="center"/>
            </w:pPr>
            <w:r w:rsidRPr="00D24F77">
              <w:rPr>
                <w:b/>
                <w:bCs/>
              </w:rPr>
              <w:t>30</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DC2C3" w14:textId="77777777" w:rsidR="008E4557" w:rsidRPr="00D24F77" w:rsidRDefault="008E4557" w:rsidP="00542354">
            <w:pPr>
              <w:spacing w:line="360" w:lineRule="auto"/>
              <w:jc w:val="center"/>
            </w:pPr>
            <w:r w:rsidRPr="00D24F77">
              <w:rPr>
                <w:b/>
                <w:bCs/>
              </w:rPr>
              <w:t>11</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56891" w14:textId="77777777" w:rsidR="008E4557" w:rsidRPr="00D24F77" w:rsidRDefault="008E4557" w:rsidP="00542354">
            <w:pPr>
              <w:spacing w:line="360" w:lineRule="auto"/>
              <w:jc w:val="center"/>
            </w:pPr>
            <w:r w:rsidRPr="00D24F77">
              <w:rPr>
                <w:b/>
                <w:bCs/>
              </w:rPr>
              <w:t>16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93F37" w14:textId="77777777" w:rsidR="008E4557" w:rsidRPr="00D24F77" w:rsidRDefault="008E4557" w:rsidP="00542354">
            <w:pPr>
              <w:spacing w:line="360" w:lineRule="auto"/>
              <w:jc w:val="center"/>
            </w:pPr>
            <w:r w:rsidRPr="00D24F77">
              <w:t>3</w:t>
            </w:r>
          </w:p>
        </w:tc>
      </w:tr>
    </w:tbl>
    <w:p w14:paraId="5E2BE957" w14:textId="77777777" w:rsidR="008E4557" w:rsidRPr="00D24F77" w:rsidRDefault="008E4557" w:rsidP="008E4557">
      <w:pPr>
        <w:spacing w:line="360" w:lineRule="auto"/>
        <w:ind w:firstLine="720"/>
        <w:jc w:val="both"/>
        <w:rPr>
          <w:b/>
          <w:bCs/>
        </w:rPr>
      </w:pPr>
    </w:p>
    <w:p w14:paraId="55A38AC4" w14:textId="77777777" w:rsidR="008E4557" w:rsidRPr="00D24F77" w:rsidRDefault="008E4557" w:rsidP="008E4557">
      <w:pPr>
        <w:spacing w:line="360" w:lineRule="auto"/>
        <w:ind w:firstLine="720"/>
        <w:jc w:val="both"/>
      </w:pPr>
      <w:r w:rsidRPr="00D24F77">
        <w:rPr>
          <w:b/>
          <w:bCs/>
        </w:rPr>
        <w:t>2. Nội dung chi tiết như sau:</w:t>
      </w:r>
    </w:p>
    <w:p w14:paraId="7E0F6B13" w14:textId="77777777" w:rsidR="008E4557" w:rsidRPr="00D24F77" w:rsidRDefault="008E4557" w:rsidP="008E4557">
      <w:pPr>
        <w:spacing w:line="360" w:lineRule="auto"/>
        <w:jc w:val="center"/>
        <w:rPr>
          <w:b/>
          <w:bCs/>
        </w:rPr>
      </w:pPr>
      <w:bookmarkStart w:id="17" w:name="bookmark62"/>
      <w:r w:rsidRPr="00D24F77">
        <w:rPr>
          <w:b/>
          <w:bCs/>
        </w:rPr>
        <w:t>Bài 1. CÁC KẾ HOẠCH TRONG TƯƠNG LAI (FUTURE PLANS)</w:t>
      </w:r>
      <w:bookmarkEnd w:id="17"/>
    </w:p>
    <w:p w14:paraId="308BAAFE" w14:textId="77777777" w:rsidR="008E4557" w:rsidRPr="00D24F77" w:rsidRDefault="008E4557" w:rsidP="008E4557">
      <w:pPr>
        <w:shd w:val="clear" w:color="auto" w:fill="FFFFFF"/>
        <w:spacing w:line="360" w:lineRule="auto"/>
        <w:ind w:left="6480"/>
        <w:rPr>
          <w:b/>
        </w:rPr>
      </w:pPr>
      <w:r w:rsidRPr="00D24F77">
        <w:rPr>
          <w:i/>
        </w:rPr>
        <w:t>Thời gian: 4 giờ</w:t>
      </w:r>
    </w:p>
    <w:p w14:paraId="792BAC1C" w14:textId="77777777" w:rsidR="008E4557" w:rsidRPr="00D24F77" w:rsidRDefault="008E4557" w:rsidP="008E4557">
      <w:pPr>
        <w:spacing w:line="360" w:lineRule="auto"/>
        <w:ind w:firstLine="720"/>
        <w:jc w:val="both"/>
      </w:pPr>
      <w:bookmarkStart w:id="18" w:name="bookmark63"/>
      <w:r w:rsidRPr="00D24F77">
        <w:rPr>
          <w:b/>
          <w:bCs/>
        </w:rPr>
        <w:t>1. M</w:t>
      </w:r>
      <w:bookmarkEnd w:id="18"/>
      <w:r w:rsidRPr="00D24F77">
        <w:rPr>
          <w:b/>
          <w:bCs/>
        </w:rPr>
        <w:t>ục tiêu</w:t>
      </w:r>
    </w:p>
    <w:p w14:paraId="1B76A636" w14:textId="77777777" w:rsidR="008E4557" w:rsidRPr="00D24F77" w:rsidRDefault="008E4557" w:rsidP="008E4557">
      <w:pPr>
        <w:spacing w:line="360" w:lineRule="auto"/>
        <w:ind w:firstLine="720"/>
        <w:jc w:val="both"/>
      </w:pPr>
      <w:r w:rsidRPr="00D24F77">
        <w:t>- Sử dụng cấu trúc Will và going to; các từ định lượng a little, a few, many, much và a lot of và các từ vựng về các hoạt động trên lễ hội và sự kiện đặc biệt; các tính từ mô tả địa điểm;</w:t>
      </w:r>
    </w:p>
    <w:p w14:paraId="31D318CB" w14:textId="77777777" w:rsidR="008E4557" w:rsidRPr="00D24F77" w:rsidRDefault="008E4557" w:rsidP="008E4557">
      <w:pPr>
        <w:spacing w:line="360" w:lineRule="auto"/>
        <w:ind w:firstLine="720"/>
        <w:jc w:val="both"/>
      </w:pPr>
      <w:r w:rsidRPr="00D24F77">
        <w:t>- Nghe và trả lời câu hỏi về nơi sinh sống;</w:t>
      </w:r>
    </w:p>
    <w:p w14:paraId="0A6AFFE9" w14:textId="77777777" w:rsidR="008E4557" w:rsidRPr="00D24F77" w:rsidRDefault="008E4557" w:rsidP="008E4557">
      <w:pPr>
        <w:spacing w:line="360" w:lineRule="auto"/>
        <w:ind w:firstLine="720"/>
        <w:jc w:val="both"/>
      </w:pPr>
      <w:r w:rsidRPr="00D24F77">
        <w:t>- Nói về các dự định và kế hoạch cho một lễ hội và sự kiện đặc biệt;</w:t>
      </w:r>
    </w:p>
    <w:p w14:paraId="45E85128" w14:textId="77777777" w:rsidR="008E4557" w:rsidRPr="00D24F77" w:rsidRDefault="008E4557" w:rsidP="008E4557">
      <w:pPr>
        <w:spacing w:line="360" w:lineRule="auto"/>
        <w:ind w:firstLine="720"/>
        <w:jc w:val="both"/>
      </w:pPr>
      <w:r w:rsidRPr="00D24F77">
        <w:t>- Đọc hiểu bài đọc về các cách chào đón năm mới ở một số quốc gia và trả lời câu hỏi;</w:t>
      </w:r>
    </w:p>
    <w:p w14:paraId="7C7E3841" w14:textId="77777777" w:rsidR="008E4557" w:rsidRPr="00D24F77" w:rsidRDefault="008E4557" w:rsidP="008E4557">
      <w:pPr>
        <w:spacing w:line="360" w:lineRule="auto"/>
        <w:ind w:firstLine="720"/>
        <w:jc w:val="both"/>
      </w:pPr>
      <w:r w:rsidRPr="00D24F77">
        <w:t>- Viết đoạn văn ngắn mô tả các dự định và kế hoạch chào đón năm mới.</w:t>
      </w:r>
    </w:p>
    <w:p w14:paraId="114115D2" w14:textId="77777777" w:rsidR="008E4557" w:rsidRPr="00D24F77" w:rsidRDefault="008E4557" w:rsidP="008E4557">
      <w:pPr>
        <w:spacing w:line="360" w:lineRule="auto"/>
        <w:ind w:firstLine="720"/>
        <w:jc w:val="both"/>
      </w:pPr>
      <w:bookmarkStart w:id="19" w:name="bookmark64"/>
      <w:r w:rsidRPr="00D24F77">
        <w:rPr>
          <w:b/>
          <w:bCs/>
        </w:rPr>
        <w:t>2. Nội dung</w:t>
      </w:r>
      <w:bookmarkEnd w:id="19"/>
    </w:p>
    <w:p w14:paraId="08EEC4AD" w14:textId="77777777" w:rsidR="008E4557" w:rsidRPr="00D24F77" w:rsidRDefault="008E4557" w:rsidP="008E4557">
      <w:pPr>
        <w:spacing w:line="360" w:lineRule="auto"/>
        <w:ind w:firstLine="720"/>
        <w:jc w:val="both"/>
      </w:pPr>
      <w:bookmarkStart w:id="20" w:name="bookmark65"/>
      <w:r w:rsidRPr="00D24F77">
        <w:rPr>
          <w:b/>
          <w:bCs/>
        </w:rPr>
        <w:t>2.1. Từ vựng (Vocabulary)</w:t>
      </w:r>
      <w:bookmarkEnd w:id="20"/>
    </w:p>
    <w:p w14:paraId="4AFBDAD8" w14:textId="77777777" w:rsidR="008E4557" w:rsidRPr="00D24F77" w:rsidRDefault="008E4557" w:rsidP="008E4557">
      <w:pPr>
        <w:spacing w:line="360" w:lineRule="auto"/>
        <w:ind w:firstLine="720"/>
        <w:jc w:val="both"/>
      </w:pPr>
      <w:r w:rsidRPr="00D24F77">
        <w:lastRenderedPageBreak/>
        <w:t>2.1.1. Lễ hội;</w:t>
      </w:r>
    </w:p>
    <w:p w14:paraId="3B075A93" w14:textId="77777777" w:rsidR="008E4557" w:rsidRPr="00D24F77" w:rsidRDefault="008E4557" w:rsidP="008E4557">
      <w:pPr>
        <w:spacing w:line="360" w:lineRule="auto"/>
        <w:ind w:firstLine="720"/>
        <w:jc w:val="both"/>
      </w:pPr>
      <w:r w:rsidRPr="00D24F77">
        <w:t>2.1.2. Tính từ mô tả địa điểm.</w:t>
      </w:r>
    </w:p>
    <w:p w14:paraId="242A8588" w14:textId="77777777" w:rsidR="008E4557" w:rsidRPr="00D24F77" w:rsidRDefault="008E4557" w:rsidP="008E4557">
      <w:pPr>
        <w:spacing w:line="360" w:lineRule="auto"/>
        <w:ind w:firstLine="720"/>
        <w:jc w:val="both"/>
      </w:pPr>
      <w:bookmarkStart w:id="21" w:name="bookmark66"/>
      <w:r w:rsidRPr="00D24F77">
        <w:rPr>
          <w:b/>
          <w:bCs/>
        </w:rPr>
        <w:t>2.2. Ngữ pháp (Grammar)</w:t>
      </w:r>
      <w:bookmarkEnd w:id="21"/>
    </w:p>
    <w:p w14:paraId="0E517ADE" w14:textId="77777777" w:rsidR="008E4557" w:rsidRPr="00D24F77" w:rsidRDefault="008E4557" w:rsidP="008E4557">
      <w:pPr>
        <w:spacing w:line="360" w:lineRule="auto"/>
        <w:ind w:firstLine="720"/>
        <w:jc w:val="both"/>
      </w:pPr>
      <w:r w:rsidRPr="00D24F77">
        <w:t>2.2.1. Cấu trúc Will và going to;</w:t>
      </w:r>
    </w:p>
    <w:p w14:paraId="66E33C8F" w14:textId="77777777" w:rsidR="008E4557" w:rsidRPr="00D24F77" w:rsidRDefault="008E4557" w:rsidP="008E4557">
      <w:pPr>
        <w:spacing w:line="360" w:lineRule="auto"/>
        <w:ind w:firstLine="720"/>
        <w:jc w:val="both"/>
      </w:pPr>
      <w:r w:rsidRPr="00D24F77">
        <w:t>2.2.2. Từ định lượng a little, a few, many, much và a lot of.</w:t>
      </w:r>
    </w:p>
    <w:p w14:paraId="369736B5" w14:textId="77777777" w:rsidR="008E4557" w:rsidRPr="00D24F77" w:rsidRDefault="008E4557" w:rsidP="008E4557">
      <w:pPr>
        <w:spacing w:line="360" w:lineRule="auto"/>
        <w:ind w:firstLine="720"/>
        <w:jc w:val="both"/>
      </w:pPr>
      <w:bookmarkStart w:id="22" w:name="bookmark67"/>
      <w:r w:rsidRPr="00D24F77">
        <w:rPr>
          <w:b/>
          <w:bCs/>
        </w:rPr>
        <w:t>2.3. Kỹ năng nghe (Listening)</w:t>
      </w:r>
      <w:bookmarkEnd w:id="22"/>
    </w:p>
    <w:p w14:paraId="621A81C9" w14:textId="77777777" w:rsidR="008E4557" w:rsidRPr="00D24F77" w:rsidRDefault="008E4557" w:rsidP="008E4557">
      <w:pPr>
        <w:spacing w:line="360" w:lineRule="auto"/>
        <w:ind w:firstLine="720"/>
        <w:jc w:val="both"/>
      </w:pPr>
      <w:r w:rsidRPr="00D24F77">
        <w:t>2.3.1. Nghe và trả lời câu hỏi về nơi sinh sống;</w:t>
      </w:r>
    </w:p>
    <w:p w14:paraId="2DF1F987" w14:textId="77777777" w:rsidR="008E4557" w:rsidRPr="00D24F77" w:rsidRDefault="008E4557" w:rsidP="008E4557">
      <w:pPr>
        <w:spacing w:line="360" w:lineRule="auto"/>
        <w:ind w:firstLine="720"/>
        <w:jc w:val="both"/>
      </w:pPr>
      <w:r w:rsidRPr="00D24F77">
        <w:t>2.3.2. Bài tập nghe và lựa chọn đáp án đúng.</w:t>
      </w:r>
    </w:p>
    <w:p w14:paraId="36FE6D09" w14:textId="77777777" w:rsidR="008E4557" w:rsidRPr="00D24F77" w:rsidRDefault="008E4557" w:rsidP="008E4557">
      <w:pPr>
        <w:spacing w:line="360" w:lineRule="auto"/>
        <w:ind w:firstLine="720"/>
        <w:jc w:val="both"/>
      </w:pPr>
      <w:bookmarkStart w:id="23" w:name="bookmark68"/>
      <w:r w:rsidRPr="00D24F77">
        <w:rPr>
          <w:b/>
          <w:bCs/>
        </w:rPr>
        <w:t>2.4. Kỹ năng nói (Speaking)</w:t>
      </w:r>
      <w:bookmarkEnd w:id="23"/>
    </w:p>
    <w:p w14:paraId="59A9C690" w14:textId="77777777" w:rsidR="008E4557" w:rsidRPr="00D24F77" w:rsidRDefault="008E4557" w:rsidP="008E4557">
      <w:pPr>
        <w:spacing w:line="360" w:lineRule="auto"/>
        <w:ind w:firstLine="720"/>
        <w:jc w:val="both"/>
      </w:pPr>
      <w:r w:rsidRPr="00D24F77">
        <w:t>2.4.1. Nói về các dự định và kế hoạch cho một lễ hội và sự kiện đặc biệt;</w:t>
      </w:r>
    </w:p>
    <w:p w14:paraId="6133696A" w14:textId="77777777" w:rsidR="008E4557" w:rsidRPr="00D24F77" w:rsidRDefault="008E4557" w:rsidP="008E4557">
      <w:pPr>
        <w:spacing w:line="360" w:lineRule="auto"/>
        <w:ind w:firstLine="720"/>
        <w:jc w:val="both"/>
      </w:pPr>
      <w:r w:rsidRPr="00D24F77">
        <w:t>2.4.2. Thực hành nghe và lặp lại;</w:t>
      </w:r>
    </w:p>
    <w:p w14:paraId="0C5FDEF4" w14:textId="77777777" w:rsidR="008E4557" w:rsidRPr="00D24F77" w:rsidRDefault="008E4557" w:rsidP="008E4557">
      <w:pPr>
        <w:spacing w:line="360" w:lineRule="auto"/>
        <w:ind w:firstLine="720"/>
        <w:jc w:val="both"/>
      </w:pPr>
      <w:r w:rsidRPr="00D24F77">
        <w:t>2.4.3. Thực hành theo cặp đôi.</w:t>
      </w:r>
    </w:p>
    <w:p w14:paraId="54F8E924" w14:textId="77777777" w:rsidR="008E4557" w:rsidRPr="00D24F77" w:rsidRDefault="008E4557" w:rsidP="008E4557">
      <w:pPr>
        <w:spacing w:line="360" w:lineRule="auto"/>
        <w:ind w:firstLine="720"/>
        <w:jc w:val="both"/>
      </w:pPr>
      <w:bookmarkStart w:id="24" w:name="bookmark69"/>
      <w:r w:rsidRPr="00D24F77">
        <w:rPr>
          <w:b/>
          <w:bCs/>
        </w:rPr>
        <w:t>2.5. Kỹ năng đọc (Reading)</w:t>
      </w:r>
      <w:bookmarkEnd w:id="24"/>
    </w:p>
    <w:p w14:paraId="6C14F440" w14:textId="77777777" w:rsidR="008E4557" w:rsidRPr="00D24F77" w:rsidRDefault="008E4557" w:rsidP="008E4557">
      <w:pPr>
        <w:spacing w:line="360" w:lineRule="auto"/>
        <w:ind w:firstLine="720"/>
        <w:jc w:val="both"/>
      </w:pPr>
      <w:r w:rsidRPr="00D24F77">
        <w:t>2.5.1. Bài đọc: New Year Celebrations;</w:t>
      </w:r>
    </w:p>
    <w:p w14:paraId="7AEB23D9" w14:textId="77777777" w:rsidR="008E4557" w:rsidRPr="00D24F77" w:rsidRDefault="008E4557" w:rsidP="008E4557">
      <w:pPr>
        <w:spacing w:line="360" w:lineRule="auto"/>
        <w:ind w:firstLine="720"/>
        <w:jc w:val="both"/>
      </w:pPr>
      <w:r w:rsidRPr="00D24F77">
        <w:t>2.5.2. Bài tập True/False/Not given.</w:t>
      </w:r>
    </w:p>
    <w:p w14:paraId="29CB2B8D" w14:textId="77777777" w:rsidR="008E4557" w:rsidRPr="00D24F77" w:rsidRDefault="008E4557" w:rsidP="008E4557">
      <w:pPr>
        <w:spacing w:line="360" w:lineRule="auto"/>
        <w:ind w:firstLine="720"/>
        <w:jc w:val="both"/>
      </w:pPr>
      <w:bookmarkStart w:id="25" w:name="bookmark70"/>
      <w:r w:rsidRPr="00D24F77">
        <w:rPr>
          <w:b/>
          <w:bCs/>
        </w:rPr>
        <w:t>2.6. Kỹ năng viết (Writing)</w:t>
      </w:r>
      <w:bookmarkEnd w:id="25"/>
    </w:p>
    <w:p w14:paraId="72529377" w14:textId="77777777" w:rsidR="008E4557" w:rsidRPr="00D24F77" w:rsidRDefault="008E4557" w:rsidP="008E4557">
      <w:pPr>
        <w:spacing w:line="360" w:lineRule="auto"/>
        <w:ind w:firstLine="720"/>
        <w:jc w:val="both"/>
      </w:pPr>
      <w:r w:rsidRPr="00D24F77">
        <w:t>Viết đoạn văn ngắn mô tả các dự định và kế hoạch chào đón năm mới (tối thiểu 150 từ).</w:t>
      </w:r>
    </w:p>
    <w:p w14:paraId="64F034DD" w14:textId="77777777" w:rsidR="008E4557" w:rsidRPr="00D24F77" w:rsidRDefault="008E4557" w:rsidP="008E4557">
      <w:pPr>
        <w:spacing w:line="360" w:lineRule="auto"/>
        <w:jc w:val="center"/>
      </w:pPr>
      <w:r w:rsidRPr="00D24F77">
        <w:rPr>
          <w:b/>
          <w:bCs/>
        </w:rPr>
        <w:t>Bài 2. NGOẠI HÌNH VÀ TÍNH CÁCH</w:t>
      </w:r>
    </w:p>
    <w:p w14:paraId="6E28ED35" w14:textId="77777777" w:rsidR="008E4557" w:rsidRPr="00D24F77" w:rsidRDefault="008E4557" w:rsidP="008E4557">
      <w:pPr>
        <w:spacing w:line="360" w:lineRule="auto"/>
        <w:jc w:val="center"/>
        <w:rPr>
          <w:b/>
          <w:bCs/>
        </w:rPr>
      </w:pPr>
      <w:r w:rsidRPr="00D24F77">
        <w:rPr>
          <w:b/>
          <w:bCs/>
        </w:rPr>
        <w:t>(APPEARANCE AND PERSONALITY)</w:t>
      </w:r>
    </w:p>
    <w:p w14:paraId="3320EBD0" w14:textId="77777777" w:rsidR="008E4557" w:rsidRPr="00D24F77" w:rsidRDefault="008E4557" w:rsidP="008E4557">
      <w:pPr>
        <w:shd w:val="clear" w:color="auto" w:fill="FFFFFF"/>
        <w:spacing w:line="360" w:lineRule="auto"/>
        <w:ind w:left="6480"/>
        <w:rPr>
          <w:b/>
        </w:rPr>
      </w:pPr>
      <w:r w:rsidRPr="00D24F77">
        <w:rPr>
          <w:i/>
        </w:rPr>
        <w:t>Thời gian: 9 giờ</w:t>
      </w:r>
    </w:p>
    <w:p w14:paraId="11035139" w14:textId="77777777" w:rsidR="008E4557" w:rsidRPr="00D24F77" w:rsidRDefault="008E4557" w:rsidP="008E4557">
      <w:pPr>
        <w:spacing w:line="360" w:lineRule="auto"/>
        <w:ind w:firstLine="720"/>
        <w:jc w:val="both"/>
      </w:pPr>
      <w:r w:rsidRPr="00D24F77">
        <w:rPr>
          <w:b/>
          <w:bCs/>
        </w:rPr>
        <w:t>1. Mục tiêu</w:t>
      </w:r>
    </w:p>
    <w:p w14:paraId="474FB632" w14:textId="77777777" w:rsidR="008E4557" w:rsidRPr="00D24F77" w:rsidRDefault="008E4557" w:rsidP="008E4557">
      <w:pPr>
        <w:spacing w:line="360" w:lineRule="auto"/>
        <w:ind w:firstLine="720"/>
        <w:jc w:val="both"/>
      </w:pPr>
      <w:r w:rsidRPr="00D24F77">
        <w:t>- Sử dụng cấu trúc so sánh hơn (comparative), so sánh nhất (superlative); và các tính từ mô tả ngoại hình và tính cách;</w:t>
      </w:r>
    </w:p>
    <w:p w14:paraId="580D88BC" w14:textId="77777777" w:rsidR="008E4557" w:rsidRPr="00D24F77" w:rsidRDefault="008E4557" w:rsidP="008E4557">
      <w:pPr>
        <w:spacing w:line="360" w:lineRule="auto"/>
        <w:ind w:firstLine="720"/>
        <w:jc w:val="both"/>
      </w:pPr>
      <w:r w:rsidRPr="00D24F77">
        <w:t>- Nghe và trả lời câu hỏi về tuổi, ghi các tính từ mô tả hình dáng và tính cách một người;</w:t>
      </w:r>
    </w:p>
    <w:p w14:paraId="1A4375B5" w14:textId="77777777" w:rsidR="008E4557" w:rsidRPr="00D24F77" w:rsidRDefault="008E4557" w:rsidP="008E4557">
      <w:pPr>
        <w:spacing w:line="360" w:lineRule="auto"/>
        <w:ind w:firstLine="720"/>
        <w:jc w:val="both"/>
      </w:pPr>
      <w:r w:rsidRPr="00D24F77">
        <w:t>- Mô tả ngoại hình và tính cách các thành viên trong lớp học;</w:t>
      </w:r>
    </w:p>
    <w:p w14:paraId="29075954" w14:textId="77777777" w:rsidR="008E4557" w:rsidRPr="00D24F77" w:rsidRDefault="008E4557" w:rsidP="008E4557">
      <w:pPr>
        <w:spacing w:line="360" w:lineRule="auto"/>
        <w:ind w:firstLine="720"/>
        <w:jc w:val="both"/>
      </w:pPr>
      <w:r w:rsidRPr="00D24F77">
        <w:t>- Đọc hiểu bài đọc về đề tài du lịch và trả lời câu hỏi;</w:t>
      </w:r>
    </w:p>
    <w:p w14:paraId="19FAA450" w14:textId="77777777" w:rsidR="008E4557" w:rsidRPr="00D24F77" w:rsidRDefault="008E4557" w:rsidP="008E4557">
      <w:pPr>
        <w:spacing w:line="360" w:lineRule="auto"/>
        <w:ind w:firstLine="720"/>
        <w:jc w:val="both"/>
      </w:pPr>
      <w:r w:rsidRPr="00D24F77">
        <w:t>- Viết đoạn văn ngắn mô tả một người bạn thân.</w:t>
      </w:r>
    </w:p>
    <w:p w14:paraId="3F7E5EC3" w14:textId="77777777" w:rsidR="008E4557" w:rsidRPr="00D24F77" w:rsidRDefault="008E4557" w:rsidP="008E4557">
      <w:pPr>
        <w:spacing w:line="360" w:lineRule="auto"/>
        <w:ind w:firstLine="720"/>
        <w:jc w:val="both"/>
      </w:pPr>
      <w:r w:rsidRPr="00D24F77">
        <w:rPr>
          <w:b/>
          <w:bCs/>
        </w:rPr>
        <w:t>2. Nội dung</w:t>
      </w:r>
    </w:p>
    <w:p w14:paraId="6E06468A" w14:textId="77777777" w:rsidR="008E4557" w:rsidRPr="00D24F77" w:rsidRDefault="008E4557" w:rsidP="008E4557">
      <w:pPr>
        <w:spacing w:line="360" w:lineRule="auto"/>
        <w:ind w:firstLine="720"/>
        <w:jc w:val="both"/>
      </w:pPr>
      <w:r w:rsidRPr="00D24F77">
        <w:rPr>
          <w:b/>
          <w:bCs/>
        </w:rPr>
        <w:lastRenderedPageBreak/>
        <w:t>2.1. Từ vựng (Vocabulary)</w:t>
      </w:r>
    </w:p>
    <w:p w14:paraId="01CD04F6" w14:textId="77777777" w:rsidR="008E4557" w:rsidRPr="00D24F77" w:rsidRDefault="008E4557" w:rsidP="008E4557">
      <w:pPr>
        <w:spacing w:line="360" w:lineRule="auto"/>
        <w:ind w:firstLine="720"/>
        <w:jc w:val="both"/>
      </w:pPr>
      <w:r w:rsidRPr="00D24F77">
        <w:t>2.1.1. Tính từ mô tả ngoại hình;</w:t>
      </w:r>
    </w:p>
    <w:p w14:paraId="31440957" w14:textId="77777777" w:rsidR="008E4557" w:rsidRPr="00D24F77" w:rsidRDefault="008E4557" w:rsidP="008E4557">
      <w:pPr>
        <w:spacing w:line="360" w:lineRule="auto"/>
        <w:ind w:firstLine="720"/>
        <w:jc w:val="both"/>
      </w:pPr>
      <w:r w:rsidRPr="00D24F77">
        <w:t>2.1.2. Tính từ mô tả tính cách.</w:t>
      </w:r>
    </w:p>
    <w:p w14:paraId="1A271C63" w14:textId="77777777" w:rsidR="008E4557" w:rsidRPr="00D24F77" w:rsidRDefault="008E4557" w:rsidP="008E4557">
      <w:pPr>
        <w:spacing w:line="360" w:lineRule="auto"/>
        <w:ind w:firstLine="720"/>
        <w:jc w:val="both"/>
      </w:pPr>
      <w:r w:rsidRPr="00D24F77">
        <w:rPr>
          <w:b/>
          <w:bCs/>
        </w:rPr>
        <w:t>2.2. Ngữ pháp (Grammar)</w:t>
      </w:r>
    </w:p>
    <w:p w14:paraId="6978BAE8" w14:textId="77777777" w:rsidR="008E4557" w:rsidRPr="00D24F77" w:rsidRDefault="008E4557" w:rsidP="008E4557">
      <w:pPr>
        <w:spacing w:line="360" w:lineRule="auto"/>
        <w:ind w:firstLine="720"/>
        <w:jc w:val="both"/>
      </w:pPr>
      <w:r w:rsidRPr="00D24F77">
        <w:t>2.2.1. So sánh hơn (Comparative);</w:t>
      </w:r>
    </w:p>
    <w:p w14:paraId="57A75848" w14:textId="77777777" w:rsidR="008E4557" w:rsidRPr="00D24F77" w:rsidRDefault="008E4557" w:rsidP="008E4557">
      <w:pPr>
        <w:spacing w:line="360" w:lineRule="auto"/>
        <w:ind w:firstLine="720"/>
        <w:jc w:val="both"/>
      </w:pPr>
      <w:r w:rsidRPr="00D24F77">
        <w:t>2.2.2. So sánh nhất (Superlative).</w:t>
      </w:r>
    </w:p>
    <w:p w14:paraId="49F2A19D" w14:textId="77777777" w:rsidR="008E4557" w:rsidRPr="00D24F77" w:rsidRDefault="008E4557" w:rsidP="008E4557">
      <w:pPr>
        <w:spacing w:line="360" w:lineRule="auto"/>
        <w:ind w:firstLine="720"/>
        <w:jc w:val="both"/>
      </w:pPr>
      <w:r w:rsidRPr="00D24F77">
        <w:rPr>
          <w:b/>
          <w:bCs/>
        </w:rPr>
        <w:t>2.3. Kỹ năng nghe (Listening)</w:t>
      </w:r>
    </w:p>
    <w:p w14:paraId="7C2EED9B" w14:textId="77777777" w:rsidR="008E4557" w:rsidRPr="00D24F77" w:rsidRDefault="008E4557" w:rsidP="008E4557">
      <w:pPr>
        <w:spacing w:line="360" w:lineRule="auto"/>
        <w:ind w:firstLine="720"/>
        <w:jc w:val="both"/>
      </w:pPr>
      <w:r w:rsidRPr="00D24F77">
        <w:t>2.3.1. Nghe và trả lời câu hỏi về tuổi, ghi các tính từ mô tả hình dáng và tính cách một người;</w:t>
      </w:r>
    </w:p>
    <w:p w14:paraId="2F5E50E4" w14:textId="77777777" w:rsidR="008E4557" w:rsidRPr="00D24F77" w:rsidRDefault="008E4557" w:rsidP="008E4557">
      <w:pPr>
        <w:spacing w:line="360" w:lineRule="auto"/>
        <w:ind w:firstLine="720"/>
        <w:jc w:val="both"/>
      </w:pPr>
      <w:r w:rsidRPr="00D24F77">
        <w:t>2.3.2. Bài tập nghe và lựa chọn đáp án đúng;</w:t>
      </w:r>
    </w:p>
    <w:p w14:paraId="5051FECA" w14:textId="77777777" w:rsidR="008E4557" w:rsidRPr="00D24F77" w:rsidRDefault="008E4557" w:rsidP="008E4557">
      <w:pPr>
        <w:spacing w:line="360" w:lineRule="auto"/>
        <w:ind w:firstLine="720"/>
        <w:jc w:val="both"/>
      </w:pPr>
      <w:r w:rsidRPr="00D24F77">
        <w:t>2.3.3. Bài tập nghe và điền hoàn chỉnh.</w:t>
      </w:r>
    </w:p>
    <w:p w14:paraId="74A85B8E" w14:textId="77777777" w:rsidR="008E4557" w:rsidRPr="00D24F77" w:rsidRDefault="008E4557" w:rsidP="008E4557">
      <w:pPr>
        <w:spacing w:line="360" w:lineRule="auto"/>
        <w:ind w:firstLine="720"/>
        <w:jc w:val="both"/>
      </w:pPr>
      <w:r w:rsidRPr="00D24F77">
        <w:rPr>
          <w:b/>
          <w:bCs/>
        </w:rPr>
        <w:t>2.4. Kỹ năng nói (Speaking)</w:t>
      </w:r>
    </w:p>
    <w:p w14:paraId="79CD3E0F" w14:textId="77777777" w:rsidR="008E4557" w:rsidRPr="00D24F77" w:rsidRDefault="008E4557" w:rsidP="008E4557">
      <w:pPr>
        <w:spacing w:line="360" w:lineRule="auto"/>
        <w:ind w:firstLine="720"/>
        <w:jc w:val="both"/>
      </w:pPr>
      <w:r w:rsidRPr="00D24F77">
        <w:t>2.4.1. Mô tả ngoại hình và tính cách các thành viên trong lớp học;</w:t>
      </w:r>
    </w:p>
    <w:p w14:paraId="51D2BFCE" w14:textId="77777777" w:rsidR="008E4557" w:rsidRPr="00D24F77" w:rsidRDefault="008E4557" w:rsidP="008E4557">
      <w:pPr>
        <w:spacing w:line="360" w:lineRule="auto"/>
        <w:ind w:firstLine="720"/>
        <w:jc w:val="both"/>
      </w:pPr>
      <w:r w:rsidRPr="00D24F77">
        <w:t>2.4.2. Thực hành nghe và lặp lại;</w:t>
      </w:r>
    </w:p>
    <w:p w14:paraId="1D153381" w14:textId="77777777" w:rsidR="008E4557" w:rsidRPr="00D24F77" w:rsidRDefault="008E4557" w:rsidP="008E4557">
      <w:pPr>
        <w:spacing w:line="360" w:lineRule="auto"/>
        <w:ind w:firstLine="720"/>
        <w:jc w:val="both"/>
      </w:pPr>
      <w:r w:rsidRPr="00D24F77">
        <w:t>2.4.3. Thực hành theo cặp đôi.</w:t>
      </w:r>
    </w:p>
    <w:p w14:paraId="5165A465" w14:textId="77777777" w:rsidR="008E4557" w:rsidRPr="00D24F77" w:rsidRDefault="008E4557" w:rsidP="008E4557">
      <w:pPr>
        <w:spacing w:line="360" w:lineRule="auto"/>
        <w:ind w:firstLine="720"/>
        <w:jc w:val="both"/>
      </w:pPr>
      <w:r w:rsidRPr="00D24F77">
        <w:rPr>
          <w:b/>
          <w:bCs/>
        </w:rPr>
        <w:t>2.5. Kỹ năng đọc (Reading)</w:t>
      </w:r>
    </w:p>
    <w:p w14:paraId="436089F0" w14:textId="77777777" w:rsidR="008E4557" w:rsidRPr="00D24F77" w:rsidRDefault="008E4557" w:rsidP="008E4557">
      <w:pPr>
        <w:spacing w:line="360" w:lineRule="auto"/>
        <w:ind w:firstLine="720"/>
        <w:jc w:val="both"/>
      </w:pPr>
      <w:r w:rsidRPr="00D24F77">
        <w:t>2.5.1. Bài đọc: My travel page;</w:t>
      </w:r>
    </w:p>
    <w:p w14:paraId="69988E75" w14:textId="77777777" w:rsidR="008E4557" w:rsidRPr="00D24F77" w:rsidRDefault="008E4557" w:rsidP="008E4557">
      <w:pPr>
        <w:spacing w:line="360" w:lineRule="auto"/>
        <w:ind w:firstLine="720"/>
        <w:jc w:val="both"/>
      </w:pPr>
      <w:r w:rsidRPr="00D24F77">
        <w:t>2.5.2. Bài tập True/False/Not given.</w:t>
      </w:r>
    </w:p>
    <w:p w14:paraId="1C9E0947" w14:textId="77777777" w:rsidR="008E4557" w:rsidRPr="00D24F77" w:rsidRDefault="008E4557" w:rsidP="008E4557">
      <w:pPr>
        <w:spacing w:line="360" w:lineRule="auto"/>
        <w:ind w:firstLine="720"/>
        <w:jc w:val="both"/>
      </w:pPr>
      <w:r w:rsidRPr="00D24F77">
        <w:rPr>
          <w:b/>
          <w:bCs/>
        </w:rPr>
        <w:t>2.6. Kỹ năng viết (Writing)</w:t>
      </w:r>
    </w:p>
    <w:p w14:paraId="75D6BC69" w14:textId="77777777" w:rsidR="008E4557" w:rsidRPr="00D24F77" w:rsidRDefault="008E4557" w:rsidP="008E4557">
      <w:pPr>
        <w:spacing w:line="360" w:lineRule="auto"/>
        <w:ind w:firstLine="720"/>
        <w:jc w:val="both"/>
      </w:pPr>
      <w:r w:rsidRPr="00D24F77">
        <w:t>Viết đoạn văn ngắn mô tả về một người bạn thân (tối thiểu 150 từ).</w:t>
      </w:r>
    </w:p>
    <w:p w14:paraId="4A06FD42" w14:textId="77777777" w:rsidR="008E4557" w:rsidRPr="00D24F77" w:rsidRDefault="008E4557" w:rsidP="008E4557">
      <w:pPr>
        <w:spacing w:line="360" w:lineRule="auto"/>
        <w:jc w:val="center"/>
        <w:rPr>
          <w:b/>
          <w:bCs/>
        </w:rPr>
      </w:pPr>
      <w:bookmarkStart w:id="26" w:name="bookmark71"/>
    </w:p>
    <w:p w14:paraId="092EA339" w14:textId="77777777" w:rsidR="008E4557" w:rsidRPr="00D24F77" w:rsidRDefault="008E4557" w:rsidP="008E4557">
      <w:pPr>
        <w:spacing w:line="360" w:lineRule="auto"/>
        <w:jc w:val="center"/>
        <w:rPr>
          <w:b/>
          <w:bCs/>
        </w:rPr>
      </w:pPr>
      <w:r w:rsidRPr="00D24F77">
        <w:rPr>
          <w:b/>
          <w:bCs/>
        </w:rPr>
        <w:t>Bài 3. CÔNG NGHỆ (TECHNOLOGY)</w:t>
      </w:r>
      <w:bookmarkEnd w:id="26"/>
    </w:p>
    <w:p w14:paraId="5D3877CE" w14:textId="77777777" w:rsidR="008E4557" w:rsidRPr="00D24F77" w:rsidRDefault="008E4557" w:rsidP="008E4557">
      <w:pPr>
        <w:shd w:val="clear" w:color="auto" w:fill="FFFFFF"/>
        <w:spacing w:line="360" w:lineRule="auto"/>
        <w:ind w:left="6480"/>
        <w:rPr>
          <w:b/>
        </w:rPr>
      </w:pPr>
      <w:r w:rsidRPr="00D24F77">
        <w:rPr>
          <w:i/>
        </w:rPr>
        <w:t>Thời gian: 4 giờ</w:t>
      </w:r>
    </w:p>
    <w:p w14:paraId="5A58F938" w14:textId="77777777" w:rsidR="008E4557" w:rsidRPr="00D24F77" w:rsidRDefault="008E4557" w:rsidP="008E4557">
      <w:pPr>
        <w:spacing w:line="360" w:lineRule="auto"/>
        <w:ind w:firstLine="720"/>
        <w:jc w:val="both"/>
      </w:pPr>
      <w:bookmarkStart w:id="27" w:name="bookmark72"/>
      <w:r w:rsidRPr="00D24F77">
        <w:rPr>
          <w:b/>
          <w:bCs/>
        </w:rPr>
        <w:t>1. M</w:t>
      </w:r>
      <w:bookmarkEnd w:id="27"/>
      <w:r w:rsidRPr="00D24F77">
        <w:rPr>
          <w:b/>
          <w:bCs/>
        </w:rPr>
        <w:t>ục tiêu</w:t>
      </w:r>
    </w:p>
    <w:p w14:paraId="225DBBF4" w14:textId="77777777" w:rsidR="008E4557" w:rsidRPr="00D24F77" w:rsidRDefault="008E4557" w:rsidP="008E4557">
      <w:pPr>
        <w:spacing w:line="360" w:lineRule="auto"/>
        <w:ind w:firstLine="720"/>
        <w:jc w:val="both"/>
      </w:pPr>
      <w:r w:rsidRPr="00D24F77">
        <w:t>- Sử dụng thì hiện tại hoàn thành (Present perfect); cấu trúc How long...?, for và since và các từ vựng về các thiết bị công nghệ và ứng dụng;</w:t>
      </w:r>
    </w:p>
    <w:p w14:paraId="0100349E" w14:textId="77777777" w:rsidR="008E4557" w:rsidRPr="00D24F77" w:rsidRDefault="008E4557" w:rsidP="008E4557">
      <w:pPr>
        <w:spacing w:line="360" w:lineRule="auto"/>
        <w:ind w:firstLine="720"/>
        <w:jc w:val="both"/>
      </w:pPr>
      <w:r w:rsidRPr="00D24F77">
        <w:t>- Nghe và trả lời câu hỏi về đặc tính các loại thiết bị phổ biến trong gia đình;</w:t>
      </w:r>
    </w:p>
    <w:p w14:paraId="7FEF54FB" w14:textId="77777777" w:rsidR="008E4557" w:rsidRPr="00D24F77" w:rsidRDefault="008E4557" w:rsidP="008E4557">
      <w:pPr>
        <w:spacing w:line="360" w:lineRule="auto"/>
        <w:ind w:firstLine="720"/>
        <w:jc w:val="both"/>
      </w:pPr>
      <w:r w:rsidRPr="00D24F77">
        <w:t>- Thực hành nói về các thiết bị công nghệ;</w:t>
      </w:r>
    </w:p>
    <w:p w14:paraId="1B9C1B3F" w14:textId="77777777" w:rsidR="008E4557" w:rsidRPr="00D24F77" w:rsidRDefault="008E4557" w:rsidP="008E4557">
      <w:pPr>
        <w:spacing w:line="360" w:lineRule="auto"/>
        <w:ind w:firstLine="720"/>
        <w:jc w:val="both"/>
      </w:pPr>
      <w:r w:rsidRPr="00D24F77">
        <w:t>- Đọc hiểu và trả lời câu hỏi về sự phát triển của công nghệ kỹ thuật số;</w:t>
      </w:r>
    </w:p>
    <w:p w14:paraId="4ECDFADB" w14:textId="77777777" w:rsidR="008E4557" w:rsidRPr="00D24F77" w:rsidRDefault="008E4557" w:rsidP="008E4557">
      <w:pPr>
        <w:spacing w:line="360" w:lineRule="auto"/>
        <w:ind w:firstLine="720"/>
        <w:jc w:val="both"/>
      </w:pPr>
      <w:r w:rsidRPr="00D24F77">
        <w:lastRenderedPageBreak/>
        <w:t>- Viết đoạn văn ngắn mô tả thiết bị công nghệ mà bạn yêu thích.</w:t>
      </w:r>
    </w:p>
    <w:p w14:paraId="4F1D7B86" w14:textId="77777777" w:rsidR="008E4557" w:rsidRPr="00D24F77" w:rsidRDefault="008E4557" w:rsidP="008E4557">
      <w:pPr>
        <w:spacing w:line="360" w:lineRule="auto"/>
        <w:ind w:firstLine="720"/>
        <w:jc w:val="both"/>
      </w:pPr>
      <w:bookmarkStart w:id="28" w:name="bookmark73"/>
      <w:r w:rsidRPr="00D24F77">
        <w:rPr>
          <w:b/>
          <w:bCs/>
        </w:rPr>
        <w:t>2. Nội dung</w:t>
      </w:r>
      <w:bookmarkEnd w:id="28"/>
    </w:p>
    <w:p w14:paraId="3918A6F6" w14:textId="77777777" w:rsidR="008E4557" w:rsidRPr="00D24F77" w:rsidRDefault="008E4557" w:rsidP="008E4557">
      <w:pPr>
        <w:spacing w:line="360" w:lineRule="auto"/>
        <w:ind w:firstLine="720"/>
        <w:jc w:val="both"/>
      </w:pPr>
      <w:bookmarkStart w:id="29" w:name="bookmark74"/>
      <w:r w:rsidRPr="00D24F77">
        <w:rPr>
          <w:b/>
          <w:bCs/>
        </w:rPr>
        <w:t>2.1. Từ vựng (Vocabulary)</w:t>
      </w:r>
      <w:bookmarkEnd w:id="29"/>
    </w:p>
    <w:p w14:paraId="01C9F8B3" w14:textId="77777777" w:rsidR="008E4557" w:rsidRPr="00D24F77" w:rsidRDefault="008E4557" w:rsidP="008E4557">
      <w:pPr>
        <w:spacing w:line="360" w:lineRule="auto"/>
        <w:ind w:firstLine="720"/>
        <w:jc w:val="both"/>
      </w:pPr>
      <w:r w:rsidRPr="00D24F77">
        <w:t>2.1.1. Các thiết bị công nghệ;</w:t>
      </w:r>
    </w:p>
    <w:p w14:paraId="3C568986" w14:textId="77777777" w:rsidR="008E4557" w:rsidRPr="00D24F77" w:rsidRDefault="008E4557" w:rsidP="008E4557">
      <w:pPr>
        <w:spacing w:line="360" w:lineRule="auto"/>
        <w:ind w:firstLine="720"/>
        <w:jc w:val="both"/>
      </w:pPr>
      <w:r w:rsidRPr="00D24F77">
        <w:t>2.1.2. Công nghệ.</w:t>
      </w:r>
    </w:p>
    <w:p w14:paraId="5EE6B0BF" w14:textId="77777777" w:rsidR="008E4557" w:rsidRPr="00D24F77" w:rsidRDefault="008E4557" w:rsidP="008E4557">
      <w:pPr>
        <w:spacing w:line="360" w:lineRule="auto"/>
        <w:ind w:firstLine="720"/>
        <w:jc w:val="both"/>
      </w:pPr>
      <w:bookmarkStart w:id="30" w:name="bookmark75"/>
      <w:r w:rsidRPr="00D24F77">
        <w:rPr>
          <w:b/>
          <w:bCs/>
        </w:rPr>
        <w:t>2.2. Ngữ pháp (Grammar)</w:t>
      </w:r>
      <w:bookmarkEnd w:id="30"/>
    </w:p>
    <w:p w14:paraId="531782C7" w14:textId="77777777" w:rsidR="008E4557" w:rsidRPr="00D24F77" w:rsidRDefault="008E4557" w:rsidP="008E4557">
      <w:pPr>
        <w:spacing w:line="360" w:lineRule="auto"/>
        <w:ind w:firstLine="720"/>
        <w:jc w:val="both"/>
      </w:pPr>
      <w:r w:rsidRPr="00D24F77">
        <w:t>2.2.1. Thì hiện tại hoàn thành;</w:t>
      </w:r>
    </w:p>
    <w:p w14:paraId="4800DBA4" w14:textId="77777777" w:rsidR="008E4557" w:rsidRPr="00D24F77" w:rsidRDefault="008E4557" w:rsidP="008E4557">
      <w:pPr>
        <w:spacing w:line="360" w:lineRule="auto"/>
        <w:ind w:firstLine="720"/>
        <w:jc w:val="both"/>
      </w:pPr>
      <w:r w:rsidRPr="00D24F77">
        <w:t>2.2.2. Cấu trúc How long...?;</w:t>
      </w:r>
    </w:p>
    <w:p w14:paraId="63F70A21" w14:textId="77777777" w:rsidR="008E4557" w:rsidRPr="00D24F77" w:rsidRDefault="008E4557" w:rsidP="008E4557">
      <w:pPr>
        <w:spacing w:line="360" w:lineRule="auto"/>
        <w:ind w:firstLine="720"/>
        <w:jc w:val="both"/>
      </w:pPr>
      <w:r w:rsidRPr="00D24F77">
        <w:t>2.2.3. Giới từ For và since.</w:t>
      </w:r>
    </w:p>
    <w:p w14:paraId="174C6EE1" w14:textId="77777777" w:rsidR="008E4557" w:rsidRPr="00D24F77" w:rsidRDefault="008E4557" w:rsidP="008E4557">
      <w:pPr>
        <w:spacing w:line="360" w:lineRule="auto"/>
        <w:ind w:firstLine="720"/>
        <w:jc w:val="both"/>
      </w:pPr>
      <w:bookmarkStart w:id="31" w:name="bookmark76"/>
      <w:r w:rsidRPr="00D24F77">
        <w:rPr>
          <w:b/>
          <w:bCs/>
        </w:rPr>
        <w:t>2.3. Kỹ năng nghe (Listening)</w:t>
      </w:r>
      <w:bookmarkEnd w:id="31"/>
    </w:p>
    <w:p w14:paraId="6A466DE0" w14:textId="77777777" w:rsidR="008E4557" w:rsidRPr="00D24F77" w:rsidRDefault="008E4557" w:rsidP="008E4557">
      <w:pPr>
        <w:spacing w:line="360" w:lineRule="auto"/>
        <w:ind w:firstLine="720"/>
        <w:jc w:val="both"/>
      </w:pPr>
      <w:r w:rsidRPr="00D24F77">
        <w:t>2.3.1. Nghe và trả lời câu hỏi về đặc tính các loại thiết bị phổ biến trong gia đình;</w:t>
      </w:r>
    </w:p>
    <w:p w14:paraId="2AF216CC" w14:textId="77777777" w:rsidR="008E4557" w:rsidRPr="00D24F77" w:rsidRDefault="008E4557" w:rsidP="008E4557">
      <w:pPr>
        <w:spacing w:line="360" w:lineRule="auto"/>
        <w:ind w:firstLine="720"/>
        <w:jc w:val="both"/>
      </w:pPr>
      <w:r w:rsidRPr="00D24F77">
        <w:t>2.3.2. Bài tập True/False.</w:t>
      </w:r>
    </w:p>
    <w:p w14:paraId="24616395" w14:textId="77777777" w:rsidR="008E4557" w:rsidRPr="00D24F77" w:rsidRDefault="008E4557" w:rsidP="008E4557">
      <w:pPr>
        <w:spacing w:line="360" w:lineRule="auto"/>
        <w:ind w:firstLine="720"/>
        <w:jc w:val="both"/>
      </w:pPr>
      <w:bookmarkStart w:id="32" w:name="bookmark77"/>
      <w:r w:rsidRPr="00D24F77">
        <w:rPr>
          <w:b/>
          <w:bCs/>
        </w:rPr>
        <w:t>2.4. Kỹ năng nói (Speaking)</w:t>
      </w:r>
      <w:bookmarkEnd w:id="32"/>
    </w:p>
    <w:p w14:paraId="47360BF1" w14:textId="77777777" w:rsidR="008E4557" w:rsidRPr="00D24F77" w:rsidRDefault="008E4557" w:rsidP="008E4557">
      <w:pPr>
        <w:spacing w:line="360" w:lineRule="auto"/>
        <w:ind w:firstLine="720"/>
        <w:jc w:val="both"/>
      </w:pPr>
      <w:r w:rsidRPr="00D24F77">
        <w:t>2.4.1. Thực hành nói về các thiết bị công nghệ;</w:t>
      </w:r>
    </w:p>
    <w:p w14:paraId="7F74FAF5" w14:textId="77777777" w:rsidR="008E4557" w:rsidRPr="00D24F77" w:rsidRDefault="008E4557" w:rsidP="008E4557">
      <w:pPr>
        <w:spacing w:line="360" w:lineRule="auto"/>
        <w:ind w:firstLine="720"/>
        <w:jc w:val="both"/>
      </w:pPr>
      <w:r w:rsidRPr="00D24F77">
        <w:t>2.4.2. Thực hành nghe và lặp lại;</w:t>
      </w:r>
    </w:p>
    <w:p w14:paraId="45CC841C" w14:textId="77777777" w:rsidR="008E4557" w:rsidRPr="00D24F77" w:rsidRDefault="008E4557" w:rsidP="008E4557">
      <w:pPr>
        <w:spacing w:line="360" w:lineRule="auto"/>
        <w:ind w:firstLine="720"/>
        <w:jc w:val="both"/>
      </w:pPr>
      <w:r w:rsidRPr="00D24F77">
        <w:t>2.4.3. Thực hành theo cặp đôi.</w:t>
      </w:r>
    </w:p>
    <w:p w14:paraId="51F510CB" w14:textId="77777777" w:rsidR="008E4557" w:rsidRPr="00D24F77" w:rsidRDefault="008E4557" w:rsidP="008E4557">
      <w:pPr>
        <w:spacing w:line="360" w:lineRule="auto"/>
        <w:ind w:firstLine="720"/>
        <w:jc w:val="both"/>
      </w:pPr>
      <w:bookmarkStart w:id="33" w:name="bookmark78"/>
      <w:r w:rsidRPr="00D24F77">
        <w:rPr>
          <w:b/>
          <w:bCs/>
        </w:rPr>
        <w:t>2.5. Kỹ năng đọc (Reading)</w:t>
      </w:r>
      <w:bookmarkEnd w:id="33"/>
    </w:p>
    <w:p w14:paraId="419227CB" w14:textId="77777777" w:rsidR="008E4557" w:rsidRPr="00D24F77" w:rsidRDefault="008E4557" w:rsidP="008E4557">
      <w:pPr>
        <w:spacing w:line="360" w:lineRule="auto"/>
        <w:ind w:firstLine="720"/>
        <w:jc w:val="both"/>
      </w:pPr>
      <w:r w:rsidRPr="00D24F77">
        <w:t>2.5.1. Bài đọc: The Rise of Digital Media;</w:t>
      </w:r>
    </w:p>
    <w:p w14:paraId="1F0D6DBD" w14:textId="77777777" w:rsidR="008E4557" w:rsidRPr="00D24F77" w:rsidRDefault="008E4557" w:rsidP="008E4557">
      <w:pPr>
        <w:spacing w:line="360" w:lineRule="auto"/>
        <w:ind w:firstLine="720"/>
        <w:jc w:val="both"/>
      </w:pPr>
      <w:r w:rsidRPr="00D24F77">
        <w:t>2.5.2. Bài tập True/False/Not given.</w:t>
      </w:r>
    </w:p>
    <w:p w14:paraId="6137C114" w14:textId="77777777" w:rsidR="008E4557" w:rsidRPr="00D24F77" w:rsidRDefault="008E4557" w:rsidP="008E4557">
      <w:pPr>
        <w:spacing w:line="360" w:lineRule="auto"/>
        <w:ind w:firstLine="720"/>
        <w:jc w:val="both"/>
      </w:pPr>
      <w:bookmarkStart w:id="34" w:name="bookmark79"/>
      <w:r w:rsidRPr="00D24F77">
        <w:rPr>
          <w:b/>
          <w:bCs/>
        </w:rPr>
        <w:t>2.6. Kỹ năng viết (Writing)</w:t>
      </w:r>
      <w:bookmarkEnd w:id="34"/>
    </w:p>
    <w:p w14:paraId="32F6F8CE" w14:textId="77777777" w:rsidR="008E4557" w:rsidRPr="00D24F77" w:rsidRDefault="008E4557" w:rsidP="008E4557">
      <w:pPr>
        <w:spacing w:line="360" w:lineRule="auto"/>
        <w:ind w:firstLine="720"/>
        <w:jc w:val="both"/>
      </w:pPr>
      <w:r w:rsidRPr="00D24F77">
        <w:t>Viết đoạn văn ngắn mô tả thiết bị công nghệ mà bạn yêu thích (tối thiểu 200 từ).</w:t>
      </w:r>
    </w:p>
    <w:p w14:paraId="47B3B6D3" w14:textId="77777777" w:rsidR="008E4557" w:rsidRPr="00D24F77" w:rsidRDefault="008E4557" w:rsidP="008E4557">
      <w:pPr>
        <w:spacing w:line="360" w:lineRule="auto"/>
        <w:jc w:val="center"/>
        <w:rPr>
          <w:b/>
          <w:bCs/>
        </w:rPr>
      </w:pPr>
      <w:r w:rsidRPr="00D24F77">
        <w:rPr>
          <w:b/>
          <w:bCs/>
        </w:rPr>
        <w:t>Bài 4. MUA SẮM (SHOPPING)</w:t>
      </w:r>
    </w:p>
    <w:p w14:paraId="54799B23" w14:textId="77777777" w:rsidR="008E4557" w:rsidRPr="00D24F77" w:rsidRDefault="008E4557" w:rsidP="008E4557">
      <w:pPr>
        <w:shd w:val="clear" w:color="auto" w:fill="FFFFFF"/>
        <w:spacing w:line="360" w:lineRule="auto"/>
        <w:ind w:left="6480"/>
        <w:rPr>
          <w:b/>
        </w:rPr>
      </w:pPr>
      <w:r w:rsidRPr="00D24F77">
        <w:rPr>
          <w:i/>
        </w:rPr>
        <w:t>Thời gian: 9 giờ</w:t>
      </w:r>
    </w:p>
    <w:p w14:paraId="5841696D" w14:textId="77777777" w:rsidR="008E4557" w:rsidRPr="00D24F77" w:rsidRDefault="008E4557" w:rsidP="008E4557">
      <w:pPr>
        <w:spacing w:line="360" w:lineRule="auto"/>
        <w:ind w:firstLine="720"/>
        <w:jc w:val="both"/>
      </w:pPr>
      <w:r w:rsidRPr="00D24F77">
        <w:rPr>
          <w:b/>
          <w:bCs/>
        </w:rPr>
        <w:t>1. Mục tiêu</w:t>
      </w:r>
    </w:p>
    <w:p w14:paraId="60766106" w14:textId="77777777" w:rsidR="008E4557" w:rsidRPr="00D24F77" w:rsidRDefault="008E4557" w:rsidP="008E4557">
      <w:pPr>
        <w:spacing w:line="360" w:lineRule="auto"/>
        <w:ind w:firstLine="720"/>
        <w:jc w:val="both"/>
      </w:pPr>
      <w:r w:rsidRPr="00D24F77">
        <w:t>- Sử dụng thì hiện tại hoàn thành (Present perfect) và thì quá khứ đơn (Past simple) và từ vựng về các loại thực phẩm;</w:t>
      </w:r>
    </w:p>
    <w:p w14:paraId="387508A2" w14:textId="77777777" w:rsidR="008E4557" w:rsidRPr="00D24F77" w:rsidRDefault="008E4557" w:rsidP="008E4557">
      <w:pPr>
        <w:spacing w:line="360" w:lineRule="auto"/>
        <w:ind w:firstLine="720"/>
        <w:jc w:val="both"/>
      </w:pPr>
      <w:r w:rsidRPr="00D24F77">
        <w:t>- Nghe và trả lời câu hỏi về mua sắm;</w:t>
      </w:r>
    </w:p>
    <w:p w14:paraId="7CD90670" w14:textId="77777777" w:rsidR="008E4557" w:rsidRPr="00D24F77" w:rsidRDefault="008E4557" w:rsidP="008E4557">
      <w:pPr>
        <w:spacing w:line="360" w:lineRule="auto"/>
        <w:ind w:firstLine="720"/>
        <w:jc w:val="both"/>
      </w:pPr>
      <w:r w:rsidRPr="00D24F77">
        <w:t>- Thực hành nói về kế hoạch mua sắm;</w:t>
      </w:r>
    </w:p>
    <w:p w14:paraId="2CD903DB" w14:textId="77777777" w:rsidR="008E4557" w:rsidRPr="00D24F77" w:rsidRDefault="008E4557" w:rsidP="008E4557">
      <w:pPr>
        <w:spacing w:line="360" w:lineRule="auto"/>
        <w:ind w:firstLine="720"/>
        <w:jc w:val="both"/>
      </w:pPr>
      <w:r w:rsidRPr="00D24F77">
        <w:lastRenderedPageBreak/>
        <w:t>- Đọc hiểu và trả lời câu hỏi thói quen mua sắm;</w:t>
      </w:r>
    </w:p>
    <w:p w14:paraId="1C75A421" w14:textId="77777777" w:rsidR="008E4557" w:rsidRPr="00D24F77" w:rsidRDefault="008E4557" w:rsidP="008E4557">
      <w:pPr>
        <w:spacing w:line="360" w:lineRule="auto"/>
        <w:ind w:firstLine="720"/>
        <w:jc w:val="both"/>
      </w:pPr>
      <w:r w:rsidRPr="00D24F77">
        <w:t>- Viết đoạn văn ngắn kể về việc mua sắm tại chợ/siêu thị tuần trước và hiện tại.</w:t>
      </w:r>
    </w:p>
    <w:p w14:paraId="682648F9" w14:textId="77777777" w:rsidR="008E4557" w:rsidRPr="00D24F77" w:rsidRDefault="008E4557" w:rsidP="008E4557">
      <w:pPr>
        <w:spacing w:line="360" w:lineRule="auto"/>
        <w:ind w:firstLine="720"/>
        <w:jc w:val="both"/>
      </w:pPr>
      <w:r w:rsidRPr="00D24F77">
        <w:rPr>
          <w:b/>
          <w:bCs/>
        </w:rPr>
        <w:t>2. Nội dung</w:t>
      </w:r>
    </w:p>
    <w:p w14:paraId="1FCA6122" w14:textId="77777777" w:rsidR="008E4557" w:rsidRPr="00D24F77" w:rsidRDefault="008E4557" w:rsidP="008E4557">
      <w:pPr>
        <w:spacing w:line="360" w:lineRule="auto"/>
        <w:ind w:firstLine="720"/>
        <w:jc w:val="both"/>
      </w:pPr>
      <w:r w:rsidRPr="00D24F77">
        <w:rPr>
          <w:b/>
          <w:bCs/>
        </w:rPr>
        <w:t>2.1. Từ vựng (Vocabulary)</w:t>
      </w:r>
    </w:p>
    <w:p w14:paraId="31FD25AD" w14:textId="77777777" w:rsidR="008E4557" w:rsidRPr="00D24F77" w:rsidRDefault="008E4557" w:rsidP="008E4557">
      <w:pPr>
        <w:spacing w:line="360" w:lineRule="auto"/>
        <w:ind w:firstLine="720"/>
        <w:jc w:val="both"/>
      </w:pPr>
      <w:r w:rsidRPr="00D24F77">
        <w:t>Các từ vựng liên quan đến mua sắm.</w:t>
      </w:r>
    </w:p>
    <w:p w14:paraId="579B2CE5" w14:textId="77777777" w:rsidR="008E4557" w:rsidRPr="00D24F77" w:rsidRDefault="008E4557" w:rsidP="008E4557">
      <w:pPr>
        <w:spacing w:line="360" w:lineRule="auto"/>
        <w:ind w:firstLine="720"/>
        <w:jc w:val="both"/>
      </w:pPr>
      <w:r w:rsidRPr="00D24F77">
        <w:rPr>
          <w:b/>
          <w:bCs/>
        </w:rPr>
        <w:t>2.2. Ngữ pháp (Grammar)</w:t>
      </w:r>
    </w:p>
    <w:p w14:paraId="77163F3B" w14:textId="77777777" w:rsidR="008E4557" w:rsidRPr="00D24F77" w:rsidRDefault="008E4557" w:rsidP="008E4557">
      <w:pPr>
        <w:spacing w:line="360" w:lineRule="auto"/>
        <w:ind w:firstLine="720"/>
        <w:jc w:val="both"/>
      </w:pPr>
      <w:r w:rsidRPr="00D24F77">
        <w:t>2.2.1. Thì hiện tại hoàn thành;</w:t>
      </w:r>
    </w:p>
    <w:p w14:paraId="2B84A5CF" w14:textId="77777777" w:rsidR="008E4557" w:rsidRPr="00D24F77" w:rsidRDefault="008E4557" w:rsidP="008E4557">
      <w:pPr>
        <w:spacing w:line="360" w:lineRule="auto"/>
        <w:ind w:firstLine="720"/>
        <w:jc w:val="both"/>
      </w:pPr>
      <w:r w:rsidRPr="00D24F77">
        <w:t>2.2.2. Thì quá khứ đơn;</w:t>
      </w:r>
    </w:p>
    <w:p w14:paraId="1AD9B4EB" w14:textId="77777777" w:rsidR="008E4557" w:rsidRPr="00D24F77" w:rsidRDefault="008E4557" w:rsidP="008E4557">
      <w:pPr>
        <w:spacing w:line="360" w:lineRule="auto"/>
        <w:ind w:firstLine="720"/>
        <w:jc w:val="both"/>
      </w:pPr>
      <w:r w:rsidRPr="00D24F77">
        <w:t>2.2.3. Kết hợp thì hiện tại hoàn thành và thì quá khứ đơn.</w:t>
      </w:r>
    </w:p>
    <w:p w14:paraId="2CFE501F" w14:textId="77777777" w:rsidR="008E4557" w:rsidRPr="00D24F77" w:rsidRDefault="008E4557" w:rsidP="008E4557">
      <w:pPr>
        <w:spacing w:line="360" w:lineRule="auto"/>
        <w:ind w:firstLine="720"/>
        <w:jc w:val="both"/>
      </w:pPr>
      <w:r w:rsidRPr="00D24F77">
        <w:rPr>
          <w:b/>
          <w:bCs/>
        </w:rPr>
        <w:t>2.3. Kỹ năng nghe (Listening)</w:t>
      </w:r>
    </w:p>
    <w:p w14:paraId="33548A4E" w14:textId="77777777" w:rsidR="008E4557" w:rsidRPr="00D24F77" w:rsidRDefault="008E4557" w:rsidP="008E4557">
      <w:pPr>
        <w:spacing w:line="360" w:lineRule="auto"/>
        <w:ind w:firstLine="720"/>
        <w:jc w:val="both"/>
      </w:pPr>
      <w:r w:rsidRPr="00D24F77">
        <w:t>2.3.1. Nghe và trả lời câu hỏi về mua sắm;</w:t>
      </w:r>
    </w:p>
    <w:p w14:paraId="4D4AB265" w14:textId="77777777" w:rsidR="008E4557" w:rsidRPr="00D24F77" w:rsidRDefault="008E4557" w:rsidP="008E4557">
      <w:pPr>
        <w:spacing w:line="360" w:lineRule="auto"/>
        <w:ind w:firstLine="720"/>
        <w:jc w:val="both"/>
      </w:pPr>
      <w:r w:rsidRPr="00D24F77">
        <w:t>2.3.2. Bài tập nghe và lựa chọn đáp án đúng.</w:t>
      </w:r>
    </w:p>
    <w:p w14:paraId="45AAA149" w14:textId="77777777" w:rsidR="008E4557" w:rsidRPr="00D24F77" w:rsidRDefault="008E4557" w:rsidP="008E4557">
      <w:pPr>
        <w:spacing w:line="360" w:lineRule="auto"/>
        <w:ind w:firstLine="720"/>
        <w:jc w:val="both"/>
      </w:pPr>
      <w:r w:rsidRPr="00D24F77">
        <w:rPr>
          <w:b/>
          <w:bCs/>
        </w:rPr>
        <w:t>2.4. Kỹ năng nói (Speaking)</w:t>
      </w:r>
    </w:p>
    <w:p w14:paraId="3DFA4A22" w14:textId="77777777" w:rsidR="008E4557" w:rsidRPr="00D24F77" w:rsidRDefault="008E4557" w:rsidP="008E4557">
      <w:pPr>
        <w:spacing w:line="360" w:lineRule="auto"/>
        <w:ind w:firstLine="720"/>
        <w:jc w:val="both"/>
      </w:pPr>
      <w:r w:rsidRPr="00D24F77">
        <w:t>2.4.1. Thực hành nói về kế hoạch mua sắm;</w:t>
      </w:r>
    </w:p>
    <w:p w14:paraId="45FAC14F" w14:textId="77777777" w:rsidR="008E4557" w:rsidRPr="00D24F77" w:rsidRDefault="008E4557" w:rsidP="008E4557">
      <w:pPr>
        <w:spacing w:line="360" w:lineRule="auto"/>
        <w:ind w:firstLine="720"/>
        <w:jc w:val="both"/>
      </w:pPr>
      <w:r w:rsidRPr="00D24F77">
        <w:t>2.4.2. Thực hành nghe và lặp lại;</w:t>
      </w:r>
    </w:p>
    <w:p w14:paraId="3FD6CE10" w14:textId="77777777" w:rsidR="008E4557" w:rsidRPr="00D24F77" w:rsidRDefault="008E4557" w:rsidP="008E4557">
      <w:pPr>
        <w:spacing w:line="360" w:lineRule="auto"/>
        <w:ind w:firstLine="720"/>
        <w:jc w:val="both"/>
      </w:pPr>
      <w:r w:rsidRPr="00D24F77">
        <w:t>2.4.3. Thực hành theo cặp đôi.</w:t>
      </w:r>
    </w:p>
    <w:p w14:paraId="2EAC17E7" w14:textId="77777777" w:rsidR="008E4557" w:rsidRPr="00D24F77" w:rsidRDefault="008E4557" w:rsidP="008E4557">
      <w:pPr>
        <w:spacing w:line="360" w:lineRule="auto"/>
        <w:ind w:firstLine="720"/>
        <w:jc w:val="both"/>
      </w:pPr>
      <w:r w:rsidRPr="00D24F77">
        <w:rPr>
          <w:b/>
          <w:bCs/>
        </w:rPr>
        <w:t>2.5. Kỹ năng đọc (Reading)</w:t>
      </w:r>
    </w:p>
    <w:p w14:paraId="1B1DB576" w14:textId="77777777" w:rsidR="008E4557" w:rsidRPr="00D24F77" w:rsidRDefault="008E4557" w:rsidP="008E4557">
      <w:pPr>
        <w:spacing w:line="360" w:lineRule="auto"/>
        <w:ind w:firstLine="720"/>
        <w:jc w:val="both"/>
      </w:pPr>
      <w:r w:rsidRPr="00D24F77">
        <w:t>2.5.1. Bài đọc: My Shopping Day;</w:t>
      </w:r>
    </w:p>
    <w:p w14:paraId="5DC740B7" w14:textId="77777777" w:rsidR="008E4557" w:rsidRPr="00D24F77" w:rsidRDefault="008E4557" w:rsidP="008E4557">
      <w:pPr>
        <w:spacing w:line="360" w:lineRule="auto"/>
        <w:ind w:firstLine="720"/>
        <w:jc w:val="both"/>
      </w:pPr>
      <w:r w:rsidRPr="00D24F77">
        <w:t>2.5.2. Bài tập True/False/Not given.</w:t>
      </w:r>
    </w:p>
    <w:p w14:paraId="400A85F2" w14:textId="77777777" w:rsidR="008E4557" w:rsidRPr="00D24F77" w:rsidRDefault="008E4557" w:rsidP="008E4557">
      <w:pPr>
        <w:spacing w:line="360" w:lineRule="auto"/>
        <w:ind w:firstLine="720"/>
        <w:jc w:val="both"/>
      </w:pPr>
      <w:r w:rsidRPr="00D24F77">
        <w:rPr>
          <w:b/>
          <w:bCs/>
        </w:rPr>
        <w:t>2.6. Kỹ năng viết (Writing)</w:t>
      </w:r>
    </w:p>
    <w:p w14:paraId="6EC16A1B" w14:textId="77777777" w:rsidR="008E4557" w:rsidRPr="00D24F77" w:rsidRDefault="008E4557" w:rsidP="008E4557">
      <w:pPr>
        <w:spacing w:line="360" w:lineRule="auto"/>
        <w:ind w:firstLine="720"/>
        <w:jc w:val="both"/>
      </w:pPr>
      <w:r w:rsidRPr="00D24F77">
        <w:t>Viết đoạn văn ngắn kể về việc mua sắm tại chợ/siêu thị tuần trước và hiện tại (tối thiểu 200 từ).</w:t>
      </w:r>
    </w:p>
    <w:p w14:paraId="0D107BCF" w14:textId="77777777" w:rsidR="008E4557" w:rsidRPr="00D24F77" w:rsidRDefault="008E4557" w:rsidP="008E4557">
      <w:pPr>
        <w:spacing w:line="360" w:lineRule="auto"/>
        <w:ind w:firstLine="720"/>
        <w:jc w:val="center"/>
        <w:rPr>
          <w:b/>
        </w:rPr>
      </w:pPr>
      <w:r w:rsidRPr="00D24F77">
        <w:rPr>
          <w:b/>
        </w:rPr>
        <w:t>ÔN TẬP VÀ KIỂM TRA</w:t>
      </w:r>
    </w:p>
    <w:p w14:paraId="4C6A5A30" w14:textId="77777777" w:rsidR="008E4557" w:rsidRPr="00D24F77" w:rsidRDefault="008E4557" w:rsidP="008E4557">
      <w:pPr>
        <w:shd w:val="clear" w:color="auto" w:fill="FFFFFF"/>
        <w:spacing w:line="360" w:lineRule="auto"/>
        <w:ind w:left="6480"/>
        <w:rPr>
          <w:i/>
        </w:rPr>
      </w:pPr>
      <w:r w:rsidRPr="00D24F77">
        <w:rPr>
          <w:i/>
        </w:rPr>
        <w:t xml:space="preserve">      Thời gian: 4 giờ</w:t>
      </w:r>
    </w:p>
    <w:p w14:paraId="2712C0CD" w14:textId="77777777" w:rsidR="008E4557" w:rsidRPr="00D24F77" w:rsidRDefault="008E4557" w:rsidP="008E4557">
      <w:pPr>
        <w:shd w:val="clear" w:color="auto" w:fill="FFFFFF"/>
        <w:spacing w:line="360" w:lineRule="auto"/>
        <w:ind w:left="6480"/>
        <w:rPr>
          <w:i/>
        </w:rPr>
      </w:pPr>
    </w:p>
    <w:p w14:paraId="157B3864" w14:textId="77777777" w:rsidR="008E4557" w:rsidRPr="00D24F77" w:rsidRDefault="008E4557" w:rsidP="008E4557">
      <w:pPr>
        <w:pStyle w:val="ListParagraph"/>
        <w:numPr>
          <w:ilvl w:val="0"/>
          <w:numId w:val="146"/>
        </w:numPr>
        <w:shd w:val="clear" w:color="auto" w:fill="FFFFFF"/>
        <w:spacing w:after="0" w:line="360" w:lineRule="auto"/>
        <w:rPr>
          <w:sz w:val="28"/>
          <w:szCs w:val="28"/>
        </w:rPr>
      </w:pPr>
      <w:r w:rsidRPr="00D24F77">
        <w:rPr>
          <w:b/>
          <w:sz w:val="28"/>
          <w:szCs w:val="28"/>
        </w:rPr>
        <w:t xml:space="preserve">Mục tiêu của bài: </w:t>
      </w:r>
    </w:p>
    <w:p w14:paraId="332F057B" w14:textId="77777777" w:rsidR="008E4557" w:rsidRPr="00D24F77" w:rsidRDefault="008E4557" w:rsidP="008E4557">
      <w:pPr>
        <w:pStyle w:val="ListParagraph"/>
        <w:numPr>
          <w:ilvl w:val="0"/>
          <w:numId w:val="145"/>
        </w:numPr>
        <w:spacing w:after="0" w:line="360" w:lineRule="auto"/>
        <w:rPr>
          <w:sz w:val="28"/>
          <w:szCs w:val="28"/>
        </w:rPr>
      </w:pPr>
      <w:r w:rsidRPr="00D24F77">
        <w:rPr>
          <w:b/>
          <w:sz w:val="28"/>
          <w:szCs w:val="28"/>
        </w:rPr>
        <w:t xml:space="preserve"> </w:t>
      </w:r>
      <w:r w:rsidRPr="00D24F77">
        <w:rPr>
          <w:sz w:val="28"/>
          <w:szCs w:val="28"/>
        </w:rPr>
        <w:t>Review all the grammar points</w:t>
      </w:r>
    </w:p>
    <w:p w14:paraId="2DF21F85" w14:textId="77777777" w:rsidR="008E4557" w:rsidRPr="00D24F77" w:rsidRDefault="008E4557" w:rsidP="008E4557">
      <w:pPr>
        <w:pStyle w:val="ListParagraph"/>
        <w:numPr>
          <w:ilvl w:val="0"/>
          <w:numId w:val="145"/>
        </w:numPr>
        <w:spacing w:after="0" w:line="360" w:lineRule="auto"/>
        <w:rPr>
          <w:sz w:val="28"/>
          <w:szCs w:val="28"/>
        </w:rPr>
      </w:pPr>
      <w:r w:rsidRPr="00D24F77">
        <w:rPr>
          <w:sz w:val="28"/>
          <w:szCs w:val="28"/>
        </w:rPr>
        <w:t>Do the final test</w:t>
      </w:r>
    </w:p>
    <w:p w14:paraId="3CAFF102" w14:textId="77777777" w:rsidR="008E4557" w:rsidRPr="00D24F77" w:rsidRDefault="008E4557" w:rsidP="008E4557">
      <w:pPr>
        <w:spacing w:line="360" w:lineRule="auto"/>
        <w:rPr>
          <w:b/>
        </w:rPr>
      </w:pPr>
      <w:r w:rsidRPr="00D24F77">
        <w:t xml:space="preserve">     </w:t>
      </w:r>
      <w:r w:rsidRPr="00D24F77">
        <w:tab/>
      </w:r>
      <w:r w:rsidRPr="00D24F77">
        <w:rPr>
          <w:b/>
        </w:rPr>
        <w:t>2.   Đề cương ôn tập:</w:t>
      </w:r>
    </w:p>
    <w:p w14:paraId="44BD9C56" w14:textId="77777777" w:rsidR="008E4557" w:rsidRPr="00D24F77" w:rsidRDefault="008E4557" w:rsidP="008E4557">
      <w:pPr>
        <w:shd w:val="clear" w:color="auto" w:fill="FFFFFF"/>
        <w:spacing w:line="360" w:lineRule="auto"/>
        <w:ind w:firstLine="720"/>
      </w:pPr>
      <w:r w:rsidRPr="00D24F77">
        <w:lastRenderedPageBreak/>
        <w:t>Theo các chủ điểm ngữ pháp sau:</w:t>
      </w:r>
    </w:p>
    <w:p w14:paraId="39237B70" w14:textId="77777777" w:rsidR="008E4557" w:rsidRPr="00D24F77" w:rsidRDefault="008E4557" w:rsidP="008E4557">
      <w:pPr>
        <w:shd w:val="clear" w:color="auto" w:fill="FFFFFF"/>
        <w:spacing w:line="360" w:lineRule="auto"/>
        <w:ind w:firstLine="720"/>
      </w:pPr>
      <w:r w:rsidRPr="00D24F77">
        <w:t>-    All Tenses and The sequence of tenses</w:t>
      </w:r>
    </w:p>
    <w:p w14:paraId="21435C9E" w14:textId="77777777" w:rsidR="008E4557" w:rsidRPr="00D24F77" w:rsidRDefault="008E4557" w:rsidP="008E4557">
      <w:pPr>
        <w:shd w:val="clear" w:color="auto" w:fill="FFFFFF"/>
        <w:spacing w:line="360" w:lineRule="auto"/>
        <w:ind w:firstLine="720"/>
      </w:pPr>
      <w:r w:rsidRPr="00D24F77">
        <w:t xml:space="preserve">-    Comparison (adv, adj)           </w:t>
      </w:r>
    </w:p>
    <w:p w14:paraId="3044E693" w14:textId="77777777" w:rsidR="008E4557" w:rsidRPr="00D24F77" w:rsidRDefault="008E4557" w:rsidP="008E4557">
      <w:pPr>
        <w:shd w:val="clear" w:color="auto" w:fill="FFFFFF"/>
        <w:spacing w:line="360" w:lineRule="auto"/>
        <w:ind w:left="720"/>
      </w:pPr>
      <w:r w:rsidRPr="00D24F77">
        <w:t>-    Possessive, Personal and Reflexive Pronouns</w:t>
      </w:r>
    </w:p>
    <w:p w14:paraId="5E4E72B0" w14:textId="77777777" w:rsidR="008E4557" w:rsidRPr="00D24F77" w:rsidRDefault="008E4557" w:rsidP="008E4557">
      <w:pPr>
        <w:shd w:val="clear" w:color="auto" w:fill="FFFFFF"/>
        <w:spacing w:line="360" w:lineRule="auto"/>
        <w:rPr>
          <w:b/>
        </w:rPr>
      </w:pPr>
      <w:r w:rsidRPr="00D24F77">
        <w:t xml:space="preserve">  </w:t>
      </w:r>
      <w:r w:rsidRPr="00D24F77">
        <w:tab/>
      </w:r>
      <w:r w:rsidRPr="00D24F77">
        <w:rPr>
          <w:b/>
        </w:rPr>
        <w:t xml:space="preserve"> 3.     Final Test</w:t>
      </w:r>
    </w:p>
    <w:p w14:paraId="0292A940" w14:textId="77777777" w:rsidR="008E4557" w:rsidRPr="00D24F77" w:rsidRDefault="008E4557" w:rsidP="008E4557">
      <w:pPr>
        <w:spacing w:line="360" w:lineRule="auto"/>
        <w:ind w:firstLine="720"/>
        <w:jc w:val="center"/>
        <w:rPr>
          <w:b/>
        </w:rPr>
      </w:pPr>
    </w:p>
    <w:p w14:paraId="4F73B186" w14:textId="77777777" w:rsidR="008E4557" w:rsidRPr="00D24F77" w:rsidRDefault="008E4557" w:rsidP="008E4557">
      <w:pPr>
        <w:spacing w:line="360" w:lineRule="auto"/>
        <w:ind w:firstLine="720"/>
        <w:jc w:val="both"/>
      </w:pPr>
      <w:bookmarkStart w:id="35" w:name="bookmark80"/>
      <w:r w:rsidRPr="00D24F77">
        <w:rPr>
          <w:b/>
          <w:bCs/>
        </w:rPr>
        <w:t>IV. Điều ki</w:t>
      </w:r>
      <w:bookmarkEnd w:id="35"/>
      <w:r w:rsidRPr="00D24F77">
        <w:rPr>
          <w:b/>
          <w:bCs/>
        </w:rPr>
        <w:t>ện thực hiện môn học</w:t>
      </w:r>
    </w:p>
    <w:p w14:paraId="246E4125" w14:textId="77777777" w:rsidR="008E4557" w:rsidRPr="00D24F77" w:rsidRDefault="008E4557" w:rsidP="008E4557">
      <w:pPr>
        <w:spacing w:line="360" w:lineRule="auto"/>
        <w:ind w:firstLine="720"/>
        <w:jc w:val="both"/>
      </w:pPr>
      <w:bookmarkStart w:id="36" w:name="bookmark81"/>
      <w:r w:rsidRPr="00D24F77">
        <w:rPr>
          <w:b/>
          <w:bCs/>
        </w:rPr>
        <w:t>1. Phòng học chuyên môn/nhà xưởng</w:t>
      </w:r>
      <w:bookmarkEnd w:id="36"/>
    </w:p>
    <w:p w14:paraId="34C5DC4B" w14:textId="77777777" w:rsidR="008E4557" w:rsidRPr="00D24F77" w:rsidRDefault="008E4557" w:rsidP="008E4557">
      <w:pPr>
        <w:spacing w:line="360" w:lineRule="auto"/>
        <w:ind w:firstLine="720"/>
        <w:jc w:val="both"/>
      </w:pPr>
      <w:r w:rsidRPr="00D24F77">
        <w:t>- Phòng học được trang bị hệ thống đèn đủ ánh sáng;</w:t>
      </w:r>
    </w:p>
    <w:p w14:paraId="25A0F766" w14:textId="77777777" w:rsidR="008E4557" w:rsidRPr="00D24F77" w:rsidRDefault="008E4557" w:rsidP="008E4557">
      <w:pPr>
        <w:spacing w:line="360" w:lineRule="auto"/>
        <w:ind w:firstLine="720"/>
        <w:jc w:val="both"/>
      </w:pPr>
      <w:r w:rsidRPr="00D24F77">
        <w:t>- Bàn, ghế rời cho từng sinh viên;</w:t>
      </w:r>
    </w:p>
    <w:p w14:paraId="2B3FC8D7" w14:textId="77777777" w:rsidR="008E4557" w:rsidRPr="00D24F77" w:rsidRDefault="008E4557" w:rsidP="008E4557">
      <w:pPr>
        <w:spacing w:line="360" w:lineRule="auto"/>
        <w:ind w:firstLine="720"/>
        <w:jc w:val="both"/>
      </w:pPr>
      <w:r w:rsidRPr="00D24F77">
        <w:t>- Bàn ghế giáo viên, bảng, máy chiếu, phấn (hoặc bút bảng).</w:t>
      </w:r>
    </w:p>
    <w:p w14:paraId="4908B034" w14:textId="77777777" w:rsidR="008E4557" w:rsidRPr="00D24F77" w:rsidRDefault="008E4557" w:rsidP="008E4557">
      <w:pPr>
        <w:spacing w:line="360" w:lineRule="auto"/>
        <w:ind w:firstLine="720"/>
        <w:jc w:val="both"/>
      </w:pPr>
      <w:bookmarkStart w:id="37" w:name="bookmark82"/>
      <w:r w:rsidRPr="00D24F77">
        <w:rPr>
          <w:b/>
          <w:bCs/>
        </w:rPr>
        <w:t>2. Trang thiết bị máy móc</w:t>
      </w:r>
      <w:bookmarkEnd w:id="37"/>
    </w:p>
    <w:p w14:paraId="6D5C9B65" w14:textId="77777777" w:rsidR="008E4557" w:rsidRPr="00D24F77" w:rsidRDefault="008E4557" w:rsidP="008E4557">
      <w:pPr>
        <w:spacing w:line="360" w:lineRule="auto"/>
        <w:ind w:firstLine="720"/>
        <w:jc w:val="both"/>
      </w:pPr>
      <w:r w:rsidRPr="00D24F77">
        <w:t>Máy chiếu, hệ thống âm thanh.</w:t>
      </w:r>
    </w:p>
    <w:p w14:paraId="14C27019" w14:textId="77777777" w:rsidR="008E4557" w:rsidRPr="00D24F77" w:rsidRDefault="008E4557" w:rsidP="008E4557">
      <w:pPr>
        <w:spacing w:line="360" w:lineRule="auto"/>
        <w:ind w:firstLine="720"/>
        <w:jc w:val="both"/>
      </w:pPr>
      <w:bookmarkStart w:id="38" w:name="bookmark83"/>
      <w:r w:rsidRPr="00D24F77">
        <w:rPr>
          <w:b/>
          <w:bCs/>
        </w:rPr>
        <w:t>3. Học liệu, dụng cụ, nguyên vật liệu</w:t>
      </w:r>
      <w:bookmarkEnd w:id="38"/>
    </w:p>
    <w:p w14:paraId="0253330C" w14:textId="77777777" w:rsidR="008E4557" w:rsidRPr="00D24F77" w:rsidRDefault="008E4557" w:rsidP="008E4557">
      <w:pPr>
        <w:spacing w:line="360" w:lineRule="auto"/>
        <w:ind w:firstLine="720"/>
        <w:jc w:val="both"/>
      </w:pPr>
      <w:r w:rsidRPr="00D24F77">
        <w:t>Giáo viên sử dụng giáo trình dùng chung và tham khảo các tài liệu giảng dạy khác hỗ trợ bài giảng.</w:t>
      </w:r>
    </w:p>
    <w:p w14:paraId="4CD9FD2B" w14:textId="77777777" w:rsidR="008E4557" w:rsidRPr="00D24F77" w:rsidRDefault="008E4557" w:rsidP="008E4557">
      <w:pPr>
        <w:spacing w:line="360" w:lineRule="auto"/>
        <w:ind w:firstLine="720"/>
        <w:jc w:val="both"/>
      </w:pPr>
      <w:bookmarkStart w:id="39" w:name="bookmark84"/>
      <w:r w:rsidRPr="00D24F77">
        <w:rPr>
          <w:b/>
          <w:bCs/>
        </w:rPr>
        <w:t>4. Các điều kiện khác</w:t>
      </w:r>
      <w:bookmarkEnd w:id="39"/>
    </w:p>
    <w:p w14:paraId="61D24219" w14:textId="77777777" w:rsidR="008E4557" w:rsidRPr="00D24F77" w:rsidRDefault="008E4557" w:rsidP="008E4557">
      <w:pPr>
        <w:spacing w:line="360" w:lineRule="auto"/>
        <w:ind w:firstLine="720"/>
        <w:jc w:val="both"/>
      </w:pPr>
      <w:r w:rsidRPr="00D24F77">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5A3EA401" w14:textId="77777777" w:rsidR="008E4557" w:rsidRPr="00D24F77" w:rsidRDefault="008E4557" w:rsidP="008E4557">
      <w:pPr>
        <w:spacing w:line="360" w:lineRule="auto"/>
        <w:ind w:firstLine="720"/>
        <w:jc w:val="both"/>
      </w:pPr>
      <w:r w:rsidRPr="00D24F77">
        <w:rPr>
          <w:b/>
          <w:bCs/>
        </w:rPr>
        <w:t>V. Nội dung và phương pháp đánh giá</w:t>
      </w:r>
    </w:p>
    <w:p w14:paraId="30269BEC" w14:textId="77777777" w:rsidR="008E4557" w:rsidRPr="00D24F77" w:rsidRDefault="008E4557" w:rsidP="008E4557">
      <w:pPr>
        <w:spacing w:line="360" w:lineRule="auto"/>
        <w:ind w:firstLine="720"/>
        <w:jc w:val="both"/>
      </w:pPr>
      <w:bookmarkStart w:id="40" w:name="bookmark85"/>
      <w:r w:rsidRPr="00D24F77">
        <w:rPr>
          <w:b/>
          <w:bCs/>
        </w:rPr>
        <w:t>1. Nội dung</w:t>
      </w:r>
      <w:bookmarkEnd w:id="40"/>
    </w:p>
    <w:p w14:paraId="5438733E" w14:textId="77777777" w:rsidR="008E4557" w:rsidRPr="00D24F77" w:rsidRDefault="008E4557" w:rsidP="008E4557">
      <w:pPr>
        <w:spacing w:line="360" w:lineRule="auto"/>
        <w:ind w:firstLine="720"/>
        <w:jc w:val="both"/>
      </w:pPr>
      <w:r w:rsidRPr="00D24F77">
        <w:t>1.1. Kiến thức: Các kiến thức về từ vựng và cấu trúc ngữ pháp theo từng chủ đề liên quan trong chương trình.</w:t>
      </w:r>
    </w:p>
    <w:p w14:paraId="14A9E871" w14:textId="77777777" w:rsidR="008E4557" w:rsidRPr="00D24F77" w:rsidRDefault="008E4557" w:rsidP="008E4557">
      <w:pPr>
        <w:spacing w:line="360" w:lineRule="auto"/>
        <w:ind w:firstLine="720"/>
        <w:jc w:val="both"/>
      </w:pPr>
      <w:r w:rsidRPr="00D24F77">
        <w:t>1.2. Về kỹ năng:</w:t>
      </w:r>
    </w:p>
    <w:p w14:paraId="55470580" w14:textId="77777777" w:rsidR="008E4557" w:rsidRPr="00D24F77" w:rsidRDefault="008E4557" w:rsidP="008E4557">
      <w:pPr>
        <w:spacing w:line="360" w:lineRule="auto"/>
        <w:ind w:firstLine="720"/>
        <w:jc w:val="both"/>
      </w:pPr>
      <w:r w:rsidRPr="00D24F77">
        <w:t>- Kỹ năng nghe: Nghe và xác định thông tin về gia đình, bạn bè, các hoạt động hàng ngày và trong các sự kiện đặc biệt, vị trí và nơi chốn, và các sở thích, kế hoạch trong tương lai, ngoại hình, tính cách và mua sắm theo yêu cầu.</w:t>
      </w:r>
    </w:p>
    <w:p w14:paraId="20AAE029" w14:textId="77777777" w:rsidR="008E4557" w:rsidRPr="00D24F77" w:rsidRDefault="008E4557" w:rsidP="008E4557">
      <w:pPr>
        <w:spacing w:line="360" w:lineRule="auto"/>
        <w:ind w:firstLine="720"/>
        <w:jc w:val="both"/>
      </w:pPr>
      <w:r w:rsidRPr="00D24F77">
        <w:lastRenderedPageBreak/>
        <w:t>- Kỹ năng nói: Tự giới thiệu về bản thân, gia đình, công việc, sở thích và các hoạt động hàng ngày và trong các sự kiện đặc biệt; mô tả tính cách và ngoại hình của bản thân và người khác; giới thiệu các sản phẩm công nghệ và công dụng; mô tả thói quen mua sắm theo yêu cầu.</w:t>
      </w:r>
    </w:p>
    <w:p w14:paraId="56664482" w14:textId="77777777" w:rsidR="008E4557" w:rsidRPr="00D24F77" w:rsidRDefault="008E4557" w:rsidP="008E4557">
      <w:pPr>
        <w:spacing w:line="360" w:lineRule="auto"/>
        <w:ind w:firstLine="720"/>
        <w:jc w:val="both"/>
      </w:pPr>
      <w:r w:rsidRPr="00D24F77">
        <w:t>- Kỹ năng đọc: Đọc hiểu đại ý và thông tin chi tiết của các bài đọc ngắn theo yêu cầu.</w:t>
      </w:r>
    </w:p>
    <w:p w14:paraId="2C5F113C" w14:textId="77777777" w:rsidR="008E4557" w:rsidRPr="00D24F77" w:rsidRDefault="008E4557" w:rsidP="008E4557">
      <w:pPr>
        <w:spacing w:line="360" w:lineRule="auto"/>
        <w:ind w:firstLine="720"/>
        <w:jc w:val="both"/>
      </w:pPr>
      <w:r w:rsidRPr="00D24F77">
        <w:t>- Kỹ năng viết: Viết câu và đoạn văn ngắn về các chủ đề khác nhau theo yêu cầu.</w:t>
      </w:r>
    </w:p>
    <w:p w14:paraId="5624F4C0" w14:textId="77777777" w:rsidR="008E4557" w:rsidRPr="00D24F77" w:rsidRDefault="008E4557" w:rsidP="008E4557">
      <w:pPr>
        <w:spacing w:line="360" w:lineRule="auto"/>
        <w:ind w:firstLine="720"/>
        <w:jc w:val="both"/>
      </w:pPr>
      <w:r w:rsidRPr="00D24F77">
        <w:t>1.3. Năng lực tự chủ và trách nhiệm: Làm việc độc lập hoặc theo nhóm.</w:t>
      </w:r>
    </w:p>
    <w:p w14:paraId="62CE4E4D" w14:textId="77777777" w:rsidR="008E4557" w:rsidRPr="00D24F77" w:rsidRDefault="008E4557" w:rsidP="008E4557">
      <w:pPr>
        <w:spacing w:line="360" w:lineRule="auto"/>
        <w:ind w:firstLine="720"/>
        <w:jc w:val="both"/>
      </w:pPr>
      <w:bookmarkStart w:id="41" w:name="bookmark86"/>
      <w:r w:rsidRPr="00D24F77">
        <w:rPr>
          <w:b/>
          <w:bCs/>
        </w:rPr>
        <w:t>2. Phương pháp đánh giá</w:t>
      </w:r>
      <w:bookmarkEnd w:id="41"/>
    </w:p>
    <w:p w14:paraId="1F9ED709" w14:textId="77777777" w:rsidR="008E4557" w:rsidRPr="00D24F77" w:rsidRDefault="008E4557" w:rsidP="008E4557">
      <w:pPr>
        <w:spacing w:line="360" w:lineRule="auto"/>
        <w:ind w:firstLine="720"/>
        <w:jc w:val="both"/>
      </w:pPr>
      <w:r w:rsidRPr="00D24F77">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2BAC3FCC" w14:textId="77777777" w:rsidR="008E4557" w:rsidRPr="00D24F77" w:rsidRDefault="008E4557" w:rsidP="008E4557">
      <w:pPr>
        <w:spacing w:line="360" w:lineRule="auto"/>
        <w:ind w:firstLine="720"/>
        <w:jc w:val="both"/>
      </w:pPr>
      <w:r w:rsidRPr="00D24F77">
        <w:t>Phương pháp đánh giá sẽ dựa theo đặc thù ngành, nghề đào tạo và điều kiện của từng cơ sở giáo dục nghề nghiệp, có thể kết hợp kiểm tra nghe, nói và tự luận.</w:t>
      </w:r>
    </w:p>
    <w:p w14:paraId="0A18528C" w14:textId="77777777" w:rsidR="008E4557" w:rsidRPr="00D24F77" w:rsidRDefault="008E4557" w:rsidP="008E4557">
      <w:pPr>
        <w:spacing w:line="360" w:lineRule="auto"/>
        <w:ind w:firstLine="720"/>
        <w:jc w:val="both"/>
      </w:pPr>
      <w:r w:rsidRPr="00D24F77">
        <w:rPr>
          <w:b/>
          <w:bCs/>
        </w:rPr>
        <w:t>VI. Hướng dẫn thực hiện môn học</w:t>
      </w:r>
    </w:p>
    <w:p w14:paraId="62238BBD" w14:textId="77777777" w:rsidR="008E4557" w:rsidRPr="00D24F77" w:rsidRDefault="008E4557" w:rsidP="008E4557">
      <w:pPr>
        <w:spacing w:line="360" w:lineRule="auto"/>
        <w:ind w:firstLine="720"/>
        <w:jc w:val="both"/>
      </w:pPr>
      <w:bookmarkStart w:id="42" w:name="bookmark87"/>
      <w:r w:rsidRPr="00D24F77">
        <w:rPr>
          <w:b/>
          <w:bCs/>
        </w:rPr>
        <w:t>1. Phạm vi áp dụng môn học</w:t>
      </w:r>
      <w:bookmarkEnd w:id="42"/>
    </w:p>
    <w:p w14:paraId="08B4CB6C" w14:textId="77777777" w:rsidR="008E4557" w:rsidRPr="00D24F77" w:rsidRDefault="008E4557" w:rsidP="008E4557">
      <w:pPr>
        <w:spacing w:line="360" w:lineRule="auto"/>
        <w:ind w:firstLine="720"/>
        <w:jc w:val="both"/>
      </w:pPr>
      <w:r w:rsidRPr="00D24F77">
        <w:t>Môn học Tiếng Anh là một trong các môn học bắt buộc thuộc khối các môn học chung trong chương trình đào tạo trình độ cao đẳng. Tùy theo đặc thù của các ngành, nghề đào tạo, các trường lựa chọn môn học Tiếng Anh hoặc môn học ngoại ngữ khác theo quy định của Bộ Lao động - Thương binh và Xã hội để giảng dạy.</w:t>
      </w:r>
    </w:p>
    <w:p w14:paraId="1AECA815" w14:textId="77777777" w:rsidR="008E4557" w:rsidRPr="00D24F77" w:rsidRDefault="008E4557" w:rsidP="008E4557">
      <w:pPr>
        <w:spacing w:line="360" w:lineRule="auto"/>
        <w:ind w:firstLine="720"/>
        <w:jc w:val="both"/>
      </w:pPr>
      <w:bookmarkStart w:id="43" w:name="bookmark88"/>
      <w:r w:rsidRPr="00D24F77">
        <w:rPr>
          <w:b/>
          <w:bCs/>
        </w:rPr>
        <w:t>2. Miễn trừ, bảo lưu kết quả học tập môn học</w:t>
      </w:r>
      <w:bookmarkEnd w:id="43"/>
    </w:p>
    <w:p w14:paraId="03F8E9CD" w14:textId="77777777" w:rsidR="008E4557" w:rsidRPr="00D24F77" w:rsidRDefault="008E4557" w:rsidP="008E4557">
      <w:pPr>
        <w:spacing w:line="360" w:lineRule="auto"/>
        <w:ind w:firstLine="720"/>
        <w:jc w:val="both"/>
      </w:pPr>
      <w:r w:rsidRPr="00D24F77">
        <w:t>a) Miễn học, miễn thi kết thúc môn học Tiếng Anh</w:t>
      </w:r>
    </w:p>
    <w:p w14:paraId="7F2E0B7A" w14:textId="77777777" w:rsidR="008E4557" w:rsidRPr="00D24F77" w:rsidRDefault="008E4557" w:rsidP="008E4557">
      <w:pPr>
        <w:spacing w:line="360" w:lineRule="auto"/>
        <w:ind w:firstLine="720"/>
        <w:jc w:val="both"/>
      </w:pPr>
      <w:r w:rsidRPr="00D24F77">
        <w:t>Người học được miễn học, miễn thi kết thúc môn học Tiếng Anh trong các trường hợp sau:</w:t>
      </w:r>
    </w:p>
    <w:p w14:paraId="247B3564" w14:textId="77777777" w:rsidR="008E4557" w:rsidRPr="00D24F77" w:rsidRDefault="008E4557" w:rsidP="008E4557">
      <w:pPr>
        <w:spacing w:line="360" w:lineRule="auto"/>
        <w:ind w:firstLine="720"/>
        <w:jc w:val="both"/>
      </w:pPr>
      <w:r w:rsidRPr="00D24F77">
        <w:lastRenderedPageBreak/>
        <w:t>- Có chứng chỉ Tiếng Anh Bậc 2 trở lên theo Khung năng lực ngoại ngữ 6 bậc dùng cho Việt Nam;</w:t>
      </w:r>
    </w:p>
    <w:p w14:paraId="25BC10BA" w14:textId="77777777" w:rsidR="008E4557" w:rsidRPr="00D24F77" w:rsidRDefault="008E4557" w:rsidP="008E4557">
      <w:pPr>
        <w:spacing w:line="360" w:lineRule="auto"/>
        <w:ind w:firstLine="720"/>
        <w:jc w:val="both"/>
      </w:pPr>
      <w:r w:rsidRPr="00D24F77">
        <w:t>- Có chứng chỉ Tiếng Anh tương đương cấp độ A2 trở lên theo Khung tham chiếu chung Châu Âu do các tổ chức nước ngoài cấp.</w:t>
      </w:r>
    </w:p>
    <w:p w14:paraId="3ADA696A" w14:textId="77777777" w:rsidR="008E4557" w:rsidRPr="00D24F77" w:rsidRDefault="008E4557" w:rsidP="008E4557">
      <w:pPr>
        <w:spacing w:line="360" w:lineRule="auto"/>
        <w:ind w:firstLine="720"/>
        <w:jc w:val="both"/>
      </w:pPr>
      <w:r w:rsidRPr="00D24F77">
        <w:t>b) Bảo lưu, công nhận kết quả học tập</w:t>
      </w:r>
    </w:p>
    <w:p w14:paraId="680AEA09" w14:textId="77777777" w:rsidR="008E4557" w:rsidRPr="00D24F77" w:rsidRDefault="008E4557" w:rsidP="008E4557">
      <w:pPr>
        <w:spacing w:line="360" w:lineRule="auto"/>
        <w:ind w:firstLine="720"/>
        <w:jc w:val="both"/>
      </w:pPr>
      <w:r w:rsidRPr="00D24F77">
        <w:t>Thực hiện theo quy định tại Thông tư 09/2017/TT-BLĐTBXH của Bộ Lao động - Thương binh và Xã hội.</w:t>
      </w:r>
    </w:p>
    <w:p w14:paraId="05C15602" w14:textId="77777777" w:rsidR="008E4557" w:rsidRPr="00D24F77" w:rsidRDefault="008E4557" w:rsidP="008E4557">
      <w:pPr>
        <w:spacing w:line="360" w:lineRule="auto"/>
        <w:ind w:firstLine="720"/>
        <w:jc w:val="both"/>
      </w:pPr>
      <w:r w:rsidRPr="00D24F77">
        <w:t>c) Người học có nhu cầu được miễn trừ, bảo lưu kết quả môn học phải có đơn đề nghị hiệu trưởng xem xét, quyết định khi nhập học và trước mỗi kỳ thi.</w:t>
      </w:r>
    </w:p>
    <w:p w14:paraId="650D2C11" w14:textId="77777777" w:rsidR="008E4557" w:rsidRPr="00D24F77" w:rsidRDefault="008E4557" w:rsidP="008E4557">
      <w:pPr>
        <w:spacing w:line="360" w:lineRule="auto"/>
        <w:ind w:firstLine="720"/>
        <w:jc w:val="both"/>
      </w:pPr>
      <w:bookmarkStart w:id="44" w:name="bookmark89"/>
      <w:r w:rsidRPr="00D24F77">
        <w:rPr>
          <w:b/>
          <w:bCs/>
        </w:rPr>
        <w:t>3. Hướng dẫn về phương pháp giảng dạy, học tập môn học</w:t>
      </w:r>
      <w:bookmarkEnd w:id="44"/>
    </w:p>
    <w:p w14:paraId="456081DC" w14:textId="77777777" w:rsidR="008E4557" w:rsidRPr="00D24F77" w:rsidRDefault="008E4557" w:rsidP="008E4557">
      <w:pPr>
        <w:spacing w:line="360" w:lineRule="auto"/>
        <w:ind w:firstLine="720"/>
        <w:jc w:val="both"/>
      </w:pPr>
      <w:r w:rsidRPr="00D24F77">
        <w:t>-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viết sinh động nhằm tăng cường sự tham gia của người học; tổ chức các hoạt động đa dạng với sự hỗ trợ của các học liệu, giáo cụ trực quan sinh động phục vụ mục tiêu bài học.</w:t>
      </w:r>
    </w:p>
    <w:p w14:paraId="2262AE2A" w14:textId="77777777" w:rsidR="008E4557" w:rsidRPr="00D24F77" w:rsidRDefault="008E4557" w:rsidP="008E4557">
      <w:pPr>
        <w:spacing w:line="360" w:lineRule="auto"/>
        <w:ind w:firstLine="720"/>
        <w:jc w:val="both"/>
      </w:pPr>
      <w:r w:rsidRPr="00D24F77">
        <w:t>- Đối với người học: Quan sát, hoạt động nhóm, thao tác theo hướng dẫn của giáo viên và làm bài tập về nhà.</w:t>
      </w:r>
    </w:p>
    <w:p w14:paraId="3EC0418C" w14:textId="77777777" w:rsidR="008E4557" w:rsidRPr="00D24F77" w:rsidRDefault="008E4557" w:rsidP="008E4557">
      <w:pPr>
        <w:spacing w:line="360" w:lineRule="auto"/>
        <w:ind w:firstLine="720"/>
        <w:jc w:val="both"/>
      </w:pPr>
      <w:r w:rsidRPr="00D24F77">
        <w:t>- Chương trình môn học tiếng Anh trình độ liên thông cao đẳng gồm 30 giờ.</w:t>
      </w:r>
    </w:p>
    <w:p w14:paraId="709F6BDA" w14:textId="77777777" w:rsidR="008E4557" w:rsidRPr="00D24F77" w:rsidRDefault="008E4557" w:rsidP="008E4557">
      <w:pPr>
        <w:spacing w:line="360" w:lineRule="auto"/>
        <w:ind w:firstLine="720"/>
        <w:jc w:val="both"/>
      </w:pPr>
      <w:r w:rsidRPr="00D24F77">
        <w:t>- Khuyến khích việc tổ chức dạy và học trực tuyến môn học, kết hợp với các phần mềm tự học trực tuyến nhằm nâng cao chất lượng dạy và học.</w:t>
      </w:r>
    </w:p>
    <w:p w14:paraId="2EF97BCA" w14:textId="77777777" w:rsidR="008E4557" w:rsidRPr="00D24F77" w:rsidRDefault="008E4557" w:rsidP="008E4557">
      <w:pPr>
        <w:spacing w:line="360" w:lineRule="auto"/>
        <w:ind w:firstLine="720"/>
        <w:jc w:val="both"/>
      </w:pPr>
      <w:r w:rsidRPr="00D24F77">
        <w:t>- Bên cạnh việc học 30 giờ trên lớp, giáo viên xây dựng nội dung và mục tiêu tự học thêm 15 giờ cho người học thông qua hệ thống bài tập bổ sung, phần mềm hoặc ứng dụng tiếng Anh hỗ trợ tự học, tài liệu tham khảo khác nhằm giúp người học đạt được năng lực ngoại ngữ theo quy định sau khi tốt nghiệp trình độ liên thông cao đẳng.</w:t>
      </w:r>
    </w:p>
    <w:p w14:paraId="340EB5F2" w14:textId="77777777" w:rsidR="008E4557" w:rsidRPr="00D24F77" w:rsidRDefault="008E4557" w:rsidP="008E4557">
      <w:pPr>
        <w:spacing w:line="360" w:lineRule="auto"/>
        <w:ind w:firstLine="720"/>
        <w:jc w:val="both"/>
      </w:pPr>
      <w:r w:rsidRPr="00D24F77">
        <w:rPr>
          <w:b/>
          <w:bCs/>
        </w:rPr>
        <w:t>4. Tài liệu tham khảo</w:t>
      </w:r>
    </w:p>
    <w:p w14:paraId="3366DC48" w14:textId="77777777" w:rsidR="008E4557" w:rsidRPr="00D24F77" w:rsidRDefault="008E4557" w:rsidP="008E4557">
      <w:pPr>
        <w:spacing w:line="360" w:lineRule="auto"/>
        <w:ind w:firstLine="720"/>
        <w:jc w:val="both"/>
      </w:pPr>
      <w:r w:rsidRPr="00D24F77">
        <w:lastRenderedPageBreak/>
        <w:t>1. Thông tư số 01/2014/TT-BGDĐT ngày 24 tháng 01 năm 2014 của Bộ Giáo dục và Đào tạo về việc Ban hành Khung năng lực ngoại ngữ 6 bậc dung cho Việt Nam.</w:t>
      </w:r>
    </w:p>
    <w:p w14:paraId="0C1D880E" w14:textId="77777777" w:rsidR="008E4557" w:rsidRPr="00D24F77" w:rsidRDefault="008E4557" w:rsidP="008E4557">
      <w:pPr>
        <w:spacing w:line="360" w:lineRule="auto"/>
        <w:ind w:firstLine="720"/>
        <w:jc w:val="both"/>
      </w:pPr>
      <w:r w:rsidRPr="00D24F77">
        <w:t>2. Quyết định số 1982/QĐ-TTg ngày 18 tháng 10 năm 2016 của Thủ tướng Chính phủ phê duyệt Khung trình độ quốc gia Việt Nam.</w:t>
      </w:r>
    </w:p>
    <w:p w14:paraId="63F94904" w14:textId="77777777" w:rsidR="008E4557" w:rsidRPr="00D24F77" w:rsidRDefault="008E4557" w:rsidP="008E4557">
      <w:pPr>
        <w:spacing w:line="360" w:lineRule="auto"/>
        <w:ind w:firstLine="720"/>
        <w:jc w:val="both"/>
      </w:pPr>
      <w:r w:rsidRPr="00D24F77">
        <w:t>3. Thông tư 03/2017/TT-BLĐTBXH ngày 01 tháng 3 năm 2017 của Bộ Lao động - Thương binh và Xã hội quy định về quy trình xây dựng, thẩm định và ban hành chương trình; tổ chức biên soạn, lựa chọn, thẩm định giáo trình đào tạo trình độ trung cấp và cao đẳng.</w:t>
      </w:r>
    </w:p>
    <w:p w14:paraId="6D7306AD" w14:textId="77777777" w:rsidR="008E4557" w:rsidRPr="00D24F77" w:rsidRDefault="008E4557" w:rsidP="008E4557">
      <w:pPr>
        <w:spacing w:line="360" w:lineRule="auto"/>
        <w:ind w:firstLine="720"/>
        <w:jc w:val="both"/>
      </w:pPr>
      <w:r w:rsidRPr="00D24F77">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70D40E16" w14:textId="77777777" w:rsidR="008E4557" w:rsidRPr="00D24F77" w:rsidRDefault="008E4557" w:rsidP="008E4557">
      <w:pPr>
        <w:spacing w:line="360" w:lineRule="auto"/>
        <w:ind w:firstLine="720"/>
        <w:jc w:val="both"/>
      </w:pPr>
      <w:r w:rsidRPr="00D24F77">
        <w:t>5. Tim Falla and Paul A. Davies, Solutions Elementary (02nd edition), Oxford University Press, 2012.</w:t>
      </w:r>
    </w:p>
    <w:p w14:paraId="122D49EC" w14:textId="77777777" w:rsidR="008E4557" w:rsidRPr="00D24F77" w:rsidRDefault="008E4557" w:rsidP="008E4557">
      <w:pPr>
        <w:spacing w:line="360" w:lineRule="auto"/>
        <w:ind w:firstLine="720"/>
        <w:jc w:val="both"/>
      </w:pPr>
      <w:r w:rsidRPr="00D24F77">
        <w:t>6. Miles Craven, Breakthrough Plus 1, MacMillan Education, 2013.</w:t>
      </w:r>
    </w:p>
    <w:p w14:paraId="6E7993CF" w14:textId="77777777" w:rsidR="008E4557" w:rsidRPr="00D24F77" w:rsidRDefault="008E4557" w:rsidP="008E4557">
      <w:pPr>
        <w:spacing w:line="360" w:lineRule="auto"/>
        <w:ind w:firstLine="720"/>
        <w:jc w:val="both"/>
      </w:pPr>
      <w:r w:rsidRPr="00D24F77">
        <w:t>7. Herbert Puchta and Jeff Stranks, More! 1, Cambridge University Press, 2008.</w:t>
      </w:r>
    </w:p>
    <w:p w14:paraId="49286B6D" w14:textId="77777777" w:rsidR="008E4557" w:rsidRPr="00D24F77" w:rsidRDefault="008E4557" w:rsidP="008E4557">
      <w:pPr>
        <w:spacing w:line="360" w:lineRule="auto"/>
        <w:ind w:firstLine="720"/>
        <w:jc w:val="both"/>
      </w:pPr>
      <w:r w:rsidRPr="00D24F77">
        <w:t>8. Jack C. Richards, Tactics for Listening (02nd edition), Oxford University Press, 2015.</w:t>
      </w:r>
    </w:p>
    <w:p w14:paraId="2EAE1EEC" w14:textId="77777777" w:rsidR="008E4557" w:rsidRPr="00D24F77" w:rsidRDefault="008E4557" w:rsidP="008E4557">
      <w:pPr>
        <w:spacing w:line="360" w:lineRule="auto"/>
        <w:ind w:firstLine="720"/>
        <w:jc w:val="both"/>
      </w:pPr>
      <w:r w:rsidRPr="00D24F77">
        <w:t>9. Tiếng anh cơ bản, trình độ cao đẳng, Bộ LĐ- TBXH -Tổng cục giáo dục nghề nghiệp</w:t>
      </w:r>
    </w:p>
    <w:p w14:paraId="3150414A" w14:textId="68E513E8" w:rsidR="00A411CF" w:rsidRPr="00D24F77" w:rsidRDefault="00A411CF" w:rsidP="008E4557">
      <w:pPr>
        <w:jc w:val="center"/>
      </w:pPr>
    </w:p>
    <w:p w14:paraId="5EE3A763" w14:textId="77777777" w:rsidR="00EF1462" w:rsidRPr="00D24F77" w:rsidRDefault="00EF1462" w:rsidP="00EF1462">
      <w:pPr>
        <w:spacing w:before="120"/>
        <w:jc w:val="center"/>
        <w:rPr>
          <w:b/>
          <w:bCs/>
          <w:lang w:val="es-ES" w:eastAsia="vi-VN"/>
        </w:rPr>
      </w:pPr>
    </w:p>
    <w:p w14:paraId="5E9977F3" w14:textId="77777777" w:rsidR="00EF1462" w:rsidRPr="00D24F77" w:rsidRDefault="00EF1462" w:rsidP="00EF1462">
      <w:pPr>
        <w:spacing w:before="120"/>
        <w:jc w:val="center"/>
        <w:rPr>
          <w:b/>
          <w:bCs/>
          <w:lang w:val="es-ES" w:eastAsia="vi-VN"/>
        </w:rPr>
      </w:pPr>
    </w:p>
    <w:p w14:paraId="409B9033" w14:textId="77777777" w:rsidR="00EF1462" w:rsidRPr="00D24F77" w:rsidRDefault="00EF1462" w:rsidP="00EF1462">
      <w:pPr>
        <w:spacing w:before="120"/>
        <w:jc w:val="center"/>
        <w:rPr>
          <w:b/>
          <w:bCs/>
          <w:lang w:val="es-ES" w:eastAsia="vi-VN"/>
        </w:rPr>
      </w:pPr>
    </w:p>
    <w:p w14:paraId="2AF7D616" w14:textId="77777777" w:rsidR="00EF1462" w:rsidRPr="00D24F77" w:rsidRDefault="00EF1462" w:rsidP="00EF1462">
      <w:pPr>
        <w:spacing w:before="120"/>
        <w:jc w:val="center"/>
        <w:rPr>
          <w:b/>
          <w:bCs/>
          <w:lang w:val="es-ES" w:eastAsia="vi-VN"/>
        </w:rPr>
      </w:pPr>
    </w:p>
    <w:p w14:paraId="00DCD081" w14:textId="77777777" w:rsidR="00EF1462" w:rsidRPr="00D24F77" w:rsidRDefault="00EF1462" w:rsidP="00EF1462">
      <w:pPr>
        <w:spacing w:before="120"/>
        <w:jc w:val="center"/>
        <w:rPr>
          <w:b/>
          <w:bCs/>
          <w:lang w:val="es-ES" w:eastAsia="vi-VN"/>
        </w:rPr>
      </w:pPr>
    </w:p>
    <w:p w14:paraId="3237956B" w14:textId="77777777" w:rsidR="00EF1462" w:rsidRPr="00D24F77" w:rsidRDefault="00EF1462" w:rsidP="00EF1462">
      <w:pPr>
        <w:spacing w:before="120"/>
        <w:jc w:val="center"/>
        <w:rPr>
          <w:b/>
          <w:bCs/>
          <w:lang w:val="es-ES" w:eastAsia="vi-VN"/>
        </w:rPr>
      </w:pPr>
    </w:p>
    <w:p w14:paraId="196BF853" w14:textId="77777777" w:rsidR="00EF1462" w:rsidRPr="00D24F77" w:rsidRDefault="00EF1462" w:rsidP="00EF1462">
      <w:pPr>
        <w:spacing w:before="120"/>
        <w:jc w:val="center"/>
        <w:rPr>
          <w:b/>
          <w:sz w:val="76"/>
          <w:szCs w:val="26"/>
          <w:lang w:val="pt-BR"/>
        </w:rPr>
      </w:pPr>
      <w:r w:rsidRPr="00D24F77">
        <w:rPr>
          <w:b/>
          <w:sz w:val="76"/>
          <w:szCs w:val="26"/>
          <w:lang w:val="pt-BR"/>
        </w:rPr>
        <w:lastRenderedPageBreak/>
        <w:t>PHỤ LỤC II</w:t>
      </w:r>
    </w:p>
    <w:p w14:paraId="5E224DF2" w14:textId="77777777" w:rsidR="00EF1462" w:rsidRPr="00D24F77" w:rsidRDefault="00EF1462" w:rsidP="00EF1462">
      <w:pPr>
        <w:jc w:val="center"/>
        <w:rPr>
          <w:b/>
          <w:sz w:val="76"/>
          <w:szCs w:val="26"/>
          <w:lang w:val="es-ES"/>
        </w:rPr>
      </w:pPr>
    </w:p>
    <w:p w14:paraId="6515318A" w14:textId="15A896AA" w:rsidR="00EF1462" w:rsidRPr="00D24F77" w:rsidRDefault="00EF1462" w:rsidP="00EF1462">
      <w:pPr>
        <w:jc w:val="center"/>
        <w:rPr>
          <w:b/>
          <w:sz w:val="74"/>
          <w:szCs w:val="26"/>
          <w:lang w:val="es-ES"/>
        </w:rPr>
      </w:pPr>
      <w:r w:rsidRPr="00D24F77">
        <w:rPr>
          <w:b/>
          <w:sz w:val="74"/>
          <w:szCs w:val="26"/>
          <w:lang w:val="es-ES"/>
        </w:rPr>
        <w:t>ĐỀ CƯƠNG CHI TIẾT CÁC</w:t>
      </w:r>
      <w:r w:rsidR="004D42F2" w:rsidRPr="00D24F77">
        <w:rPr>
          <w:b/>
          <w:sz w:val="74"/>
          <w:szCs w:val="26"/>
          <w:lang w:val="es-ES"/>
        </w:rPr>
        <w:t xml:space="preserve"> MÔN HỌC/ MÔ ĐUN CHUYÊN MÔN </w:t>
      </w:r>
    </w:p>
    <w:p w14:paraId="2A235D06" w14:textId="36A03C32" w:rsidR="00433284" w:rsidRPr="00D24F77" w:rsidRDefault="00433284" w:rsidP="00A864BC">
      <w:pPr>
        <w:spacing w:before="120"/>
        <w:jc w:val="center"/>
        <w:rPr>
          <w:lang w:val="es-ES"/>
        </w:rPr>
      </w:pPr>
      <w:r w:rsidRPr="00D24F77">
        <w:rPr>
          <w:b/>
          <w:bCs/>
          <w:lang w:val="es-ES" w:eastAsia="vi-VN"/>
        </w:rPr>
        <w:br w:type="page"/>
      </w:r>
    </w:p>
    <w:p w14:paraId="3983F9B6" w14:textId="77777777" w:rsidR="0094170F" w:rsidRPr="00D24F77" w:rsidRDefault="0094170F" w:rsidP="0094170F">
      <w:pPr>
        <w:pageBreakBefore/>
        <w:spacing w:before="120" w:after="120" w:line="360" w:lineRule="auto"/>
        <w:jc w:val="center"/>
        <w:rPr>
          <w:b/>
        </w:rPr>
      </w:pPr>
      <w:r w:rsidRPr="00D24F77">
        <w:rPr>
          <w:b/>
        </w:rPr>
        <w:lastRenderedPageBreak/>
        <w:t xml:space="preserve">CHƯƠNG TRÌNH MÔN HỌC </w:t>
      </w:r>
    </w:p>
    <w:p w14:paraId="170F7F61" w14:textId="77777777" w:rsidR="0094170F" w:rsidRPr="00D24F77" w:rsidRDefault="0094170F" w:rsidP="0094170F">
      <w:pPr>
        <w:spacing w:before="120" w:after="120" w:line="360" w:lineRule="auto"/>
        <w:jc w:val="both"/>
        <w:rPr>
          <w:b/>
        </w:rPr>
      </w:pPr>
      <w:r w:rsidRPr="00D24F77">
        <w:rPr>
          <w:b/>
        </w:rPr>
        <w:t xml:space="preserve">Tên môn học:  Anh văn nâng cao </w:t>
      </w:r>
    </w:p>
    <w:p w14:paraId="489671EC" w14:textId="307E8DD8" w:rsidR="0094170F" w:rsidRPr="00D24F77" w:rsidRDefault="0094170F" w:rsidP="0094170F">
      <w:pPr>
        <w:spacing w:before="120" w:after="120" w:line="360" w:lineRule="auto"/>
        <w:jc w:val="both"/>
        <w:rPr>
          <w:b/>
        </w:rPr>
      </w:pPr>
      <w:r w:rsidRPr="00D24F77">
        <w:rPr>
          <w:b/>
        </w:rPr>
        <w:t>Mã số môn học: MH 0</w:t>
      </w:r>
      <w:r w:rsidR="002D64B2" w:rsidRPr="00D24F77">
        <w:rPr>
          <w:b/>
        </w:rPr>
        <w:t>7</w:t>
      </w:r>
    </w:p>
    <w:p w14:paraId="4E9D41BA" w14:textId="77777777" w:rsidR="0094170F" w:rsidRPr="00D24F77" w:rsidRDefault="0094170F" w:rsidP="0094170F">
      <w:pPr>
        <w:spacing w:before="120" w:after="120" w:line="360" w:lineRule="auto"/>
        <w:jc w:val="both"/>
        <w:rPr>
          <w:b/>
        </w:rPr>
      </w:pPr>
      <w:r w:rsidRPr="00D24F77">
        <w:rPr>
          <w:b/>
        </w:rPr>
        <w:t xml:space="preserve">Thời gian thực hiện môn học: </w:t>
      </w:r>
      <w:r w:rsidRPr="00D24F77">
        <w:t>120 giờ  (Lý thuyết: 60 giờ, Thực hành, thảo luận, bài tập: 54 giờ, Kiểm tra: 6 giờ)</w:t>
      </w:r>
    </w:p>
    <w:p w14:paraId="01EF51FE" w14:textId="77777777" w:rsidR="0094170F" w:rsidRPr="00D24F77" w:rsidRDefault="0094170F" w:rsidP="0094170F">
      <w:pPr>
        <w:spacing w:before="120" w:after="120" w:line="360" w:lineRule="auto"/>
        <w:jc w:val="both"/>
        <w:rPr>
          <w:b/>
        </w:rPr>
      </w:pPr>
      <w:r w:rsidRPr="00D24F77">
        <w:rPr>
          <w:b/>
        </w:rPr>
        <w:t xml:space="preserve">I. Vị trí, tính chất của môn học: </w:t>
      </w:r>
    </w:p>
    <w:p w14:paraId="55293372" w14:textId="77777777" w:rsidR="0094170F" w:rsidRPr="00D24F77" w:rsidRDefault="0094170F" w:rsidP="0094170F">
      <w:pPr>
        <w:spacing w:before="120" w:line="360" w:lineRule="auto"/>
        <w:ind w:firstLine="567"/>
        <w:jc w:val="both"/>
      </w:pPr>
      <w:r w:rsidRPr="00D24F77">
        <w:t>- Vị trí: Môn học này được bố trí giảng dạy sau khi người học đã học xong môn Anh văn trong chương trình các môn chung.</w:t>
      </w:r>
    </w:p>
    <w:p w14:paraId="28A782C5" w14:textId="77777777" w:rsidR="0094170F" w:rsidRPr="00D24F77" w:rsidRDefault="0094170F" w:rsidP="0094170F">
      <w:pPr>
        <w:spacing w:before="120" w:line="360" w:lineRule="auto"/>
        <w:jc w:val="both"/>
      </w:pPr>
      <w:r w:rsidRPr="00D24F77">
        <w:t>- Tính chất:  Môn học này nhằm giúp người học nâng cao kỹ năng: nghe, nói, đọc và viết bằng tiếng Anh, nhận ra ý chính, nhận ra các từ nhấn mạnh trong câu, đoán nghĩa từ vựng trong ngữ cảnh. Đồng thời sinh viên được trang bị những kiến thức về ngôn ngữ tiếng anh cần thiết cho một buổi phỏng vấn, viết được đơn xin việc và sơ yếu lý lịch. Ngoài ra, còn giúp cho sinh viên làm quen với việc làm các bài thi theo chuẩn châu Âu B1. Ngoài ra các em trình bày được các kiến thức cơ bản chuyên ngành bằng tiếng anh.</w:t>
      </w:r>
    </w:p>
    <w:p w14:paraId="3D508EB1" w14:textId="77777777" w:rsidR="0094170F" w:rsidRPr="00D24F77" w:rsidRDefault="0094170F" w:rsidP="0094170F">
      <w:pPr>
        <w:spacing w:before="120" w:after="120" w:line="360" w:lineRule="auto"/>
        <w:jc w:val="both"/>
        <w:rPr>
          <w:b/>
        </w:rPr>
      </w:pPr>
      <w:r w:rsidRPr="00D24F77">
        <w:rPr>
          <w:b/>
        </w:rPr>
        <w:t xml:space="preserve">II. Mục tiêu môn học: </w:t>
      </w:r>
    </w:p>
    <w:p w14:paraId="567EEEF2" w14:textId="77777777" w:rsidR="0094170F" w:rsidRPr="00D24F77" w:rsidRDefault="0094170F" w:rsidP="0094170F">
      <w:pPr>
        <w:spacing w:before="120" w:after="120" w:line="360" w:lineRule="auto"/>
        <w:ind w:firstLine="284"/>
        <w:jc w:val="both"/>
      </w:pPr>
      <w:r w:rsidRPr="00D24F77">
        <w:t xml:space="preserve">+  </w:t>
      </w:r>
      <w:r w:rsidRPr="00D24F77">
        <w:rPr>
          <w:b/>
        </w:rPr>
        <w:t>Về kiến thức</w:t>
      </w:r>
      <w:r w:rsidRPr="00D24F77">
        <w:t>: Sau khi học xong học phần này, sinh viên có thể</w:t>
      </w:r>
    </w:p>
    <w:p w14:paraId="5EA1A12A" w14:textId="77777777" w:rsidR="0094170F" w:rsidRPr="00D24F77" w:rsidRDefault="0094170F">
      <w:pPr>
        <w:pStyle w:val="ListParagraph"/>
        <w:numPr>
          <w:ilvl w:val="0"/>
          <w:numId w:val="57"/>
        </w:numPr>
        <w:tabs>
          <w:tab w:val="left" w:pos="861"/>
        </w:tabs>
        <w:spacing w:after="0" w:line="360" w:lineRule="auto"/>
        <w:jc w:val="both"/>
        <w:rPr>
          <w:sz w:val="28"/>
          <w:szCs w:val="28"/>
        </w:rPr>
      </w:pPr>
      <w:r w:rsidRPr="00D24F77">
        <w:rPr>
          <w:sz w:val="28"/>
          <w:szCs w:val="28"/>
        </w:rPr>
        <w:t>Luyện tập phát âm chính xác, rõ ràng, có ngữ điệu;</w:t>
      </w:r>
    </w:p>
    <w:p w14:paraId="79B0ADA2" w14:textId="77777777" w:rsidR="0094170F" w:rsidRPr="00D24F77" w:rsidRDefault="0094170F">
      <w:pPr>
        <w:pStyle w:val="ListParagraph"/>
        <w:numPr>
          <w:ilvl w:val="0"/>
          <w:numId w:val="57"/>
        </w:numPr>
        <w:spacing w:before="120" w:after="120" w:line="360" w:lineRule="auto"/>
        <w:jc w:val="both"/>
        <w:rPr>
          <w:sz w:val="28"/>
          <w:szCs w:val="28"/>
        </w:rPr>
      </w:pPr>
      <w:r w:rsidRPr="00D24F77">
        <w:rPr>
          <w:sz w:val="28"/>
          <w:szCs w:val="28"/>
        </w:rPr>
        <w:t>Củng cố ngữ pháp: phân tích được những hiện tượng ngữ pháp cơ bản trong   phạm vi bài học và sử dụng trong thực tiễn một cách tốt nhất.</w:t>
      </w:r>
    </w:p>
    <w:p w14:paraId="0A0216D7" w14:textId="77777777" w:rsidR="0094170F" w:rsidRPr="00D24F77" w:rsidRDefault="0094170F">
      <w:pPr>
        <w:pStyle w:val="ListParagraph"/>
        <w:numPr>
          <w:ilvl w:val="0"/>
          <w:numId w:val="57"/>
        </w:numPr>
        <w:tabs>
          <w:tab w:val="left" w:pos="861"/>
        </w:tabs>
        <w:spacing w:after="0" w:line="360" w:lineRule="auto"/>
        <w:jc w:val="both"/>
        <w:rPr>
          <w:sz w:val="28"/>
          <w:szCs w:val="28"/>
        </w:rPr>
      </w:pPr>
      <w:r w:rsidRPr="00D24F77">
        <w:rPr>
          <w:sz w:val="28"/>
          <w:szCs w:val="28"/>
        </w:rPr>
        <w:t>Dạy và cũng cố một số từ vựng chính liên quan đến bài học (units); Cung cấp kiến thức cơ bản về văn hóa được đề cập trong bài học.</w:t>
      </w:r>
    </w:p>
    <w:p w14:paraId="0D32FAAB" w14:textId="77777777" w:rsidR="0094170F" w:rsidRPr="00D24F77" w:rsidRDefault="0094170F">
      <w:pPr>
        <w:pStyle w:val="ListParagraph"/>
        <w:numPr>
          <w:ilvl w:val="0"/>
          <w:numId w:val="57"/>
        </w:numPr>
        <w:tabs>
          <w:tab w:val="left" w:pos="861"/>
        </w:tabs>
        <w:spacing w:after="0" w:line="360" w:lineRule="auto"/>
        <w:jc w:val="both"/>
        <w:rPr>
          <w:sz w:val="28"/>
          <w:szCs w:val="28"/>
        </w:rPr>
      </w:pPr>
      <w:r w:rsidRPr="00D24F77">
        <w:rPr>
          <w:sz w:val="28"/>
          <w:szCs w:val="28"/>
        </w:rPr>
        <w:t>Trình bày được kiến thức nền tảng liên quan đến ngành học bằng tiếng anh .</w:t>
      </w:r>
    </w:p>
    <w:p w14:paraId="77C72D50" w14:textId="77777777" w:rsidR="0094170F" w:rsidRPr="00D24F77" w:rsidRDefault="0094170F" w:rsidP="0094170F">
      <w:pPr>
        <w:spacing w:before="120" w:after="120" w:line="360" w:lineRule="auto"/>
        <w:ind w:firstLine="284"/>
        <w:jc w:val="both"/>
      </w:pPr>
      <w:r w:rsidRPr="00D24F77">
        <w:t xml:space="preserve">+ </w:t>
      </w:r>
      <w:r w:rsidRPr="00D24F77">
        <w:rPr>
          <w:b/>
        </w:rPr>
        <w:t>Về kỹ năng</w:t>
      </w:r>
      <w:r w:rsidRPr="00D24F77">
        <w:t xml:space="preserve"> : Vận dụng tiếng Anh trong việc diễn tả những hoạt động thường ngày, hoàn thiện kĩ năng làm bài thi theo chuẩn Châu Âu B1</w:t>
      </w:r>
    </w:p>
    <w:p w14:paraId="2F2242EF" w14:textId="77777777" w:rsidR="0094170F" w:rsidRPr="00D24F77" w:rsidRDefault="0094170F">
      <w:pPr>
        <w:numPr>
          <w:ilvl w:val="1"/>
          <w:numId w:val="58"/>
        </w:numPr>
        <w:tabs>
          <w:tab w:val="left" w:pos="561"/>
        </w:tabs>
        <w:spacing w:line="360" w:lineRule="auto"/>
        <w:ind w:left="561" w:hanging="278"/>
        <w:jc w:val="both"/>
      </w:pPr>
      <w:r w:rsidRPr="00D24F77">
        <w:rPr>
          <w:i/>
        </w:rPr>
        <w:t>Kỹ năng ngôn ngữ (thực hành):</w:t>
      </w:r>
    </w:p>
    <w:p w14:paraId="506EA1D1" w14:textId="77777777" w:rsidR="0094170F" w:rsidRPr="00D24F77" w:rsidRDefault="0094170F">
      <w:pPr>
        <w:numPr>
          <w:ilvl w:val="2"/>
          <w:numId w:val="58"/>
        </w:numPr>
        <w:tabs>
          <w:tab w:val="left" w:pos="861"/>
        </w:tabs>
        <w:spacing w:line="360" w:lineRule="auto"/>
        <w:ind w:left="861" w:hanging="295"/>
        <w:jc w:val="both"/>
      </w:pPr>
      <w:r w:rsidRPr="00D24F77">
        <w:lastRenderedPageBreak/>
        <w:t>Kỹ năng nghe thực hành kỹ năng nghe lấy ý chính, kỹ năng nghe lấy thông tin chi tiết, và nghe trả lời câu hỏi;</w:t>
      </w:r>
    </w:p>
    <w:p w14:paraId="3F42A458" w14:textId="77777777" w:rsidR="0094170F" w:rsidRPr="00D24F77" w:rsidRDefault="0094170F">
      <w:pPr>
        <w:numPr>
          <w:ilvl w:val="2"/>
          <w:numId w:val="58"/>
        </w:numPr>
        <w:tabs>
          <w:tab w:val="left" w:pos="861"/>
        </w:tabs>
        <w:spacing w:line="360" w:lineRule="auto"/>
        <w:ind w:left="861" w:hanging="295"/>
        <w:jc w:val="both"/>
      </w:pPr>
      <w:r w:rsidRPr="00D24F77">
        <w:t>Kỹ năng đọc: thực hành đọc các đoạn thông tin ngắn (100-160 từ) để trả lời các câu hỏi kèm theo bằng kỹ thuật đọc lướt lấy ý chính skimming) và đọc nhanh tìm thông tin (scanning);</w:t>
      </w:r>
    </w:p>
    <w:p w14:paraId="7AA7A080" w14:textId="77777777" w:rsidR="0094170F" w:rsidRPr="00D24F77" w:rsidRDefault="0094170F">
      <w:pPr>
        <w:numPr>
          <w:ilvl w:val="2"/>
          <w:numId w:val="58"/>
        </w:numPr>
        <w:tabs>
          <w:tab w:val="left" w:pos="861"/>
        </w:tabs>
        <w:spacing w:line="360" w:lineRule="auto"/>
        <w:ind w:left="861" w:hanging="295"/>
        <w:jc w:val="both"/>
      </w:pPr>
      <w:r w:rsidRPr="00D24F77">
        <w:t>Kỹ năng viết: thực hành viết các mẫu câu được học trong phần ngữ pháp dựa trên các từ cho sẵn (sentence building) hoặc biến đổi câu (sentence transformation); hướng</w:t>
      </w:r>
    </w:p>
    <w:p w14:paraId="0BC55B38" w14:textId="77777777" w:rsidR="0094170F" w:rsidRPr="00D24F77" w:rsidRDefault="0094170F" w:rsidP="0094170F">
      <w:pPr>
        <w:spacing w:line="360" w:lineRule="auto"/>
        <w:ind w:left="861"/>
        <w:jc w:val="both"/>
      </w:pPr>
      <w:r w:rsidRPr="00D24F77">
        <w:t>dẫn đọc và phân tích yêu cầu của bài viết (writing topic); hướng dẫn cách dùng “linking words”, cách viết “topic and supporting sentences”, hình thức viết 1 lá thư hoặc bài luận, cách đưa dẫn chứng/ví dụ để thực hành viết 1 bài văn 120-140 từ) mạch lạc, đúng yêu cầu; thực hành viết mô tả công việc (jobs/study), tầm quan trọng của internet, trãi nghiệm tại một nhà hàng (experience at a restaurant);</w:t>
      </w:r>
    </w:p>
    <w:p w14:paraId="2D492B9E" w14:textId="77777777" w:rsidR="0094170F" w:rsidRPr="00D24F77" w:rsidRDefault="0094170F">
      <w:pPr>
        <w:numPr>
          <w:ilvl w:val="2"/>
          <w:numId w:val="59"/>
        </w:numPr>
        <w:tabs>
          <w:tab w:val="left" w:pos="861"/>
        </w:tabs>
        <w:spacing w:line="360" w:lineRule="auto"/>
        <w:ind w:left="861" w:hanging="295"/>
        <w:jc w:val="both"/>
      </w:pPr>
      <w:r w:rsidRPr="00D24F77">
        <w:t>Kỹ năng nói thực hành sử dụng các mẫu câu đơn, các liên từ (but, however, firstly, secondly,…) để trình bày ý kiến và lập luận về các chủ đề (technology, shopping places, food, job).</w:t>
      </w:r>
    </w:p>
    <w:p w14:paraId="6B1B0FAF" w14:textId="77777777" w:rsidR="0094170F" w:rsidRPr="00D24F77" w:rsidRDefault="0094170F" w:rsidP="0094170F">
      <w:pPr>
        <w:tabs>
          <w:tab w:val="left" w:pos="861"/>
        </w:tabs>
        <w:spacing w:line="360" w:lineRule="auto"/>
        <w:ind w:left="566"/>
        <w:jc w:val="both"/>
      </w:pPr>
      <w:r w:rsidRPr="00D24F77">
        <w:t xml:space="preserve">+ Tiếp cận được nhiều thuật ngữ chuyên ngành </w:t>
      </w:r>
    </w:p>
    <w:p w14:paraId="08358AC3" w14:textId="77777777" w:rsidR="0094170F" w:rsidRPr="00D24F77" w:rsidRDefault="0094170F" w:rsidP="0094170F">
      <w:pPr>
        <w:spacing w:before="120" w:after="120" w:line="360" w:lineRule="auto"/>
        <w:ind w:firstLine="566"/>
        <w:jc w:val="both"/>
      </w:pPr>
      <w:r w:rsidRPr="00D24F77">
        <w:t xml:space="preserve">+  </w:t>
      </w:r>
      <w:r w:rsidRPr="00D24F77">
        <w:rPr>
          <w:b/>
        </w:rPr>
        <w:t>Về năng lực tự chủ và trách nhiệm</w:t>
      </w:r>
      <w:r w:rsidRPr="00D24F77">
        <w:t xml:space="preserve">: chuyên cần trong học tập, tích cực, năng động và chủ động trong học tập và làm việc nhóm cũng như thuyết trình. </w:t>
      </w:r>
    </w:p>
    <w:p w14:paraId="09191AC2" w14:textId="77777777" w:rsidR="0094170F" w:rsidRPr="00D24F77" w:rsidRDefault="0094170F" w:rsidP="0094170F">
      <w:pPr>
        <w:spacing w:before="120" w:after="120" w:line="360" w:lineRule="auto"/>
        <w:jc w:val="both"/>
        <w:rPr>
          <w:b/>
          <w:i/>
          <w:lang w:val="de-DE"/>
        </w:rPr>
      </w:pPr>
      <w:r w:rsidRPr="00D24F77">
        <w:rPr>
          <w:b/>
          <w:lang w:val="de-DE"/>
        </w:rPr>
        <w:t xml:space="preserve">III. Nội dung môn học: </w:t>
      </w:r>
    </w:p>
    <w:p w14:paraId="232435A2" w14:textId="77777777" w:rsidR="0094170F" w:rsidRPr="00D24F77" w:rsidRDefault="0094170F" w:rsidP="0094170F">
      <w:pPr>
        <w:spacing w:before="120" w:after="120" w:line="360" w:lineRule="auto"/>
        <w:jc w:val="both"/>
        <w:rPr>
          <w:lang w:val="de-DE"/>
        </w:rPr>
      </w:pPr>
      <w:r w:rsidRPr="00D24F77">
        <w:rPr>
          <w:lang w:val="de-DE"/>
        </w:rPr>
        <w:t xml:space="preserve">1. Nội dung tổng quát và phân bổ thời gian: </w:t>
      </w:r>
    </w:p>
    <w:tbl>
      <w:tblPr>
        <w:tblW w:w="92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820"/>
        <w:gridCol w:w="709"/>
        <w:gridCol w:w="850"/>
        <w:gridCol w:w="1496"/>
        <w:gridCol w:w="850"/>
      </w:tblGrid>
      <w:tr w:rsidR="00D24F77" w:rsidRPr="00D24F77" w14:paraId="6E6F1476" w14:textId="77777777" w:rsidTr="00E575E4">
        <w:tc>
          <w:tcPr>
            <w:tcW w:w="567" w:type="dxa"/>
            <w:vMerge w:val="restart"/>
            <w:shd w:val="clear" w:color="auto" w:fill="FFFFFF"/>
            <w:vAlign w:val="center"/>
          </w:tcPr>
          <w:p w14:paraId="3F2A4152" w14:textId="77777777" w:rsidR="0094170F" w:rsidRPr="00D24F77" w:rsidRDefault="0094170F" w:rsidP="00E575E4">
            <w:pPr>
              <w:spacing w:before="120" w:after="120" w:line="360" w:lineRule="auto"/>
              <w:jc w:val="center"/>
              <w:rPr>
                <w:rFonts w:eastAsia="SimSun"/>
                <w:b/>
              </w:rPr>
            </w:pPr>
            <w:r w:rsidRPr="00D24F77">
              <w:rPr>
                <w:rFonts w:eastAsia="SimSun"/>
                <w:b/>
              </w:rPr>
              <w:t>Số TT</w:t>
            </w:r>
          </w:p>
        </w:tc>
        <w:tc>
          <w:tcPr>
            <w:tcW w:w="4820" w:type="dxa"/>
            <w:vMerge w:val="restart"/>
            <w:shd w:val="clear" w:color="auto" w:fill="FFFFFF"/>
            <w:vAlign w:val="center"/>
          </w:tcPr>
          <w:p w14:paraId="5318CCD7" w14:textId="77777777" w:rsidR="0094170F" w:rsidRPr="00D24F77" w:rsidRDefault="0094170F" w:rsidP="00E575E4">
            <w:pPr>
              <w:spacing w:before="120" w:after="120" w:line="360" w:lineRule="auto"/>
              <w:ind w:left="142"/>
              <w:jc w:val="center"/>
              <w:rPr>
                <w:rFonts w:eastAsia="SimSun"/>
                <w:b/>
              </w:rPr>
            </w:pPr>
            <w:r w:rsidRPr="00D24F77">
              <w:rPr>
                <w:rFonts w:eastAsia="SimSun"/>
                <w:b/>
              </w:rPr>
              <w:t>Tên chương trong môn học</w:t>
            </w:r>
          </w:p>
        </w:tc>
        <w:tc>
          <w:tcPr>
            <w:tcW w:w="3905" w:type="dxa"/>
            <w:gridSpan w:val="4"/>
            <w:shd w:val="clear" w:color="auto" w:fill="FFFFFF"/>
            <w:vAlign w:val="center"/>
          </w:tcPr>
          <w:p w14:paraId="79773D14" w14:textId="77777777" w:rsidR="0094170F" w:rsidRPr="00D24F77" w:rsidRDefault="0094170F" w:rsidP="00E575E4">
            <w:pPr>
              <w:spacing w:before="120" w:after="120" w:line="360" w:lineRule="auto"/>
              <w:jc w:val="center"/>
              <w:rPr>
                <w:rFonts w:eastAsia="SimSun"/>
                <w:b/>
              </w:rPr>
            </w:pPr>
            <w:r w:rsidRPr="00D24F77">
              <w:rPr>
                <w:rFonts w:eastAsia="SimSun"/>
                <w:b/>
              </w:rPr>
              <w:t>Thời gian (giờ)</w:t>
            </w:r>
          </w:p>
        </w:tc>
      </w:tr>
      <w:tr w:rsidR="00D24F77" w:rsidRPr="00D24F77" w14:paraId="29986FB0" w14:textId="77777777" w:rsidTr="00E575E4">
        <w:tc>
          <w:tcPr>
            <w:tcW w:w="567" w:type="dxa"/>
            <w:vMerge/>
            <w:shd w:val="clear" w:color="auto" w:fill="FFFFFF"/>
            <w:vAlign w:val="center"/>
          </w:tcPr>
          <w:p w14:paraId="3670D7CC" w14:textId="77777777" w:rsidR="0094170F" w:rsidRPr="00D24F77" w:rsidRDefault="0094170F" w:rsidP="00E575E4">
            <w:pPr>
              <w:spacing w:before="120" w:after="120" w:line="360" w:lineRule="auto"/>
              <w:jc w:val="center"/>
              <w:rPr>
                <w:rFonts w:eastAsia="SimSun"/>
                <w:b/>
              </w:rPr>
            </w:pPr>
          </w:p>
        </w:tc>
        <w:tc>
          <w:tcPr>
            <w:tcW w:w="4820" w:type="dxa"/>
            <w:vMerge/>
            <w:shd w:val="clear" w:color="auto" w:fill="FFFFFF"/>
            <w:vAlign w:val="center"/>
          </w:tcPr>
          <w:p w14:paraId="22137A5D" w14:textId="77777777" w:rsidR="0094170F" w:rsidRPr="00D24F77" w:rsidRDefault="0094170F" w:rsidP="00E575E4">
            <w:pPr>
              <w:spacing w:before="120" w:after="120" w:line="360" w:lineRule="auto"/>
              <w:ind w:left="142"/>
              <w:jc w:val="center"/>
              <w:rPr>
                <w:rFonts w:eastAsia="SimSun"/>
                <w:b/>
              </w:rPr>
            </w:pPr>
          </w:p>
        </w:tc>
        <w:tc>
          <w:tcPr>
            <w:tcW w:w="709" w:type="dxa"/>
            <w:shd w:val="clear" w:color="auto" w:fill="FFFFFF"/>
            <w:vAlign w:val="center"/>
          </w:tcPr>
          <w:p w14:paraId="6049FFAD" w14:textId="77777777" w:rsidR="0094170F" w:rsidRPr="00D24F77" w:rsidRDefault="0094170F" w:rsidP="00E575E4">
            <w:pPr>
              <w:spacing w:before="120" w:after="120" w:line="360" w:lineRule="auto"/>
              <w:jc w:val="center"/>
              <w:rPr>
                <w:rFonts w:eastAsia="SimSun"/>
                <w:b/>
              </w:rPr>
            </w:pPr>
            <w:r w:rsidRPr="00D24F77">
              <w:rPr>
                <w:rFonts w:eastAsia="SimSun"/>
                <w:b/>
              </w:rPr>
              <w:t>Tổng số</w:t>
            </w:r>
          </w:p>
        </w:tc>
        <w:tc>
          <w:tcPr>
            <w:tcW w:w="850" w:type="dxa"/>
            <w:shd w:val="clear" w:color="auto" w:fill="FFFFFF"/>
            <w:vAlign w:val="center"/>
          </w:tcPr>
          <w:p w14:paraId="11E26B0A" w14:textId="77777777" w:rsidR="0094170F" w:rsidRPr="00D24F77" w:rsidRDefault="0094170F" w:rsidP="00E575E4">
            <w:pPr>
              <w:spacing w:before="120" w:after="120" w:line="360" w:lineRule="auto"/>
              <w:jc w:val="center"/>
              <w:rPr>
                <w:rFonts w:eastAsia="SimSun"/>
                <w:b/>
              </w:rPr>
            </w:pPr>
            <w:r w:rsidRPr="00D24F77">
              <w:rPr>
                <w:rFonts w:eastAsia="SimSun"/>
                <w:b/>
              </w:rPr>
              <w:t>Lý thuyết</w:t>
            </w:r>
          </w:p>
        </w:tc>
        <w:tc>
          <w:tcPr>
            <w:tcW w:w="1496" w:type="dxa"/>
            <w:shd w:val="clear" w:color="auto" w:fill="FFFFFF"/>
            <w:vAlign w:val="center"/>
          </w:tcPr>
          <w:p w14:paraId="36311448" w14:textId="77777777" w:rsidR="0094170F" w:rsidRPr="00D24F77" w:rsidRDefault="0094170F" w:rsidP="00E575E4">
            <w:pPr>
              <w:spacing w:before="120" w:after="120" w:line="360" w:lineRule="auto"/>
              <w:jc w:val="center"/>
              <w:rPr>
                <w:rFonts w:eastAsia="SimSun"/>
                <w:b/>
              </w:rPr>
            </w:pPr>
            <w:r w:rsidRPr="00D24F77">
              <w:rPr>
                <w:b/>
              </w:rPr>
              <w:t>Thực hành, thí nghiệm, thảo luận, bài tập</w:t>
            </w:r>
          </w:p>
        </w:tc>
        <w:tc>
          <w:tcPr>
            <w:tcW w:w="850" w:type="dxa"/>
            <w:shd w:val="clear" w:color="auto" w:fill="FFFFFF"/>
            <w:vAlign w:val="center"/>
          </w:tcPr>
          <w:p w14:paraId="13E3EA19" w14:textId="77777777" w:rsidR="0094170F" w:rsidRPr="00D24F77" w:rsidRDefault="0094170F" w:rsidP="00E575E4">
            <w:pPr>
              <w:spacing w:before="120" w:after="120" w:line="360" w:lineRule="auto"/>
              <w:jc w:val="center"/>
              <w:rPr>
                <w:rFonts w:eastAsia="SimSun"/>
                <w:b/>
              </w:rPr>
            </w:pPr>
            <w:r w:rsidRPr="00D24F77">
              <w:rPr>
                <w:rFonts w:eastAsia="SimSun"/>
                <w:b/>
              </w:rPr>
              <w:t>Kiểm tra</w:t>
            </w:r>
          </w:p>
        </w:tc>
      </w:tr>
      <w:tr w:rsidR="00D24F77" w:rsidRPr="00D24F77" w14:paraId="6EF1D614" w14:textId="77777777" w:rsidTr="00E575E4">
        <w:tc>
          <w:tcPr>
            <w:tcW w:w="567" w:type="dxa"/>
            <w:shd w:val="clear" w:color="auto" w:fill="FFFFFF"/>
          </w:tcPr>
          <w:p w14:paraId="58018C07" w14:textId="77777777" w:rsidR="0094170F" w:rsidRPr="00D24F77" w:rsidRDefault="0094170F" w:rsidP="00E575E4">
            <w:pPr>
              <w:spacing w:before="120" w:after="120" w:line="360" w:lineRule="auto"/>
              <w:jc w:val="both"/>
              <w:rPr>
                <w:rFonts w:eastAsia="SimSun"/>
              </w:rPr>
            </w:pPr>
            <w:r w:rsidRPr="00D24F77">
              <w:rPr>
                <w:rFonts w:eastAsia="SimSun"/>
              </w:rPr>
              <w:lastRenderedPageBreak/>
              <w:t>A</w:t>
            </w:r>
          </w:p>
        </w:tc>
        <w:tc>
          <w:tcPr>
            <w:tcW w:w="4820" w:type="dxa"/>
            <w:shd w:val="clear" w:color="auto" w:fill="FFFFFF"/>
          </w:tcPr>
          <w:p w14:paraId="4E65C142" w14:textId="77777777" w:rsidR="0094170F" w:rsidRPr="00D24F77" w:rsidRDefault="0094170F" w:rsidP="00E575E4">
            <w:pPr>
              <w:spacing w:line="360" w:lineRule="auto"/>
              <w:ind w:firstLine="284"/>
              <w:jc w:val="both"/>
              <w:rPr>
                <w:b/>
              </w:rPr>
            </w:pPr>
            <w:r w:rsidRPr="00D24F77">
              <w:rPr>
                <w:b/>
                <w:bCs/>
              </w:rPr>
              <w:t>ANH VĂN NÂNG CAO (90tiết)</w:t>
            </w:r>
          </w:p>
        </w:tc>
        <w:tc>
          <w:tcPr>
            <w:tcW w:w="709" w:type="dxa"/>
            <w:shd w:val="clear" w:color="auto" w:fill="FFFFFF"/>
            <w:vAlign w:val="center"/>
          </w:tcPr>
          <w:p w14:paraId="30B3DD37" w14:textId="77777777" w:rsidR="0094170F" w:rsidRPr="00D24F77" w:rsidRDefault="0094170F" w:rsidP="00E575E4">
            <w:pPr>
              <w:spacing w:before="120" w:after="120" w:line="360" w:lineRule="auto"/>
              <w:jc w:val="center"/>
              <w:rPr>
                <w:rFonts w:eastAsia="SimSun"/>
              </w:rPr>
            </w:pPr>
            <w:r w:rsidRPr="00D24F77">
              <w:rPr>
                <w:rFonts w:eastAsia="SimSun"/>
              </w:rPr>
              <w:t>90</w:t>
            </w:r>
          </w:p>
        </w:tc>
        <w:tc>
          <w:tcPr>
            <w:tcW w:w="850" w:type="dxa"/>
            <w:shd w:val="clear" w:color="auto" w:fill="FFFFFF"/>
            <w:vAlign w:val="center"/>
          </w:tcPr>
          <w:p w14:paraId="7F3A5175" w14:textId="77777777" w:rsidR="0094170F" w:rsidRPr="00D24F77" w:rsidRDefault="0094170F" w:rsidP="00E575E4">
            <w:pPr>
              <w:spacing w:before="120" w:after="120" w:line="360" w:lineRule="auto"/>
              <w:jc w:val="center"/>
              <w:rPr>
                <w:rFonts w:eastAsia="SimSun"/>
              </w:rPr>
            </w:pPr>
            <w:r w:rsidRPr="00D24F77">
              <w:rPr>
                <w:rFonts w:eastAsia="SimSun"/>
              </w:rPr>
              <w:t>45</w:t>
            </w:r>
          </w:p>
        </w:tc>
        <w:tc>
          <w:tcPr>
            <w:tcW w:w="1496" w:type="dxa"/>
            <w:shd w:val="clear" w:color="auto" w:fill="FFFFFF"/>
            <w:vAlign w:val="center"/>
          </w:tcPr>
          <w:p w14:paraId="7B53E478" w14:textId="77777777" w:rsidR="0094170F" w:rsidRPr="00D24F77" w:rsidRDefault="0094170F" w:rsidP="00E575E4">
            <w:pPr>
              <w:spacing w:before="120" w:after="120" w:line="360" w:lineRule="auto"/>
              <w:jc w:val="center"/>
              <w:rPr>
                <w:rFonts w:eastAsia="SimSun"/>
              </w:rPr>
            </w:pPr>
            <w:r w:rsidRPr="00D24F77">
              <w:rPr>
                <w:rFonts w:eastAsia="SimSun"/>
              </w:rPr>
              <w:t>41</w:t>
            </w:r>
          </w:p>
        </w:tc>
        <w:tc>
          <w:tcPr>
            <w:tcW w:w="850" w:type="dxa"/>
            <w:shd w:val="clear" w:color="auto" w:fill="FFFFFF"/>
            <w:vAlign w:val="center"/>
          </w:tcPr>
          <w:p w14:paraId="5C70D03F" w14:textId="77777777" w:rsidR="0094170F" w:rsidRPr="00D24F77" w:rsidRDefault="0094170F" w:rsidP="00E575E4">
            <w:pPr>
              <w:spacing w:before="120" w:after="120" w:line="360" w:lineRule="auto"/>
              <w:jc w:val="center"/>
              <w:rPr>
                <w:rFonts w:eastAsia="SimSun"/>
              </w:rPr>
            </w:pPr>
            <w:r w:rsidRPr="00D24F77">
              <w:rPr>
                <w:rFonts w:eastAsia="SimSun"/>
              </w:rPr>
              <w:t>4</w:t>
            </w:r>
          </w:p>
        </w:tc>
      </w:tr>
      <w:tr w:rsidR="00D24F77" w:rsidRPr="00D24F77" w14:paraId="35519775" w14:textId="77777777" w:rsidTr="00E575E4">
        <w:tc>
          <w:tcPr>
            <w:tcW w:w="567" w:type="dxa"/>
            <w:shd w:val="clear" w:color="auto" w:fill="FFFFFF"/>
          </w:tcPr>
          <w:p w14:paraId="4EAEAB43" w14:textId="77777777" w:rsidR="0094170F" w:rsidRPr="00D24F77" w:rsidRDefault="0094170F" w:rsidP="00E575E4">
            <w:pPr>
              <w:spacing w:before="120" w:after="120" w:line="360" w:lineRule="auto"/>
              <w:jc w:val="both"/>
              <w:rPr>
                <w:rFonts w:eastAsia="SimSun"/>
              </w:rPr>
            </w:pPr>
            <w:r w:rsidRPr="00D24F77">
              <w:rPr>
                <w:rFonts w:eastAsia="SimSun"/>
              </w:rPr>
              <w:t>1</w:t>
            </w:r>
          </w:p>
        </w:tc>
        <w:tc>
          <w:tcPr>
            <w:tcW w:w="4820" w:type="dxa"/>
            <w:shd w:val="clear" w:color="auto" w:fill="FFFFFF"/>
          </w:tcPr>
          <w:p w14:paraId="1DECF5B2" w14:textId="77777777" w:rsidR="0094170F" w:rsidRPr="00D24F77" w:rsidRDefault="0094170F" w:rsidP="00E575E4">
            <w:pPr>
              <w:spacing w:line="360" w:lineRule="auto"/>
              <w:jc w:val="both"/>
              <w:rPr>
                <w:b/>
              </w:rPr>
            </w:pPr>
            <w:r w:rsidRPr="00D24F77">
              <w:rPr>
                <w:b/>
              </w:rPr>
              <w:t>Unit 1: Jobs</w:t>
            </w:r>
          </w:p>
          <w:p w14:paraId="269A64AA" w14:textId="77777777" w:rsidR="0094170F" w:rsidRPr="00D24F77" w:rsidRDefault="0094170F" w:rsidP="00E575E4">
            <w:pPr>
              <w:spacing w:line="360" w:lineRule="auto"/>
              <w:jc w:val="both"/>
              <w:rPr>
                <w:b/>
              </w:rPr>
            </w:pPr>
            <w:r w:rsidRPr="00D24F77">
              <w:rPr>
                <w:b/>
              </w:rPr>
              <w:t>Language knowledge</w:t>
            </w:r>
            <w:r w:rsidRPr="00D24F77">
              <w:rPr>
                <w:rFonts w:eastAsia="SimSun"/>
                <w:b/>
              </w:rPr>
              <w:t>:</w:t>
            </w:r>
          </w:p>
          <w:p w14:paraId="0C148DAD" w14:textId="77777777" w:rsidR="0094170F" w:rsidRPr="00D24F77" w:rsidRDefault="0094170F" w:rsidP="00E575E4">
            <w:pPr>
              <w:spacing w:line="360" w:lineRule="auto"/>
              <w:jc w:val="both"/>
            </w:pPr>
            <w:r w:rsidRPr="00D24F77">
              <w:t>- Grammar: present simple and present continuous.</w:t>
            </w:r>
          </w:p>
          <w:p w14:paraId="0B8BD701" w14:textId="77777777" w:rsidR="0094170F" w:rsidRPr="00D24F77" w:rsidRDefault="0094170F" w:rsidP="00E575E4">
            <w:pPr>
              <w:spacing w:line="360" w:lineRule="auto"/>
              <w:jc w:val="both"/>
            </w:pPr>
            <w:r w:rsidRPr="00D24F77">
              <w:t>- Vocabulary: talking about jobs, activities at work</w:t>
            </w:r>
          </w:p>
          <w:p w14:paraId="0EC3FAD6" w14:textId="77777777" w:rsidR="0094170F" w:rsidRPr="00D24F77" w:rsidRDefault="0094170F" w:rsidP="00E575E4">
            <w:pPr>
              <w:spacing w:line="360" w:lineRule="auto"/>
              <w:ind w:firstLine="284"/>
              <w:jc w:val="both"/>
            </w:pPr>
            <w:r w:rsidRPr="00D24F77">
              <w:rPr>
                <w:b/>
              </w:rPr>
              <w:t>Listening &amp; Speaking</w:t>
            </w:r>
            <w:r w:rsidRPr="00D24F77">
              <w:t xml:space="preserve">: common questions about jobs </w:t>
            </w:r>
          </w:p>
          <w:p w14:paraId="0F7AA36F" w14:textId="77777777" w:rsidR="0094170F" w:rsidRPr="00D24F77" w:rsidRDefault="0094170F" w:rsidP="00E575E4">
            <w:pPr>
              <w:spacing w:line="360" w:lineRule="auto"/>
              <w:jc w:val="both"/>
            </w:pPr>
            <w:r w:rsidRPr="00D24F77">
              <w:t xml:space="preserve">-  Talking about work </w:t>
            </w:r>
          </w:p>
          <w:p w14:paraId="6EDC9BEF" w14:textId="77777777" w:rsidR="0094170F" w:rsidRPr="00D24F77" w:rsidRDefault="0094170F" w:rsidP="00E575E4">
            <w:pPr>
              <w:spacing w:line="360" w:lineRule="auto"/>
              <w:jc w:val="both"/>
            </w:pPr>
            <w:r w:rsidRPr="00D24F77">
              <w:t xml:space="preserve">- Managing your time </w:t>
            </w:r>
          </w:p>
          <w:p w14:paraId="20570C06" w14:textId="77777777" w:rsidR="0094170F" w:rsidRPr="00D24F77" w:rsidRDefault="0094170F" w:rsidP="00E575E4">
            <w:pPr>
              <w:spacing w:line="360" w:lineRule="auto"/>
              <w:jc w:val="both"/>
            </w:pPr>
            <w:r w:rsidRPr="00D24F77">
              <w:t>- Ask and answer</w:t>
            </w:r>
          </w:p>
          <w:p w14:paraId="467500BF" w14:textId="77777777" w:rsidR="0094170F" w:rsidRPr="00D24F77" w:rsidRDefault="0094170F" w:rsidP="00E575E4">
            <w:pPr>
              <w:spacing w:line="360" w:lineRule="auto"/>
              <w:jc w:val="both"/>
            </w:pPr>
            <w:r w:rsidRPr="00D24F77">
              <w:t xml:space="preserve">- Talk about what you're doing at the moment </w:t>
            </w:r>
          </w:p>
          <w:p w14:paraId="11AA6C91" w14:textId="77777777" w:rsidR="0094170F" w:rsidRPr="00D24F77" w:rsidRDefault="0094170F" w:rsidP="00E575E4">
            <w:pPr>
              <w:spacing w:line="360" w:lineRule="auto"/>
              <w:jc w:val="both"/>
            </w:pPr>
            <w:r w:rsidRPr="00D24F77">
              <w:t>-Talk about arrangements and appointments</w:t>
            </w:r>
          </w:p>
          <w:p w14:paraId="5213AD99" w14:textId="77777777" w:rsidR="0094170F" w:rsidRPr="00D24F77" w:rsidRDefault="0094170F" w:rsidP="00E575E4">
            <w:pPr>
              <w:spacing w:line="360" w:lineRule="auto"/>
              <w:jc w:val="both"/>
              <w:rPr>
                <w:b/>
              </w:rPr>
            </w:pPr>
            <w:r w:rsidRPr="00D24F77">
              <w:rPr>
                <w:b/>
              </w:rPr>
              <w:t>Reading &amp; Writing:</w:t>
            </w:r>
          </w:p>
          <w:p w14:paraId="57F7A5E4" w14:textId="77777777" w:rsidR="0094170F" w:rsidRPr="00D24F77" w:rsidRDefault="0094170F" w:rsidP="00E575E4">
            <w:pPr>
              <w:spacing w:line="360" w:lineRule="auto"/>
              <w:jc w:val="both"/>
            </w:pPr>
            <w:r w:rsidRPr="00D24F77">
              <w:t>- there's no money in it - describe your jobs/ study.</w:t>
            </w:r>
          </w:p>
        </w:tc>
        <w:tc>
          <w:tcPr>
            <w:tcW w:w="709" w:type="dxa"/>
            <w:shd w:val="clear" w:color="auto" w:fill="FFFFFF"/>
            <w:vAlign w:val="center"/>
          </w:tcPr>
          <w:p w14:paraId="52A3F777" w14:textId="77777777" w:rsidR="0094170F" w:rsidRPr="00D24F77" w:rsidRDefault="0094170F" w:rsidP="00E575E4">
            <w:pPr>
              <w:spacing w:before="120" w:after="120" w:line="360" w:lineRule="auto"/>
              <w:jc w:val="center"/>
              <w:rPr>
                <w:rFonts w:eastAsia="SimSun"/>
              </w:rPr>
            </w:pPr>
            <w:r w:rsidRPr="00D24F77">
              <w:rPr>
                <w:rFonts w:eastAsia="SimSun"/>
              </w:rPr>
              <w:t>5</w:t>
            </w:r>
          </w:p>
          <w:p w14:paraId="77596FB0" w14:textId="77777777" w:rsidR="0094170F" w:rsidRPr="00D24F77" w:rsidRDefault="0094170F" w:rsidP="00E575E4">
            <w:pPr>
              <w:spacing w:before="120" w:after="120" w:line="360" w:lineRule="auto"/>
              <w:jc w:val="center"/>
              <w:rPr>
                <w:rFonts w:eastAsia="SimSun"/>
              </w:rPr>
            </w:pPr>
          </w:p>
          <w:p w14:paraId="3D1E9C83" w14:textId="77777777" w:rsidR="0094170F" w:rsidRPr="00D24F77" w:rsidRDefault="0094170F" w:rsidP="00E575E4">
            <w:pPr>
              <w:spacing w:before="120" w:after="120" w:line="360" w:lineRule="auto"/>
              <w:jc w:val="center"/>
              <w:rPr>
                <w:rFonts w:eastAsia="SimSun"/>
              </w:rPr>
            </w:pPr>
          </w:p>
          <w:p w14:paraId="5A6724E1" w14:textId="77777777" w:rsidR="0094170F" w:rsidRPr="00D24F77" w:rsidRDefault="0094170F" w:rsidP="00E575E4">
            <w:pPr>
              <w:spacing w:before="120" w:after="120" w:line="360" w:lineRule="auto"/>
              <w:jc w:val="center"/>
              <w:rPr>
                <w:rFonts w:eastAsia="SimSun"/>
              </w:rPr>
            </w:pPr>
          </w:p>
          <w:p w14:paraId="41FEBD08" w14:textId="77777777" w:rsidR="0094170F" w:rsidRPr="00D24F77" w:rsidRDefault="0094170F" w:rsidP="00E575E4">
            <w:pPr>
              <w:spacing w:before="120" w:after="120" w:line="360" w:lineRule="auto"/>
              <w:jc w:val="center"/>
              <w:rPr>
                <w:rFonts w:eastAsia="SimSun"/>
              </w:rPr>
            </w:pPr>
          </w:p>
          <w:p w14:paraId="64A6A7F5" w14:textId="77777777" w:rsidR="0094170F" w:rsidRPr="00D24F77" w:rsidRDefault="0094170F" w:rsidP="00E575E4">
            <w:pPr>
              <w:spacing w:before="120" w:after="120" w:line="360" w:lineRule="auto"/>
              <w:jc w:val="center"/>
              <w:rPr>
                <w:rFonts w:eastAsia="SimSun"/>
              </w:rPr>
            </w:pPr>
          </w:p>
          <w:p w14:paraId="688649DA" w14:textId="77777777" w:rsidR="0094170F" w:rsidRPr="00D24F77" w:rsidRDefault="0094170F" w:rsidP="00E575E4">
            <w:pPr>
              <w:spacing w:before="120" w:after="120" w:line="360" w:lineRule="auto"/>
              <w:jc w:val="center"/>
              <w:rPr>
                <w:rFonts w:eastAsia="SimSun"/>
              </w:rPr>
            </w:pPr>
          </w:p>
          <w:p w14:paraId="02CC26F6" w14:textId="77777777" w:rsidR="0094170F" w:rsidRPr="00D24F77" w:rsidRDefault="0094170F" w:rsidP="00E575E4">
            <w:pPr>
              <w:spacing w:before="120" w:after="120" w:line="360" w:lineRule="auto"/>
              <w:jc w:val="center"/>
              <w:rPr>
                <w:rFonts w:eastAsia="SimSun"/>
              </w:rPr>
            </w:pPr>
          </w:p>
          <w:p w14:paraId="6CFF5B05" w14:textId="77777777" w:rsidR="0094170F" w:rsidRPr="00D24F77" w:rsidRDefault="0094170F" w:rsidP="00E575E4">
            <w:pPr>
              <w:spacing w:before="120" w:after="120" w:line="360" w:lineRule="auto"/>
              <w:jc w:val="center"/>
              <w:rPr>
                <w:rFonts w:eastAsia="SimSun"/>
              </w:rPr>
            </w:pPr>
          </w:p>
          <w:p w14:paraId="1B53BCBE" w14:textId="77777777" w:rsidR="0094170F" w:rsidRPr="00D24F77" w:rsidRDefault="0094170F" w:rsidP="00E575E4">
            <w:pPr>
              <w:spacing w:before="120" w:after="120" w:line="360" w:lineRule="auto"/>
              <w:jc w:val="center"/>
              <w:rPr>
                <w:rFonts w:eastAsia="SimSun"/>
              </w:rPr>
            </w:pPr>
          </w:p>
          <w:p w14:paraId="767C7B0B" w14:textId="77777777" w:rsidR="0094170F" w:rsidRPr="00D24F77" w:rsidRDefault="0094170F" w:rsidP="00E575E4">
            <w:pPr>
              <w:spacing w:before="120" w:after="120" w:line="360" w:lineRule="auto"/>
              <w:jc w:val="center"/>
              <w:rPr>
                <w:rFonts w:eastAsia="SimSun"/>
              </w:rPr>
            </w:pPr>
          </w:p>
          <w:p w14:paraId="208953C7"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4F5FB9A8" w14:textId="77777777" w:rsidR="0094170F" w:rsidRPr="00D24F77" w:rsidRDefault="0094170F" w:rsidP="00E575E4">
            <w:pPr>
              <w:spacing w:before="120" w:after="120" w:line="360" w:lineRule="auto"/>
              <w:jc w:val="center"/>
              <w:rPr>
                <w:rFonts w:eastAsia="SimSun"/>
              </w:rPr>
            </w:pPr>
            <w:r w:rsidRPr="00D24F77">
              <w:rPr>
                <w:rFonts w:eastAsia="SimSun"/>
              </w:rPr>
              <w:t>3</w:t>
            </w:r>
          </w:p>
          <w:p w14:paraId="26623CFF" w14:textId="77777777" w:rsidR="0094170F" w:rsidRPr="00D24F77" w:rsidRDefault="0094170F" w:rsidP="00E575E4">
            <w:pPr>
              <w:spacing w:before="120" w:after="120" w:line="360" w:lineRule="auto"/>
              <w:jc w:val="center"/>
              <w:rPr>
                <w:rFonts w:eastAsia="SimSun"/>
              </w:rPr>
            </w:pPr>
            <w:r w:rsidRPr="00D24F77">
              <w:rPr>
                <w:rFonts w:eastAsia="SimSun"/>
              </w:rPr>
              <w:t>1</w:t>
            </w:r>
          </w:p>
          <w:p w14:paraId="21CAC9BF" w14:textId="77777777" w:rsidR="0094170F" w:rsidRPr="00D24F77" w:rsidRDefault="0094170F" w:rsidP="00E575E4">
            <w:pPr>
              <w:spacing w:before="120" w:after="120" w:line="360" w:lineRule="auto"/>
              <w:jc w:val="center"/>
              <w:rPr>
                <w:rFonts w:eastAsia="SimSun"/>
              </w:rPr>
            </w:pPr>
          </w:p>
          <w:p w14:paraId="7BAA6652" w14:textId="77777777" w:rsidR="0094170F" w:rsidRPr="00D24F77" w:rsidRDefault="0094170F" w:rsidP="00E575E4">
            <w:pPr>
              <w:spacing w:before="120" w:after="120" w:line="360" w:lineRule="auto"/>
              <w:jc w:val="center"/>
              <w:rPr>
                <w:rFonts w:eastAsia="SimSun"/>
              </w:rPr>
            </w:pPr>
            <w:r w:rsidRPr="00D24F77">
              <w:rPr>
                <w:rFonts w:eastAsia="SimSun"/>
              </w:rPr>
              <w:t>1</w:t>
            </w:r>
          </w:p>
          <w:p w14:paraId="532451FF" w14:textId="77777777" w:rsidR="0094170F" w:rsidRPr="00D24F77" w:rsidRDefault="0094170F" w:rsidP="00E575E4">
            <w:pPr>
              <w:spacing w:before="120" w:after="120" w:line="360" w:lineRule="auto"/>
              <w:jc w:val="center"/>
              <w:rPr>
                <w:rFonts w:eastAsia="SimSun"/>
              </w:rPr>
            </w:pPr>
          </w:p>
          <w:p w14:paraId="336A875E" w14:textId="77777777" w:rsidR="0094170F" w:rsidRPr="00D24F77" w:rsidRDefault="0094170F" w:rsidP="00E575E4">
            <w:pPr>
              <w:spacing w:before="120" w:after="120" w:line="360" w:lineRule="auto"/>
              <w:jc w:val="center"/>
              <w:rPr>
                <w:rFonts w:eastAsia="SimSun"/>
              </w:rPr>
            </w:pPr>
          </w:p>
          <w:p w14:paraId="18D7F1ED" w14:textId="77777777" w:rsidR="0094170F" w:rsidRPr="00D24F77" w:rsidRDefault="0094170F" w:rsidP="00E575E4">
            <w:pPr>
              <w:spacing w:before="120" w:after="120" w:line="360" w:lineRule="auto"/>
              <w:jc w:val="center"/>
              <w:rPr>
                <w:rFonts w:eastAsia="SimSun"/>
              </w:rPr>
            </w:pPr>
          </w:p>
          <w:p w14:paraId="2F68BD3B" w14:textId="77777777" w:rsidR="0094170F" w:rsidRPr="00D24F77" w:rsidRDefault="0094170F" w:rsidP="00E575E4">
            <w:pPr>
              <w:spacing w:before="120" w:after="120" w:line="360" w:lineRule="auto"/>
              <w:jc w:val="center"/>
              <w:rPr>
                <w:rFonts w:eastAsia="SimSun"/>
              </w:rPr>
            </w:pPr>
          </w:p>
          <w:p w14:paraId="603059BF" w14:textId="77777777" w:rsidR="0094170F" w:rsidRPr="00D24F77" w:rsidRDefault="0094170F" w:rsidP="00E575E4">
            <w:pPr>
              <w:spacing w:before="120" w:after="120" w:line="360" w:lineRule="auto"/>
              <w:jc w:val="center"/>
              <w:rPr>
                <w:rFonts w:eastAsia="SimSun"/>
              </w:rPr>
            </w:pPr>
          </w:p>
          <w:p w14:paraId="39EFE202" w14:textId="77777777" w:rsidR="0094170F" w:rsidRPr="00D24F77" w:rsidRDefault="0094170F" w:rsidP="00E575E4">
            <w:pPr>
              <w:spacing w:before="120" w:after="120" w:line="360" w:lineRule="auto"/>
              <w:jc w:val="center"/>
              <w:rPr>
                <w:rFonts w:eastAsia="SimSun"/>
              </w:rPr>
            </w:pPr>
          </w:p>
          <w:p w14:paraId="42BE369A" w14:textId="77777777" w:rsidR="0094170F" w:rsidRPr="00D24F77" w:rsidRDefault="0094170F" w:rsidP="00E575E4">
            <w:pPr>
              <w:spacing w:before="120" w:after="120" w:line="360" w:lineRule="auto"/>
              <w:jc w:val="center"/>
              <w:rPr>
                <w:rFonts w:eastAsia="SimSun"/>
              </w:rPr>
            </w:pPr>
          </w:p>
          <w:p w14:paraId="16417D8D"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1496" w:type="dxa"/>
            <w:shd w:val="clear" w:color="auto" w:fill="FFFFFF"/>
            <w:vAlign w:val="center"/>
          </w:tcPr>
          <w:p w14:paraId="697A4843" w14:textId="77777777" w:rsidR="0094170F" w:rsidRPr="00D24F77" w:rsidRDefault="0094170F" w:rsidP="00E575E4">
            <w:pPr>
              <w:spacing w:before="120" w:after="120" w:line="360" w:lineRule="auto"/>
              <w:jc w:val="center"/>
              <w:rPr>
                <w:rFonts w:eastAsia="SimSun"/>
              </w:rPr>
            </w:pPr>
            <w:r w:rsidRPr="00D24F77">
              <w:rPr>
                <w:rFonts w:eastAsia="SimSun"/>
              </w:rPr>
              <w:t>2</w:t>
            </w:r>
          </w:p>
          <w:p w14:paraId="13331B78" w14:textId="77777777" w:rsidR="0094170F" w:rsidRPr="00D24F77" w:rsidRDefault="0094170F" w:rsidP="00E575E4">
            <w:pPr>
              <w:spacing w:before="120" w:after="120" w:line="360" w:lineRule="auto"/>
              <w:jc w:val="center"/>
              <w:rPr>
                <w:rFonts w:eastAsia="SimSun"/>
              </w:rPr>
            </w:pPr>
          </w:p>
          <w:p w14:paraId="2AB17800" w14:textId="77777777" w:rsidR="0094170F" w:rsidRPr="00D24F77" w:rsidRDefault="0094170F" w:rsidP="00E575E4">
            <w:pPr>
              <w:spacing w:before="120" w:after="120" w:line="360" w:lineRule="auto"/>
              <w:jc w:val="center"/>
              <w:rPr>
                <w:rFonts w:eastAsia="SimSun"/>
              </w:rPr>
            </w:pPr>
          </w:p>
          <w:p w14:paraId="755574AF" w14:textId="77777777" w:rsidR="0094170F" w:rsidRPr="00D24F77" w:rsidRDefault="0094170F" w:rsidP="00E575E4">
            <w:pPr>
              <w:spacing w:before="120" w:after="120" w:line="360" w:lineRule="auto"/>
              <w:jc w:val="center"/>
              <w:rPr>
                <w:rFonts w:eastAsia="SimSun"/>
              </w:rPr>
            </w:pPr>
          </w:p>
          <w:p w14:paraId="6A6A51DC" w14:textId="77777777" w:rsidR="0094170F" w:rsidRPr="00D24F77" w:rsidRDefault="0094170F" w:rsidP="00E575E4">
            <w:pPr>
              <w:spacing w:before="120" w:after="120" w:line="360" w:lineRule="auto"/>
              <w:jc w:val="center"/>
              <w:rPr>
                <w:rFonts w:eastAsia="SimSun"/>
              </w:rPr>
            </w:pPr>
            <w:r w:rsidRPr="00D24F77">
              <w:rPr>
                <w:rFonts w:eastAsia="SimSun"/>
              </w:rPr>
              <w:t>1</w:t>
            </w:r>
          </w:p>
          <w:p w14:paraId="0BD36188" w14:textId="77777777" w:rsidR="0094170F" w:rsidRPr="00D24F77" w:rsidRDefault="0094170F" w:rsidP="00E575E4">
            <w:pPr>
              <w:spacing w:before="120" w:after="120" w:line="360" w:lineRule="auto"/>
              <w:jc w:val="center"/>
              <w:rPr>
                <w:rFonts w:eastAsia="SimSun"/>
              </w:rPr>
            </w:pPr>
          </w:p>
          <w:p w14:paraId="47515481" w14:textId="77777777" w:rsidR="0094170F" w:rsidRPr="00D24F77" w:rsidRDefault="0094170F" w:rsidP="00E575E4">
            <w:pPr>
              <w:spacing w:before="120" w:after="120" w:line="360" w:lineRule="auto"/>
              <w:jc w:val="center"/>
              <w:rPr>
                <w:rFonts w:eastAsia="SimSun"/>
              </w:rPr>
            </w:pPr>
          </w:p>
          <w:p w14:paraId="1623B840" w14:textId="77777777" w:rsidR="0094170F" w:rsidRPr="00D24F77" w:rsidRDefault="0094170F" w:rsidP="00E575E4">
            <w:pPr>
              <w:spacing w:before="120" w:after="120" w:line="360" w:lineRule="auto"/>
              <w:jc w:val="center"/>
              <w:rPr>
                <w:rFonts w:eastAsia="SimSun"/>
              </w:rPr>
            </w:pPr>
            <w:r w:rsidRPr="00D24F77">
              <w:rPr>
                <w:rFonts w:eastAsia="SimSun"/>
              </w:rPr>
              <w:t>1</w:t>
            </w:r>
          </w:p>
          <w:p w14:paraId="73602B7D" w14:textId="77777777" w:rsidR="0094170F" w:rsidRPr="00D24F77" w:rsidRDefault="0094170F" w:rsidP="00E575E4">
            <w:pPr>
              <w:spacing w:before="120" w:after="120" w:line="360" w:lineRule="auto"/>
              <w:jc w:val="center"/>
              <w:rPr>
                <w:rFonts w:eastAsia="SimSun"/>
              </w:rPr>
            </w:pPr>
          </w:p>
          <w:p w14:paraId="4B715C1C" w14:textId="77777777" w:rsidR="0094170F" w:rsidRPr="00D24F77" w:rsidRDefault="0094170F" w:rsidP="00E575E4">
            <w:pPr>
              <w:spacing w:before="120" w:after="120" w:line="360" w:lineRule="auto"/>
              <w:jc w:val="center"/>
              <w:rPr>
                <w:rFonts w:eastAsia="SimSun"/>
              </w:rPr>
            </w:pPr>
          </w:p>
          <w:p w14:paraId="56E78832" w14:textId="77777777" w:rsidR="0094170F" w:rsidRPr="00D24F77" w:rsidRDefault="0094170F" w:rsidP="00E575E4">
            <w:pPr>
              <w:spacing w:before="120" w:after="120" w:line="360" w:lineRule="auto"/>
              <w:jc w:val="center"/>
              <w:rPr>
                <w:rFonts w:eastAsia="SimSun"/>
              </w:rPr>
            </w:pPr>
          </w:p>
          <w:p w14:paraId="0B60C0D5"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19D2569D" w14:textId="77777777" w:rsidR="0094170F" w:rsidRPr="00D24F77" w:rsidRDefault="0094170F" w:rsidP="00E575E4">
            <w:pPr>
              <w:spacing w:before="120" w:after="120" w:line="360" w:lineRule="auto"/>
              <w:jc w:val="center"/>
              <w:rPr>
                <w:rFonts w:eastAsia="SimSun"/>
              </w:rPr>
            </w:pPr>
          </w:p>
        </w:tc>
      </w:tr>
      <w:tr w:rsidR="00D24F77" w:rsidRPr="00D24F77" w14:paraId="374BF368" w14:textId="77777777" w:rsidTr="00E575E4">
        <w:tc>
          <w:tcPr>
            <w:tcW w:w="567" w:type="dxa"/>
            <w:shd w:val="clear" w:color="auto" w:fill="FFFFFF"/>
          </w:tcPr>
          <w:p w14:paraId="162C35DA" w14:textId="77777777" w:rsidR="0094170F" w:rsidRPr="00D24F77" w:rsidRDefault="0094170F" w:rsidP="00E575E4">
            <w:pPr>
              <w:spacing w:before="120" w:after="120" w:line="360" w:lineRule="auto"/>
              <w:jc w:val="both"/>
              <w:rPr>
                <w:rFonts w:eastAsia="SimSun"/>
              </w:rPr>
            </w:pPr>
            <w:r w:rsidRPr="00D24F77">
              <w:rPr>
                <w:rFonts w:eastAsia="SimSun"/>
              </w:rPr>
              <w:t>2</w:t>
            </w:r>
          </w:p>
        </w:tc>
        <w:tc>
          <w:tcPr>
            <w:tcW w:w="4820" w:type="dxa"/>
            <w:shd w:val="clear" w:color="auto" w:fill="FFFFFF"/>
          </w:tcPr>
          <w:p w14:paraId="391AB793" w14:textId="77777777" w:rsidR="0094170F" w:rsidRPr="00D24F77" w:rsidRDefault="0094170F" w:rsidP="00E575E4">
            <w:pPr>
              <w:spacing w:line="360" w:lineRule="auto"/>
              <w:jc w:val="both"/>
              <w:rPr>
                <w:b/>
              </w:rPr>
            </w:pPr>
            <w:r w:rsidRPr="00D24F77">
              <w:rPr>
                <w:rFonts w:eastAsia="SimSun"/>
              </w:rPr>
              <w:t xml:space="preserve"> </w:t>
            </w:r>
            <w:r w:rsidRPr="00D24F77">
              <w:rPr>
                <w:b/>
              </w:rPr>
              <w:t>Unit 2: Shop</w:t>
            </w:r>
          </w:p>
          <w:p w14:paraId="510151E7" w14:textId="77777777" w:rsidR="0094170F" w:rsidRPr="00D24F77" w:rsidRDefault="0094170F" w:rsidP="00E575E4">
            <w:pPr>
              <w:spacing w:line="360" w:lineRule="auto"/>
              <w:jc w:val="both"/>
              <w:rPr>
                <w:b/>
              </w:rPr>
            </w:pPr>
            <w:r w:rsidRPr="00D24F77">
              <w:rPr>
                <w:b/>
              </w:rPr>
              <w:t>Language knowledge</w:t>
            </w:r>
            <w:r w:rsidRPr="00D24F77">
              <w:rPr>
                <w:rFonts w:eastAsia="SimSun"/>
                <w:b/>
              </w:rPr>
              <w:t>:</w:t>
            </w:r>
          </w:p>
          <w:p w14:paraId="3AAFDA0B" w14:textId="77777777" w:rsidR="0094170F" w:rsidRPr="00D24F77" w:rsidRDefault="0094170F" w:rsidP="00E575E4">
            <w:pPr>
              <w:spacing w:line="360" w:lineRule="auto"/>
              <w:jc w:val="both"/>
            </w:pPr>
            <w:r w:rsidRPr="00D24F77">
              <w:t xml:space="preserve">- Grammar: past simple, comparatives </w:t>
            </w:r>
          </w:p>
          <w:p w14:paraId="074CAAA5" w14:textId="77777777" w:rsidR="0094170F" w:rsidRPr="00D24F77" w:rsidRDefault="0094170F" w:rsidP="00E575E4">
            <w:pPr>
              <w:spacing w:line="360" w:lineRule="auto"/>
              <w:jc w:val="both"/>
            </w:pPr>
            <w:r w:rsidRPr="00D24F77">
              <w:t>- Vocabulary: describing things you bought, shopping Online</w:t>
            </w:r>
          </w:p>
          <w:p w14:paraId="233B3CD5" w14:textId="77777777" w:rsidR="0094170F" w:rsidRPr="00D24F77" w:rsidRDefault="0094170F" w:rsidP="00E575E4">
            <w:pPr>
              <w:spacing w:line="360" w:lineRule="auto"/>
              <w:jc w:val="both"/>
            </w:pPr>
            <w:r w:rsidRPr="00D24F77">
              <w:rPr>
                <w:b/>
              </w:rPr>
              <w:t>Listening &amp; Speaking:</w:t>
            </w:r>
            <w:r w:rsidRPr="00D24F77">
              <w:t xml:space="preserve"> </w:t>
            </w:r>
          </w:p>
          <w:p w14:paraId="32997665" w14:textId="77777777" w:rsidR="0094170F" w:rsidRPr="00D24F77" w:rsidRDefault="0094170F" w:rsidP="00E575E4">
            <w:pPr>
              <w:spacing w:line="360" w:lineRule="auto"/>
              <w:jc w:val="both"/>
            </w:pPr>
            <w:r w:rsidRPr="00D24F77">
              <w:t xml:space="preserve">- Talking about shopping </w:t>
            </w:r>
          </w:p>
          <w:p w14:paraId="445FD150" w14:textId="77777777" w:rsidR="0094170F" w:rsidRPr="00D24F77" w:rsidRDefault="0094170F" w:rsidP="00E575E4">
            <w:pPr>
              <w:spacing w:line="360" w:lineRule="auto"/>
              <w:jc w:val="both"/>
            </w:pPr>
            <w:r w:rsidRPr="00D24F77">
              <w:t xml:space="preserve">- Conversations in a shop comparing </w:t>
            </w:r>
          </w:p>
          <w:p w14:paraId="2AEDD4FD" w14:textId="77777777" w:rsidR="0094170F" w:rsidRPr="00D24F77" w:rsidRDefault="0094170F" w:rsidP="00E575E4">
            <w:pPr>
              <w:spacing w:line="360" w:lineRule="auto"/>
              <w:jc w:val="both"/>
            </w:pPr>
            <w:r w:rsidRPr="00D24F77">
              <w:t xml:space="preserve">- Talk about shopping products and things you buy </w:t>
            </w:r>
          </w:p>
          <w:p w14:paraId="0110A91C" w14:textId="77777777" w:rsidR="0094170F" w:rsidRPr="00D24F77" w:rsidRDefault="0094170F" w:rsidP="00E575E4">
            <w:pPr>
              <w:spacing w:line="360" w:lineRule="auto"/>
              <w:jc w:val="both"/>
            </w:pPr>
            <w:r w:rsidRPr="00D24F77">
              <w:lastRenderedPageBreak/>
              <w:t>- Talk about problems you can have with shopping practice speaking.</w:t>
            </w:r>
          </w:p>
          <w:p w14:paraId="77343750" w14:textId="77777777" w:rsidR="0094170F" w:rsidRPr="00D24F77" w:rsidRDefault="0094170F" w:rsidP="00E575E4">
            <w:pPr>
              <w:spacing w:line="360" w:lineRule="auto"/>
              <w:jc w:val="both"/>
              <w:rPr>
                <w:b/>
              </w:rPr>
            </w:pPr>
            <w:r w:rsidRPr="00D24F77">
              <w:rPr>
                <w:b/>
              </w:rPr>
              <w:t xml:space="preserve">Reading &amp; Writing: </w:t>
            </w:r>
          </w:p>
          <w:p w14:paraId="293AF558" w14:textId="77777777" w:rsidR="0094170F" w:rsidRPr="00D24F77" w:rsidRDefault="0094170F" w:rsidP="00E575E4">
            <w:pPr>
              <w:spacing w:line="360" w:lineRule="auto"/>
              <w:jc w:val="both"/>
            </w:pPr>
            <w:r w:rsidRPr="00D24F77">
              <w:t xml:space="preserve">- Click to buy! </w:t>
            </w:r>
          </w:p>
          <w:p w14:paraId="55E30AF5" w14:textId="77777777" w:rsidR="0094170F" w:rsidRPr="00D24F77" w:rsidRDefault="0094170F" w:rsidP="00E575E4">
            <w:pPr>
              <w:tabs>
                <w:tab w:val="left" w:pos="498"/>
              </w:tabs>
              <w:spacing w:after="160" w:line="360" w:lineRule="auto"/>
              <w:jc w:val="both"/>
              <w:rPr>
                <w:rFonts w:eastAsia="SimSun"/>
              </w:rPr>
            </w:pPr>
            <w:r w:rsidRPr="00D24F77">
              <w:t>- Write a paragraph comparing places or products</w:t>
            </w:r>
          </w:p>
          <w:p w14:paraId="0228389E" w14:textId="77777777" w:rsidR="0094170F" w:rsidRPr="00D24F77" w:rsidRDefault="0094170F" w:rsidP="00E575E4">
            <w:pPr>
              <w:tabs>
                <w:tab w:val="left" w:pos="498"/>
              </w:tabs>
              <w:spacing w:after="160" w:line="360" w:lineRule="auto"/>
              <w:jc w:val="both"/>
              <w:rPr>
                <w:rFonts w:eastAsia="SimSun"/>
                <w:b/>
              </w:rPr>
            </w:pPr>
            <w:r w:rsidRPr="00D24F77">
              <w:rPr>
                <w:rFonts w:eastAsia="SimSun"/>
              </w:rPr>
              <w:t xml:space="preserve"> </w:t>
            </w:r>
            <w:r w:rsidRPr="00D24F77">
              <w:rPr>
                <w:rFonts w:eastAsia="SimSun"/>
                <w:b/>
              </w:rPr>
              <w:t xml:space="preserve">Review 1 </w:t>
            </w:r>
          </w:p>
          <w:p w14:paraId="5C10B02E" w14:textId="77777777" w:rsidR="0094170F" w:rsidRPr="00D24F77" w:rsidRDefault="0094170F" w:rsidP="00E575E4">
            <w:pPr>
              <w:tabs>
                <w:tab w:val="left" w:pos="498"/>
              </w:tabs>
              <w:spacing w:after="160" w:line="360" w:lineRule="auto"/>
              <w:jc w:val="both"/>
              <w:rPr>
                <w:rFonts w:eastAsia="SimSun"/>
                <w:b/>
              </w:rPr>
            </w:pPr>
            <w:r w:rsidRPr="00D24F77">
              <w:rPr>
                <w:rFonts w:eastAsia="SimSun"/>
                <w:b/>
              </w:rPr>
              <w:t xml:space="preserve"> Writing 1 </w:t>
            </w:r>
          </w:p>
          <w:p w14:paraId="0743CA0E" w14:textId="77777777" w:rsidR="0094170F" w:rsidRPr="00D24F77" w:rsidRDefault="0094170F" w:rsidP="00E575E4">
            <w:pPr>
              <w:tabs>
                <w:tab w:val="left" w:pos="498"/>
              </w:tabs>
              <w:spacing w:after="160" w:line="360" w:lineRule="auto"/>
              <w:jc w:val="both"/>
              <w:rPr>
                <w:rFonts w:eastAsia="SimSun"/>
                <w:b/>
              </w:rPr>
            </w:pPr>
            <w:r w:rsidRPr="00D24F77">
              <w:rPr>
                <w:rFonts w:eastAsia="SimSun"/>
                <w:b/>
              </w:rPr>
              <w:t xml:space="preserve">Language knowledge:  </w:t>
            </w:r>
          </w:p>
          <w:p w14:paraId="4EAB306F" w14:textId="77777777" w:rsidR="0094170F" w:rsidRPr="00D24F77" w:rsidRDefault="0094170F" w:rsidP="00E575E4">
            <w:pPr>
              <w:tabs>
                <w:tab w:val="left" w:pos="498"/>
              </w:tabs>
              <w:spacing w:after="160" w:line="360" w:lineRule="auto"/>
              <w:jc w:val="both"/>
              <w:rPr>
                <w:rFonts w:eastAsia="SimSun"/>
              </w:rPr>
            </w:pPr>
            <w:r w:rsidRPr="00D24F77">
              <w:rPr>
                <w:rFonts w:eastAsia="SimSun"/>
              </w:rPr>
              <w:t xml:space="preserve">- Review grammar, vocab in 1,2 </w:t>
            </w:r>
          </w:p>
          <w:p w14:paraId="186DF8C1" w14:textId="77777777" w:rsidR="0094170F" w:rsidRPr="00D24F77" w:rsidRDefault="0094170F" w:rsidP="00E575E4">
            <w:pPr>
              <w:tabs>
                <w:tab w:val="left" w:pos="498"/>
              </w:tabs>
              <w:spacing w:after="160" w:line="360" w:lineRule="auto"/>
              <w:jc w:val="both"/>
              <w:rPr>
                <w:rFonts w:eastAsia="SimSun"/>
              </w:rPr>
            </w:pPr>
            <w:r w:rsidRPr="00D24F77">
              <w:rPr>
                <w:rFonts w:eastAsia="SimSun"/>
              </w:rPr>
              <w:t>- Do exercises.</w:t>
            </w:r>
          </w:p>
          <w:p w14:paraId="4DECC334" w14:textId="77777777" w:rsidR="0094170F" w:rsidRPr="00D24F77" w:rsidRDefault="0094170F" w:rsidP="00E575E4">
            <w:pPr>
              <w:tabs>
                <w:tab w:val="left" w:pos="498"/>
              </w:tabs>
              <w:spacing w:after="160" w:line="360" w:lineRule="auto"/>
              <w:jc w:val="both"/>
              <w:rPr>
                <w:rFonts w:eastAsia="SimSun"/>
              </w:rPr>
            </w:pPr>
            <w:r w:rsidRPr="00D24F77">
              <w:rPr>
                <w:rFonts w:eastAsia="SimSun"/>
              </w:rPr>
              <w:t xml:space="preserve"> </w:t>
            </w:r>
            <w:r w:rsidRPr="00D24F77">
              <w:rPr>
                <w:rFonts w:eastAsia="SimSun"/>
                <w:b/>
              </w:rPr>
              <w:t>Listening &amp; Speaking</w:t>
            </w:r>
            <w:r w:rsidRPr="00D24F77">
              <w:rPr>
                <w:rFonts w:eastAsia="SimSun"/>
              </w:rPr>
              <w:t>: practice speaking</w:t>
            </w:r>
          </w:p>
          <w:p w14:paraId="0F09797C" w14:textId="77777777" w:rsidR="0094170F" w:rsidRPr="00D24F77" w:rsidRDefault="0094170F" w:rsidP="00E575E4">
            <w:pPr>
              <w:tabs>
                <w:tab w:val="left" w:pos="1701"/>
              </w:tabs>
              <w:spacing w:line="360" w:lineRule="auto"/>
              <w:jc w:val="both"/>
              <w:rPr>
                <w:rFonts w:eastAsia="SimSun"/>
              </w:rPr>
            </w:pPr>
            <w:r w:rsidRPr="00D24F77">
              <w:rPr>
                <w:rFonts w:eastAsia="SimSun"/>
                <w:b/>
              </w:rPr>
              <w:t xml:space="preserve"> Reading &amp; Writing:</w:t>
            </w:r>
            <w:r w:rsidRPr="00D24F77">
              <w:rPr>
                <w:rFonts w:eastAsia="SimSun"/>
              </w:rPr>
              <w:t xml:space="preserve"> correct students' writing </w:t>
            </w:r>
          </w:p>
          <w:p w14:paraId="79864A7B" w14:textId="77777777" w:rsidR="0094170F" w:rsidRPr="00D24F77" w:rsidRDefault="0094170F" w:rsidP="00E575E4">
            <w:pPr>
              <w:tabs>
                <w:tab w:val="left" w:pos="1701"/>
              </w:tabs>
              <w:spacing w:line="360" w:lineRule="auto"/>
              <w:jc w:val="both"/>
              <w:rPr>
                <w:rFonts w:eastAsia="SimSun"/>
                <w:b/>
              </w:rPr>
            </w:pPr>
            <w:r w:rsidRPr="00D24F77">
              <w:rPr>
                <w:rFonts w:eastAsia="SimSun"/>
              </w:rPr>
              <w:t xml:space="preserve"> </w:t>
            </w:r>
            <w:r w:rsidRPr="00D24F77">
              <w:rPr>
                <w:rFonts w:eastAsia="SimSun"/>
                <w:b/>
              </w:rPr>
              <w:t>- Do test 1</w:t>
            </w:r>
          </w:p>
        </w:tc>
        <w:tc>
          <w:tcPr>
            <w:tcW w:w="709" w:type="dxa"/>
            <w:shd w:val="clear" w:color="auto" w:fill="FFFFFF"/>
            <w:vAlign w:val="center"/>
          </w:tcPr>
          <w:p w14:paraId="2FE458FB"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6636583E" w14:textId="77777777" w:rsidR="0094170F" w:rsidRPr="00D24F77" w:rsidRDefault="0094170F" w:rsidP="00E575E4">
            <w:pPr>
              <w:spacing w:before="120" w:after="120" w:line="360" w:lineRule="auto"/>
              <w:jc w:val="center"/>
              <w:rPr>
                <w:rFonts w:eastAsia="SimSun"/>
              </w:rPr>
            </w:pPr>
          </w:p>
          <w:p w14:paraId="4DE4322B" w14:textId="77777777" w:rsidR="0094170F" w:rsidRPr="00D24F77" w:rsidRDefault="0094170F" w:rsidP="00E575E4">
            <w:pPr>
              <w:spacing w:before="120" w:after="120" w:line="360" w:lineRule="auto"/>
              <w:jc w:val="center"/>
              <w:rPr>
                <w:rFonts w:eastAsia="SimSun"/>
              </w:rPr>
            </w:pPr>
          </w:p>
          <w:p w14:paraId="466567D3" w14:textId="77777777" w:rsidR="0094170F" w:rsidRPr="00D24F77" w:rsidRDefault="0094170F" w:rsidP="00E575E4">
            <w:pPr>
              <w:spacing w:before="120" w:after="120" w:line="360" w:lineRule="auto"/>
              <w:jc w:val="center"/>
              <w:rPr>
                <w:rFonts w:eastAsia="SimSun"/>
              </w:rPr>
            </w:pPr>
          </w:p>
          <w:p w14:paraId="3B4CD914" w14:textId="77777777" w:rsidR="0094170F" w:rsidRPr="00D24F77" w:rsidRDefault="0094170F" w:rsidP="00E575E4">
            <w:pPr>
              <w:spacing w:before="120" w:after="120" w:line="360" w:lineRule="auto"/>
              <w:jc w:val="center"/>
              <w:rPr>
                <w:rFonts w:eastAsia="SimSun"/>
              </w:rPr>
            </w:pPr>
          </w:p>
          <w:p w14:paraId="0E309C6D" w14:textId="77777777" w:rsidR="0094170F" w:rsidRPr="00D24F77" w:rsidRDefault="0094170F" w:rsidP="00E575E4">
            <w:pPr>
              <w:spacing w:before="120" w:after="120" w:line="360" w:lineRule="auto"/>
              <w:jc w:val="center"/>
              <w:rPr>
                <w:rFonts w:eastAsia="SimSun"/>
              </w:rPr>
            </w:pPr>
          </w:p>
          <w:p w14:paraId="79EDB200" w14:textId="77777777" w:rsidR="0094170F" w:rsidRPr="00D24F77" w:rsidRDefault="0094170F" w:rsidP="00E575E4">
            <w:pPr>
              <w:spacing w:before="120" w:after="120" w:line="360" w:lineRule="auto"/>
              <w:jc w:val="center"/>
              <w:rPr>
                <w:rFonts w:eastAsia="SimSun"/>
              </w:rPr>
            </w:pPr>
          </w:p>
          <w:p w14:paraId="2ED290E1" w14:textId="77777777" w:rsidR="0094170F" w:rsidRPr="00D24F77" w:rsidRDefault="0094170F" w:rsidP="00E575E4">
            <w:pPr>
              <w:spacing w:before="120" w:after="120" w:line="360" w:lineRule="auto"/>
              <w:jc w:val="center"/>
              <w:rPr>
                <w:rFonts w:eastAsia="SimSun"/>
              </w:rPr>
            </w:pPr>
          </w:p>
          <w:p w14:paraId="5F0CCA59" w14:textId="77777777" w:rsidR="0094170F" w:rsidRPr="00D24F77" w:rsidRDefault="0094170F" w:rsidP="00E575E4">
            <w:pPr>
              <w:spacing w:before="120" w:after="120" w:line="360" w:lineRule="auto"/>
              <w:jc w:val="center"/>
              <w:rPr>
                <w:rFonts w:eastAsia="SimSun"/>
              </w:rPr>
            </w:pPr>
          </w:p>
          <w:p w14:paraId="08BBA488" w14:textId="77777777" w:rsidR="0094170F" w:rsidRPr="00D24F77" w:rsidRDefault="0094170F" w:rsidP="00E575E4">
            <w:pPr>
              <w:spacing w:before="120" w:after="120" w:line="360" w:lineRule="auto"/>
              <w:jc w:val="center"/>
              <w:rPr>
                <w:rFonts w:eastAsia="SimSun"/>
              </w:rPr>
            </w:pPr>
          </w:p>
          <w:p w14:paraId="21A3B3F9" w14:textId="77777777" w:rsidR="0094170F" w:rsidRPr="00D24F77" w:rsidRDefault="0094170F" w:rsidP="00E575E4">
            <w:pPr>
              <w:spacing w:before="120" w:after="120" w:line="360" w:lineRule="auto"/>
              <w:jc w:val="center"/>
              <w:rPr>
                <w:rFonts w:eastAsia="SimSun"/>
              </w:rPr>
            </w:pPr>
          </w:p>
          <w:p w14:paraId="203C24A3" w14:textId="77777777" w:rsidR="0094170F" w:rsidRPr="00D24F77" w:rsidRDefault="0094170F" w:rsidP="00E575E4">
            <w:pPr>
              <w:spacing w:before="120" w:after="120" w:line="360" w:lineRule="auto"/>
              <w:jc w:val="center"/>
              <w:rPr>
                <w:rFonts w:eastAsia="SimSun"/>
              </w:rPr>
            </w:pPr>
            <w:r w:rsidRPr="00D24F77">
              <w:rPr>
                <w:rFonts w:eastAsia="SimSun"/>
              </w:rPr>
              <w:t>5</w:t>
            </w:r>
          </w:p>
          <w:p w14:paraId="3E563823" w14:textId="77777777" w:rsidR="0094170F" w:rsidRPr="00D24F77" w:rsidRDefault="0094170F" w:rsidP="00E575E4">
            <w:pPr>
              <w:spacing w:before="120" w:after="120" w:line="360" w:lineRule="auto"/>
              <w:jc w:val="center"/>
              <w:rPr>
                <w:rFonts w:eastAsia="SimSun"/>
              </w:rPr>
            </w:pPr>
          </w:p>
          <w:p w14:paraId="0CB47607"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02209FD2" w14:textId="77777777" w:rsidR="0094170F" w:rsidRPr="00D24F77" w:rsidRDefault="0094170F" w:rsidP="00E575E4">
            <w:pPr>
              <w:spacing w:before="120" w:after="120" w:line="360" w:lineRule="auto"/>
              <w:jc w:val="center"/>
              <w:rPr>
                <w:rFonts w:eastAsia="SimSun"/>
              </w:rPr>
            </w:pPr>
            <w:r w:rsidRPr="00D24F77">
              <w:rPr>
                <w:rFonts w:eastAsia="SimSun"/>
              </w:rPr>
              <w:lastRenderedPageBreak/>
              <w:t>3</w:t>
            </w:r>
          </w:p>
          <w:p w14:paraId="389FF463" w14:textId="77777777" w:rsidR="0094170F" w:rsidRPr="00D24F77" w:rsidRDefault="0094170F" w:rsidP="00E575E4">
            <w:pPr>
              <w:spacing w:before="120" w:after="120" w:line="360" w:lineRule="auto"/>
              <w:jc w:val="center"/>
              <w:rPr>
                <w:rFonts w:eastAsia="SimSun"/>
              </w:rPr>
            </w:pPr>
          </w:p>
          <w:p w14:paraId="6B6F3D2D" w14:textId="77777777" w:rsidR="0094170F" w:rsidRPr="00D24F77" w:rsidRDefault="0094170F" w:rsidP="00E575E4">
            <w:pPr>
              <w:spacing w:before="120" w:after="120" w:line="360" w:lineRule="auto"/>
              <w:jc w:val="center"/>
              <w:rPr>
                <w:rFonts w:eastAsia="SimSun"/>
              </w:rPr>
            </w:pPr>
            <w:r w:rsidRPr="00D24F77">
              <w:rPr>
                <w:rFonts w:eastAsia="SimSun"/>
              </w:rPr>
              <w:t>1</w:t>
            </w:r>
          </w:p>
          <w:p w14:paraId="258AD592" w14:textId="77777777" w:rsidR="0094170F" w:rsidRPr="00D24F77" w:rsidRDefault="0094170F" w:rsidP="00E575E4">
            <w:pPr>
              <w:spacing w:before="120" w:after="120" w:line="360" w:lineRule="auto"/>
              <w:jc w:val="center"/>
              <w:rPr>
                <w:rFonts w:eastAsia="SimSun"/>
              </w:rPr>
            </w:pPr>
            <w:r w:rsidRPr="00D24F77">
              <w:rPr>
                <w:rFonts w:eastAsia="SimSun"/>
              </w:rPr>
              <w:t>1</w:t>
            </w:r>
          </w:p>
          <w:p w14:paraId="5A2FFD02" w14:textId="77777777" w:rsidR="0094170F" w:rsidRPr="00D24F77" w:rsidRDefault="0094170F" w:rsidP="00E575E4">
            <w:pPr>
              <w:spacing w:before="120" w:after="120" w:line="360" w:lineRule="auto"/>
              <w:jc w:val="center"/>
              <w:rPr>
                <w:rFonts w:eastAsia="SimSun"/>
              </w:rPr>
            </w:pPr>
          </w:p>
          <w:p w14:paraId="7E0A0DB0" w14:textId="77777777" w:rsidR="0094170F" w:rsidRPr="00D24F77" w:rsidRDefault="0094170F" w:rsidP="00E575E4">
            <w:pPr>
              <w:spacing w:before="120" w:after="120" w:line="360" w:lineRule="auto"/>
              <w:jc w:val="center"/>
              <w:rPr>
                <w:rFonts w:eastAsia="SimSun"/>
              </w:rPr>
            </w:pPr>
          </w:p>
          <w:p w14:paraId="62BC2294" w14:textId="77777777" w:rsidR="0094170F" w:rsidRPr="00D24F77" w:rsidRDefault="0094170F" w:rsidP="00E575E4">
            <w:pPr>
              <w:spacing w:before="120" w:after="120" w:line="360" w:lineRule="auto"/>
              <w:jc w:val="center"/>
              <w:rPr>
                <w:rFonts w:eastAsia="SimSun"/>
              </w:rPr>
            </w:pPr>
          </w:p>
          <w:p w14:paraId="66877B87" w14:textId="77777777" w:rsidR="0094170F" w:rsidRPr="00D24F77" w:rsidRDefault="0094170F" w:rsidP="00E575E4">
            <w:pPr>
              <w:spacing w:before="120" w:after="120" w:line="360" w:lineRule="auto"/>
              <w:jc w:val="center"/>
              <w:rPr>
                <w:rFonts w:eastAsia="SimSun"/>
              </w:rPr>
            </w:pPr>
          </w:p>
          <w:p w14:paraId="769ADC3B" w14:textId="77777777" w:rsidR="0094170F" w:rsidRPr="00D24F77" w:rsidRDefault="0094170F" w:rsidP="00E575E4">
            <w:pPr>
              <w:spacing w:before="120" w:after="120" w:line="360" w:lineRule="auto"/>
              <w:jc w:val="center"/>
              <w:rPr>
                <w:rFonts w:eastAsia="SimSun"/>
              </w:rPr>
            </w:pPr>
            <w:r w:rsidRPr="00D24F77">
              <w:rPr>
                <w:rFonts w:eastAsia="SimSun"/>
              </w:rPr>
              <w:lastRenderedPageBreak/>
              <w:t>1</w:t>
            </w:r>
          </w:p>
          <w:p w14:paraId="2DFFBCBE" w14:textId="77777777" w:rsidR="0094170F" w:rsidRPr="00D24F77" w:rsidRDefault="0094170F" w:rsidP="00E575E4">
            <w:pPr>
              <w:spacing w:before="120" w:after="120" w:line="360" w:lineRule="auto"/>
              <w:jc w:val="center"/>
              <w:rPr>
                <w:rFonts w:eastAsia="SimSun"/>
              </w:rPr>
            </w:pPr>
          </w:p>
          <w:p w14:paraId="46F8A1DC" w14:textId="77777777" w:rsidR="0094170F" w:rsidRPr="00D24F77" w:rsidRDefault="0094170F" w:rsidP="00E575E4">
            <w:pPr>
              <w:spacing w:before="120" w:after="120" w:line="360" w:lineRule="auto"/>
              <w:jc w:val="center"/>
              <w:rPr>
                <w:rFonts w:eastAsia="SimSun"/>
              </w:rPr>
            </w:pPr>
          </w:p>
          <w:p w14:paraId="4B6650C9" w14:textId="77777777" w:rsidR="0094170F" w:rsidRPr="00D24F77" w:rsidRDefault="0094170F" w:rsidP="00E575E4">
            <w:pPr>
              <w:spacing w:before="120" w:after="120" w:line="360" w:lineRule="auto"/>
              <w:jc w:val="center"/>
              <w:rPr>
                <w:rFonts w:eastAsia="SimSun"/>
              </w:rPr>
            </w:pPr>
            <w:r w:rsidRPr="00D24F77">
              <w:rPr>
                <w:rFonts w:eastAsia="SimSun"/>
              </w:rPr>
              <w:t>2</w:t>
            </w:r>
          </w:p>
          <w:p w14:paraId="2F35FD05" w14:textId="77777777" w:rsidR="0094170F" w:rsidRPr="00D24F77" w:rsidRDefault="0094170F" w:rsidP="00E575E4">
            <w:pPr>
              <w:spacing w:before="120" w:after="120" w:line="360" w:lineRule="auto"/>
              <w:jc w:val="center"/>
              <w:rPr>
                <w:rFonts w:eastAsia="SimSun"/>
              </w:rPr>
            </w:pPr>
          </w:p>
          <w:p w14:paraId="45388607" w14:textId="77777777" w:rsidR="0094170F" w:rsidRPr="00D24F77" w:rsidRDefault="0094170F" w:rsidP="00E575E4">
            <w:pPr>
              <w:spacing w:before="120" w:after="120" w:line="360" w:lineRule="auto"/>
              <w:jc w:val="center"/>
              <w:rPr>
                <w:rFonts w:eastAsia="SimSun"/>
              </w:rPr>
            </w:pPr>
          </w:p>
          <w:p w14:paraId="247A92E3" w14:textId="77777777" w:rsidR="0094170F" w:rsidRPr="00D24F77" w:rsidRDefault="0094170F" w:rsidP="00E575E4">
            <w:pPr>
              <w:spacing w:before="120" w:after="120" w:line="360" w:lineRule="auto"/>
              <w:jc w:val="center"/>
              <w:rPr>
                <w:rFonts w:eastAsia="SimSun"/>
              </w:rPr>
            </w:pPr>
            <w:r w:rsidRPr="00D24F77">
              <w:rPr>
                <w:rFonts w:eastAsia="SimSun"/>
              </w:rPr>
              <w:t>1</w:t>
            </w:r>
          </w:p>
          <w:p w14:paraId="0D61C7DD" w14:textId="77777777" w:rsidR="0094170F" w:rsidRPr="00D24F77" w:rsidRDefault="0094170F" w:rsidP="00E575E4">
            <w:pPr>
              <w:spacing w:before="120" w:after="120" w:line="360" w:lineRule="auto"/>
              <w:jc w:val="center"/>
              <w:rPr>
                <w:rFonts w:eastAsia="SimSun"/>
              </w:rPr>
            </w:pPr>
            <w:r w:rsidRPr="00D24F77">
              <w:rPr>
                <w:rFonts w:eastAsia="SimSun"/>
              </w:rPr>
              <w:t>1</w:t>
            </w:r>
          </w:p>
          <w:p w14:paraId="7B3D2201" w14:textId="77777777" w:rsidR="0094170F" w:rsidRPr="00D24F77" w:rsidRDefault="0094170F" w:rsidP="00E575E4">
            <w:pPr>
              <w:spacing w:before="120" w:after="120" w:line="360" w:lineRule="auto"/>
              <w:jc w:val="center"/>
              <w:rPr>
                <w:rFonts w:eastAsia="SimSun"/>
              </w:rPr>
            </w:pPr>
          </w:p>
          <w:p w14:paraId="734E6D75" w14:textId="77777777" w:rsidR="0094170F" w:rsidRPr="00D24F77" w:rsidRDefault="0094170F" w:rsidP="00E575E4">
            <w:pPr>
              <w:spacing w:before="120" w:after="120" w:line="360" w:lineRule="auto"/>
              <w:jc w:val="center"/>
              <w:rPr>
                <w:rFonts w:eastAsia="SimSun"/>
              </w:rPr>
            </w:pPr>
          </w:p>
        </w:tc>
        <w:tc>
          <w:tcPr>
            <w:tcW w:w="1496" w:type="dxa"/>
            <w:shd w:val="clear" w:color="auto" w:fill="FFFFFF"/>
            <w:vAlign w:val="center"/>
          </w:tcPr>
          <w:p w14:paraId="22CA0D54"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3C6E11AE" w14:textId="77777777" w:rsidR="0094170F" w:rsidRPr="00D24F77" w:rsidRDefault="0094170F" w:rsidP="00E575E4">
            <w:pPr>
              <w:spacing w:before="120" w:after="120" w:line="360" w:lineRule="auto"/>
              <w:jc w:val="center"/>
              <w:rPr>
                <w:rFonts w:eastAsia="SimSun"/>
              </w:rPr>
            </w:pPr>
          </w:p>
          <w:p w14:paraId="65A90298" w14:textId="77777777" w:rsidR="0094170F" w:rsidRPr="00D24F77" w:rsidRDefault="0094170F" w:rsidP="00E575E4">
            <w:pPr>
              <w:spacing w:before="120" w:after="120" w:line="360" w:lineRule="auto"/>
              <w:jc w:val="center"/>
              <w:rPr>
                <w:rFonts w:eastAsia="SimSun"/>
              </w:rPr>
            </w:pPr>
          </w:p>
          <w:p w14:paraId="1FD57EE0" w14:textId="77777777" w:rsidR="0094170F" w:rsidRPr="00D24F77" w:rsidRDefault="0094170F" w:rsidP="00E575E4">
            <w:pPr>
              <w:spacing w:before="120" w:after="120" w:line="360" w:lineRule="auto"/>
              <w:jc w:val="center"/>
              <w:rPr>
                <w:rFonts w:eastAsia="SimSun"/>
              </w:rPr>
            </w:pPr>
          </w:p>
          <w:p w14:paraId="5C71224D" w14:textId="77777777" w:rsidR="0094170F" w:rsidRPr="00D24F77" w:rsidRDefault="0094170F" w:rsidP="00E575E4">
            <w:pPr>
              <w:spacing w:before="120" w:after="120" w:line="360" w:lineRule="auto"/>
              <w:jc w:val="center"/>
              <w:rPr>
                <w:rFonts w:eastAsia="SimSun"/>
              </w:rPr>
            </w:pPr>
            <w:r w:rsidRPr="00D24F77">
              <w:rPr>
                <w:rFonts w:eastAsia="SimSun"/>
              </w:rPr>
              <w:t>1</w:t>
            </w:r>
          </w:p>
          <w:p w14:paraId="7B3DD663" w14:textId="77777777" w:rsidR="0094170F" w:rsidRPr="00D24F77" w:rsidRDefault="0094170F" w:rsidP="00E575E4">
            <w:pPr>
              <w:spacing w:before="120" w:after="120" w:line="360" w:lineRule="auto"/>
              <w:jc w:val="center"/>
              <w:rPr>
                <w:rFonts w:eastAsia="SimSun"/>
              </w:rPr>
            </w:pPr>
          </w:p>
          <w:p w14:paraId="0E567BD2" w14:textId="77777777" w:rsidR="0094170F" w:rsidRPr="00D24F77" w:rsidRDefault="0094170F" w:rsidP="00E575E4">
            <w:pPr>
              <w:spacing w:before="120" w:after="120" w:line="360" w:lineRule="auto"/>
              <w:jc w:val="center"/>
              <w:rPr>
                <w:rFonts w:eastAsia="SimSun"/>
              </w:rPr>
            </w:pPr>
          </w:p>
          <w:p w14:paraId="26D8D17A" w14:textId="77777777" w:rsidR="0094170F" w:rsidRPr="00D24F77" w:rsidRDefault="0094170F" w:rsidP="00E575E4">
            <w:pPr>
              <w:spacing w:before="120" w:after="120" w:line="360" w:lineRule="auto"/>
              <w:jc w:val="center"/>
              <w:rPr>
                <w:rFonts w:eastAsia="SimSun"/>
              </w:rPr>
            </w:pPr>
          </w:p>
          <w:p w14:paraId="66E8F2E9" w14:textId="77777777" w:rsidR="0094170F" w:rsidRPr="00D24F77" w:rsidRDefault="0094170F" w:rsidP="00E575E4">
            <w:pPr>
              <w:spacing w:before="120" w:after="120" w:line="360" w:lineRule="auto"/>
              <w:jc w:val="center"/>
              <w:rPr>
                <w:rFonts w:eastAsia="SimSun"/>
              </w:rPr>
            </w:pPr>
          </w:p>
          <w:p w14:paraId="11BBBA53" w14:textId="77777777" w:rsidR="0094170F" w:rsidRPr="00D24F77" w:rsidRDefault="0094170F" w:rsidP="00E575E4">
            <w:pPr>
              <w:spacing w:before="120" w:after="120" w:line="360" w:lineRule="auto"/>
              <w:jc w:val="center"/>
              <w:rPr>
                <w:rFonts w:eastAsia="SimSun"/>
              </w:rPr>
            </w:pPr>
            <w:r w:rsidRPr="00D24F77">
              <w:rPr>
                <w:rFonts w:eastAsia="SimSun"/>
              </w:rPr>
              <w:t>1</w:t>
            </w:r>
          </w:p>
          <w:p w14:paraId="69E7C848" w14:textId="77777777" w:rsidR="0094170F" w:rsidRPr="00D24F77" w:rsidRDefault="0094170F" w:rsidP="00E575E4">
            <w:pPr>
              <w:spacing w:before="120" w:after="120" w:line="360" w:lineRule="auto"/>
              <w:jc w:val="center"/>
              <w:rPr>
                <w:rFonts w:eastAsia="SimSun"/>
              </w:rPr>
            </w:pPr>
          </w:p>
          <w:p w14:paraId="7BFB72F4" w14:textId="77777777" w:rsidR="0094170F" w:rsidRPr="00D24F77" w:rsidRDefault="0094170F" w:rsidP="00E575E4">
            <w:pPr>
              <w:spacing w:before="120" w:after="120" w:line="360" w:lineRule="auto"/>
              <w:jc w:val="center"/>
              <w:rPr>
                <w:rFonts w:eastAsia="SimSun"/>
              </w:rPr>
            </w:pPr>
            <w:r w:rsidRPr="00D24F77">
              <w:rPr>
                <w:rFonts w:eastAsia="SimSun"/>
              </w:rPr>
              <w:t>2</w:t>
            </w:r>
          </w:p>
          <w:p w14:paraId="7876040E" w14:textId="77777777" w:rsidR="0094170F" w:rsidRPr="00D24F77" w:rsidRDefault="0094170F" w:rsidP="00E575E4">
            <w:pPr>
              <w:spacing w:before="120" w:after="120" w:line="360" w:lineRule="auto"/>
              <w:jc w:val="center"/>
              <w:rPr>
                <w:rFonts w:eastAsia="SimSun"/>
              </w:rPr>
            </w:pPr>
          </w:p>
          <w:p w14:paraId="62869262" w14:textId="77777777" w:rsidR="0094170F" w:rsidRPr="00D24F77" w:rsidRDefault="0094170F" w:rsidP="00E575E4">
            <w:pPr>
              <w:spacing w:before="120" w:after="120" w:line="360" w:lineRule="auto"/>
              <w:jc w:val="center"/>
              <w:rPr>
                <w:rFonts w:eastAsia="SimSun"/>
              </w:rPr>
            </w:pPr>
          </w:p>
          <w:p w14:paraId="5FAA98D5" w14:textId="77777777" w:rsidR="0094170F" w:rsidRPr="00D24F77" w:rsidRDefault="0094170F" w:rsidP="00E575E4">
            <w:pPr>
              <w:spacing w:before="120" w:after="120" w:line="360" w:lineRule="auto"/>
              <w:jc w:val="center"/>
              <w:rPr>
                <w:rFonts w:eastAsia="SimSun"/>
              </w:rPr>
            </w:pPr>
            <w:r w:rsidRPr="00D24F77">
              <w:rPr>
                <w:rFonts w:eastAsia="SimSun"/>
              </w:rPr>
              <w:t>1</w:t>
            </w:r>
          </w:p>
          <w:p w14:paraId="2EB61E6A"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850" w:type="dxa"/>
            <w:shd w:val="clear" w:color="auto" w:fill="FFFFFF"/>
            <w:vAlign w:val="center"/>
          </w:tcPr>
          <w:p w14:paraId="1BB985BA" w14:textId="77777777" w:rsidR="0094170F" w:rsidRPr="00D24F77" w:rsidRDefault="0094170F" w:rsidP="00E575E4">
            <w:pPr>
              <w:spacing w:before="120" w:after="120" w:line="360" w:lineRule="auto"/>
              <w:jc w:val="center"/>
              <w:rPr>
                <w:rFonts w:eastAsia="SimSun"/>
              </w:rPr>
            </w:pPr>
            <w:r w:rsidRPr="00D24F77">
              <w:rPr>
                <w:rFonts w:eastAsia="SimSun"/>
              </w:rPr>
              <w:lastRenderedPageBreak/>
              <w:t>1</w:t>
            </w:r>
          </w:p>
        </w:tc>
      </w:tr>
      <w:tr w:rsidR="00D24F77" w:rsidRPr="00D24F77" w14:paraId="0B18BAC0" w14:textId="77777777" w:rsidTr="00E575E4">
        <w:tc>
          <w:tcPr>
            <w:tcW w:w="567" w:type="dxa"/>
            <w:shd w:val="clear" w:color="auto" w:fill="FFFFFF"/>
          </w:tcPr>
          <w:p w14:paraId="77C5B784" w14:textId="77777777" w:rsidR="0094170F" w:rsidRPr="00D24F77" w:rsidRDefault="0094170F" w:rsidP="00E575E4">
            <w:pPr>
              <w:spacing w:before="120" w:after="120" w:line="360" w:lineRule="auto"/>
              <w:jc w:val="both"/>
              <w:rPr>
                <w:rFonts w:eastAsia="SimSun"/>
              </w:rPr>
            </w:pPr>
            <w:r w:rsidRPr="00D24F77">
              <w:rPr>
                <w:rFonts w:eastAsia="SimSun"/>
              </w:rPr>
              <w:t>3</w:t>
            </w:r>
          </w:p>
        </w:tc>
        <w:tc>
          <w:tcPr>
            <w:tcW w:w="4820" w:type="dxa"/>
            <w:shd w:val="clear" w:color="auto" w:fill="FFFFFF"/>
          </w:tcPr>
          <w:p w14:paraId="771E41E1" w14:textId="77777777" w:rsidR="0094170F" w:rsidRPr="00D24F77" w:rsidRDefault="0094170F" w:rsidP="00E575E4">
            <w:pPr>
              <w:tabs>
                <w:tab w:val="left" w:pos="484"/>
              </w:tabs>
              <w:spacing w:after="160" w:line="360" w:lineRule="auto"/>
              <w:jc w:val="both"/>
              <w:rPr>
                <w:rFonts w:eastAsia="SimSun"/>
                <w:b/>
              </w:rPr>
            </w:pPr>
            <w:r w:rsidRPr="00D24F77">
              <w:rPr>
                <w:rFonts w:eastAsia="SimSun"/>
                <w:b/>
              </w:rPr>
              <w:t>Unit 3: Getting there</w:t>
            </w:r>
          </w:p>
          <w:p w14:paraId="5ED2498D" w14:textId="77777777" w:rsidR="0094170F" w:rsidRPr="00D24F77" w:rsidRDefault="0094170F" w:rsidP="00E575E4">
            <w:pPr>
              <w:spacing w:line="360" w:lineRule="auto"/>
              <w:jc w:val="both"/>
              <w:rPr>
                <w:b/>
              </w:rPr>
            </w:pPr>
            <w:r w:rsidRPr="00D24F77">
              <w:rPr>
                <w:b/>
              </w:rPr>
              <w:t>Language knowledge</w:t>
            </w:r>
            <w:r w:rsidRPr="00D24F77">
              <w:rPr>
                <w:rFonts w:eastAsia="SimSun"/>
                <w:b/>
              </w:rPr>
              <w:t>:</w:t>
            </w:r>
          </w:p>
          <w:p w14:paraId="445C86F5"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Grammar: past simple, past continuous, quantifiers with Getting (un)countable nouns </w:t>
            </w:r>
          </w:p>
          <w:p w14:paraId="2CB22B96" w14:textId="77777777" w:rsidR="0094170F" w:rsidRPr="00D24F77" w:rsidRDefault="0094170F" w:rsidP="00E575E4">
            <w:pPr>
              <w:tabs>
                <w:tab w:val="left" w:pos="484"/>
              </w:tabs>
              <w:spacing w:after="160" w:line="360" w:lineRule="auto"/>
              <w:jc w:val="both"/>
              <w:rPr>
                <w:rFonts w:eastAsia="SimSun"/>
              </w:rPr>
            </w:pPr>
            <w:r w:rsidRPr="00D24F77">
              <w:rPr>
                <w:rFonts w:eastAsia="SimSun"/>
              </w:rPr>
              <w:t>- Vocabulary: places in town, travelling by plane, transport</w:t>
            </w:r>
          </w:p>
          <w:p w14:paraId="4A3EF761" w14:textId="77777777" w:rsidR="0094170F" w:rsidRPr="00D24F77" w:rsidRDefault="0094170F" w:rsidP="00E575E4">
            <w:pPr>
              <w:tabs>
                <w:tab w:val="left" w:pos="484"/>
              </w:tabs>
              <w:spacing w:after="160" w:line="360" w:lineRule="auto"/>
              <w:jc w:val="both"/>
              <w:rPr>
                <w:rFonts w:eastAsia="SimSun"/>
              </w:rPr>
            </w:pPr>
            <w:r w:rsidRPr="00D24F77">
              <w:rPr>
                <w:rFonts w:eastAsia="SimSun"/>
                <w:b/>
              </w:rPr>
              <w:t>Listening &amp; speaking</w:t>
            </w:r>
            <w:r w:rsidRPr="00D24F77">
              <w:rPr>
                <w:rFonts w:eastAsia="SimSun"/>
              </w:rPr>
              <w:t xml:space="preserve">: </w:t>
            </w:r>
          </w:p>
          <w:p w14:paraId="6CA50E91"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 Asking for directions </w:t>
            </w:r>
          </w:p>
          <w:p w14:paraId="132CB1B6"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 Travel news </w:t>
            </w:r>
          </w:p>
          <w:p w14:paraId="34AA4F49" w14:textId="77777777" w:rsidR="0094170F" w:rsidRPr="00D24F77" w:rsidRDefault="0094170F" w:rsidP="00E575E4">
            <w:pPr>
              <w:tabs>
                <w:tab w:val="left" w:pos="484"/>
              </w:tabs>
              <w:spacing w:after="160" w:line="360" w:lineRule="auto"/>
              <w:jc w:val="both"/>
              <w:rPr>
                <w:rFonts w:eastAsia="SimSun"/>
              </w:rPr>
            </w:pPr>
            <w:r w:rsidRPr="00D24F77">
              <w:rPr>
                <w:rFonts w:eastAsia="SimSun"/>
              </w:rPr>
              <w:lastRenderedPageBreak/>
              <w:t xml:space="preserve"> - Talk about buildings and places town, </w:t>
            </w:r>
          </w:p>
          <w:p w14:paraId="04B077E5"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 Ask for and give directions talk about different ways of travelling discussing where. </w:t>
            </w:r>
          </w:p>
          <w:p w14:paraId="00F42D8A" w14:textId="77777777" w:rsidR="0094170F" w:rsidRPr="00D24F77" w:rsidRDefault="0094170F" w:rsidP="00E575E4">
            <w:pPr>
              <w:tabs>
                <w:tab w:val="left" w:pos="484"/>
              </w:tabs>
              <w:spacing w:after="160" w:line="360" w:lineRule="auto"/>
              <w:jc w:val="both"/>
              <w:rPr>
                <w:rFonts w:eastAsia="SimSun"/>
              </w:rPr>
            </w:pPr>
            <w:r w:rsidRPr="00D24F77">
              <w:rPr>
                <w:rFonts w:eastAsia="SimSun"/>
                <w:b/>
              </w:rPr>
              <w:t>Reading &amp; writing:</w:t>
            </w:r>
            <w:r w:rsidRPr="00D24F77">
              <w:rPr>
                <w:rFonts w:eastAsia="SimSun"/>
              </w:rPr>
              <w:t xml:space="preserve"> lessons in life: how not to miss flights </w:t>
            </w:r>
          </w:p>
          <w:p w14:paraId="3283B417"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Write a letter telling a person how to get to a place. </w:t>
            </w:r>
          </w:p>
        </w:tc>
        <w:tc>
          <w:tcPr>
            <w:tcW w:w="709" w:type="dxa"/>
            <w:shd w:val="clear" w:color="auto" w:fill="FFFFFF"/>
            <w:vAlign w:val="center"/>
          </w:tcPr>
          <w:p w14:paraId="01A0AF9A"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tc>
        <w:tc>
          <w:tcPr>
            <w:tcW w:w="850" w:type="dxa"/>
            <w:shd w:val="clear" w:color="auto" w:fill="FFFFFF"/>
            <w:vAlign w:val="center"/>
          </w:tcPr>
          <w:p w14:paraId="0C7D4C60" w14:textId="77777777" w:rsidR="0094170F" w:rsidRPr="00D24F77" w:rsidRDefault="0094170F" w:rsidP="00E575E4">
            <w:pPr>
              <w:spacing w:before="120" w:after="120" w:line="360" w:lineRule="auto"/>
              <w:jc w:val="center"/>
              <w:rPr>
                <w:rFonts w:eastAsia="SimSun"/>
              </w:rPr>
            </w:pPr>
            <w:r w:rsidRPr="00D24F77">
              <w:rPr>
                <w:rFonts w:eastAsia="SimSun"/>
              </w:rPr>
              <w:t>2</w:t>
            </w:r>
          </w:p>
          <w:p w14:paraId="3DE7BB28" w14:textId="77777777" w:rsidR="0094170F" w:rsidRPr="00D24F77" w:rsidRDefault="0094170F" w:rsidP="00E575E4">
            <w:pPr>
              <w:spacing w:before="120" w:after="120" w:line="360" w:lineRule="auto"/>
              <w:jc w:val="center"/>
              <w:rPr>
                <w:rFonts w:eastAsia="SimSun"/>
              </w:rPr>
            </w:pPr>
          </w:p>
          <w:p w14:paraId="7E03C4AB" w14:textId="77777777" w:rsidR="0094170F" w:rsidRPr="00D24F77" w:rsidRDefault="0094170F" w:rsidP="00E575E4">
            <w:pPr>
              <w:spacing w:before="120" w:after="120" w:line="360" w:lineRule="auto"/>
              <w:jc w:val="center"/>
              <w:rPr>
                <w:rFonts w:eastAsia="SimSun"/>
              </w:rPr>
            </w:pPr>
            <w:r w:rsidRPr="00D24F77">
              <w:rPr>
                <w:rFonts w:eastAsia="SimSun"/>
              </w:rPr>
              <w:t>1</w:t>
            </w:r>
          </w:p>
          <w:p w14:paraId="719CDDD6" w14:textId="77777777" w:rsidR="0094170F" w:rsidRPr="00D24F77" w:rsidRDefault="0094170F" w:rsidP="00E575E4">
            <w:pPr>
              <w:spacing w:before="120" w:after="120" w:line="360" w:lineRule="auto"/>
              <w:jc w:val="center"/>
              <w:rPr>
                <w:rFonts w:eastAsia="SimSun"/>
              </w:rPr>
            </w:pPr>
          </w:p>
          <w:p w14:paraId="29F7558D" w14:textId="77777777" w:rsidR="0094170F" w:rsidRPr="00D24F77" w:rsidRDefault="0094170F" w:rsidP="00E575E4">
            <w:pPr>
              <w:spacing w:before="120" w:after="120" w:line="360" w:lineRule="auto"/>
              <w:jc w:val="center"/>
              <w:rPr>
                <w:rFonts w:eastAsia="SimSun"/>
              </w:rPr>
            </w:pPr>
            <w:r w:rsidRPr="00D24F77">
              <w:rPr>
                <w:rFonts w:eastAsia="SimSun"/>
              </w:rPr>
              <w:t>1</w:t>
            </w:r>
          </w:p>
          <w:p w14:paraId="1099D0FA" w14:textId="77777777" w:rsidR="0094170F" w:rsidRPr="00D24F77" w:rsidRDefault="0094170F" w:rsidP="00E575E4">
            <w:pPr>
              <w:spacing w:before="120" w:after="120" w:line="360" w:lineRule="auto"/>
              <w:jc w:val="center"/>
              <w:rPr>
                <w:rFonts w:eastAsia="SimSun"/>
              </w:rPr>
            </w:pPr>
          </w:p>
          <w:p w14:paraId="77F2B69F" w14:textId="77777777" w:rsidR="0094170F" w:rsidRPr="00D24F77" w:rsidRDefault="0094170F" w:rsidP="00E575E4">
            <w:pPr>
              <w:spacing w:before="120" w:after="120" w:line="360" w:lineRule="auto"/>
              <w:jc w:val="center"/>
              <w:rPr>
                <w:rFonts w:eastAsia="SimSun"/>
              </w:rPr>
            </w:pPr>
          </w:p>
          <w:p w14:paraId="3554ED9F" w14:textId="77777777" w:rsidR="0094170F" w:rsidRPr="00D24F77" w:rsidRDefault="0094170F" w:rsidP="00E575E4">
            <w:pPr>
              <w:spacing w:before="120" w:after="120" w:line="360" w:lineRule="auto"/>
              <w:jc w:val="center"/>
              <w:rPr>
                <w:rFonts w:eastAsia="SimSun"/>
              </w:rPr>
            </w:pPr>
          </w:p>
          <w:p w14:paraId="162CA9FB" w14:textId="77777777" w:rsidR="0094170F" w:rsidRPr="00D24F77" w:rsidRDefault="0094170F" w:rsidP="00E575E4">
            <w:pPr>
              <w:spacing w:before="120" w:after="120" w:line="360" w:lineRule="auto"/>
              <w:jc w:val="center"/>
              <w:rPr>
                <w:rFonts w:eastAsia="SimSun"/>
              </w:rPr>
            </w:pPr>
          </w:p>
        </w:tc>
        <w:tc>
          <w:tcPr>
            <w:tcW w:w="1496" w:type="dxa"/>
            <w:shd w:val="clear" w:color="auto" w:fill="FFFFFF"/>
            <w:vAlign w:val="center"/>
          </w:tcPr>
          <w:p w14:paraId="4A81C505" w14:textId="77777777" w:rsidR="0094170F" w:rsidRPr="00D24F77" w:rsidRDefault="0094170F" w:rsidP="00E575E4">
            <w:pPr>
              <w:spacing w:before="120" w:after="120" w:line="360" w:lineRule="auto"/>
              <w:jc w:val="center"/>
              <w:rPr>
                <w:rFonts w:eastAsia="SimSun"/>
              </w:rPr>
            </w:pPr>
            <w:r w:rsidRPr="00D24F77">
              <w:rPr>
                <w:rFonts w:eastAsia="SimSun"/>
              </w:rPr>
              <w:t>3</w:t>
            </w:r>
          </w:p>
          <w:p w14:paraId="6F702B8D" w14:textId="77777777" w:rsidR="0094170F" w:rsidRPr="00D24F77" w:rsidRDefault="0094170F" w:rsidP="00E575E4">
            <w:pPr>
              <w:spacing w:before="120" w:after="120" w:line="360" w:lineRule="auto"/>
              <w:jc w:val="center"/>
              <w:rPr>
                <w:rFonts w:eastAsia="SimSun"/>
              </w:rPr>
            </w:pPr>
          </w:p>
          <w:p w14:paraId="3D43BF27" w14:textId="77777777" w:rsidR="0094170F" w:rsidRPr="00D24F77" w:rsidRDefault="0094170F" w:rsidP="00E575E4">
            <w:pPr>
              <w:spacing w:before="120" w:after="120" w:line="360" w:lineRule="auto"/>
              <w:jc w:val="center"/>
              <w:rPr>
                <w:rFonts w:eastAsia="SimSun"/>
              </w:rPr>
            </w:pPr>
          </w:p>
          <w:p w14:paraId="6B09099E" w14:textId="77777777" w:rsidR="0094170F" w:rsidRPr="00D24F77" w:rsidRDefault="0094170F" w:rsidP="00E575E4">
            <w:pPr>
              <w:spacing w:before="120" w:after="120" w:line="360" w:lineRule="auto"/>
              <w:jc w:val="center"/>
              <w:rPr>
                <w:rFonts w:eastAsia="SimSun"/>
              </w:rPr>
            </w:pPr>
          </w:p>
          <w:p w14:paraId="54C2D30E" w14:textId="77777777" w:rsidR="0094170F" w:rsidRPr="00D24F77" w:rsidRDefault="0094170F" w:rsidP="00E575E4">
            <w:pPr>
              <w:spacing w:before="120" w:after="120" w:line="360" w:lineRule="auto"/>
              <w:jc w:val="center"/>
              <w:rPr>
                <w:rFonts w:eastAsia="SimSun"/>
              </w:rPr>
            </w:pPr>
          </w:p>
          <w:p w14:paraId="5127A636" w14:textId="77777777" w:rsidR="0094170F" w:rsidRPr="00D24F77" w:rsidRDefault="0094170F" w:rsidP="00E575E4">
            <w:pPr>
              <w:spacing w:before="120" w:after="120" w:line="360" w:lineRule="auto"/>
              <w:jc w:val="center"/>
              <w:rPr>
                <w:rFonts w:eastAsia="SimSun"/>
              </w:rPr>
            </w:pPr>
          </w:p>
          <w:p w14:paraId="7920558F" w14:textId="77777777" w:rsidR="0094170F" w:rsidRPr="00D24F77" w:rsidRDefault="0094170F" w:rsidP="00E575E4">
            <w:pPr>
              <w:spacing w:before="120" w:after="120" w:line="360" w:lineRule="auto"/>
              <w:jc w:val="center"/>
              <w:rPr>
                <w:rFonts w:eastAsia="SimSun"/>
              </w:rPr>
            </w:pPr>
            <w:r w:rsidRPr="00D24F77">
              <w:rPr>
                <w:rFonts w:eastAsia="SimSun"/>
              </w:rPr>
              <w:t>1</w:t>
            </w:r>
          </w:p>
          <w:p w14:paraId="687F3706" w14:textId="77777777" w:rsidR="0094170F" w:rsidRPr="00D24F77" w:rsidRDefault="0094170F" w:rsidP="00E575E4">
            <w:pPr>
              <w:spacing w:before="120" w:after="120" w:line="360" w:lineRule="auto"/>
              <w:jc w:val="center"/>
              <w:rPr>
                <w:rFonts w:eastAsia="SimSun"/>
              </w:rPr>
            </w:pPr>
          </w:p>
          <w:p w14:paraId="736EC68E" w14:textId="77777777" w:rsidR="0094170F" w:rsidRPr="00D24F77" w:rsidRDefault="0094170F" w:rsidP="00E575E4">
            <w:pPr>
              <w:spacing w:before="120" w:after="120" w:line="360" w:lineRule="auto"/>
              <w:jc w:val="center"/>
              <w:rPr>
                <w:rFonts w:eastAsia="SimSun"/>
              </w:rPr>
            </w:pPr>
          </w:p>
          <w:p w14:paraId="7BC42C92" w14:textId="77777777" w:rsidR="0094170F" w:rsidRPr="00D24F77" w:rsidRDefault="0094170F" w:rsidP="00E575E4">
            <w:pPr>
              <w:spacing w:before="120" w:after="120" w:line="360" w:lineRule="auto"/>
              <w:jc w:val="center"/>
              <w:rPr>
                <w:rFonts w:eastAsia="SimSun"/>
              </w:rPr>
            </w:pPr>
          </w:p>
          <w:p w14:paraId="2FEEC7F7" w14:textId="77777777" w:rsidR="0094170F" w:rsidRPr="00D24F77" w:rsidRDefault="0094170F" w:rsidP="00E575E4">
            <w:pPr>
              <w:spacing w:before="120" w:after="120" w:line="360" w:lineRule="auto"/>
              <w:jc w:val="center"/>
              <w:rPr>
                <w:rFonts w:eastAsia="SimSun"/>
              </w:rPr>
            </w:pPr>
            <w:r w:rsidRPr="00D24F77">
              <w:rPr>
                <w:rFonts w:eastAsia="SimSun"/>
              </w:rPr>
              <w:lastRenderedPageBreak/>
              <w:t>1</w:t>
            </w:r>
          </w:p>
          <w:p w14:paraId="767A09FF" w14:textId="77777777" w:rsidR="0094170F" w:rsidRPr="00D24F77" w:rsidRDefault="0094170F" w:rsidP="00E575E4">
            <w:pPr>
              <w:spacing w:before="120" w:after="120" w:line="360" w:lineRule="auto"/>
              <w:jc w:val="center"/>
              <w:rPr>
                <w:rFonts w:eastAsia="SimSun"/>
              </w:rPr>
            </w:pPr>
          </w:p>
          <w:p w14:paraId="42DE6F7A" w14:textId="77777777" w:rsidR="0094170F" w:rsidRPr="00D24F77" w:rsidRDefault="0094170F" w:rsidP="00E575E4">
            <w:pPr>
              <w:spacing w:before="120" w:after="120" w:line="360" w:lineRule="auto"/>
              <w:jc w:val="center"/>
              <w:rPr>
                <w:rFonts w:eastAsia="SimSun"/>
              </w:rPr>
            </w:pPr>
            <w:r w:rsidRPr="00D24F77">
              <w:rPr>
                <w:rFonts w:eastAsia="SimSun"/>
              </w:rPr>
              <w:t>1</w:t>
            </w:r>
          </w:p>
          <w:p w14:paraId="6A676E43" w14:textId="77777777" w:rsidR="0094170F" w:rsidRPr="00D24F77" w:rsidRDefault="0094170F" w:rsidP="00E575E4">
            <w:pPr>
              <w:spacing w:before="120" w:after="120" w:line="360" w:lineRule="auto"/>
              <w:jc w:val="center"/>
              <w:rPr>
                <w:rFonts w:eastAsia="SimSun"/>
              </w:rPr>
            </w:pPr>
          </w:p>
          <w:p w14:paraId="1CFE0378"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57D7C120" w14:textId="77777777" w:rsidR="0094170F" w:rsidRPr="00D24F77" w:rsidRDefault="0094170F" w:rsidP="00E575E4">
            <w:pPr>
              <w:spacing w:before="120" w:after="120" w:line="360" w:lineRule="auto"/>
              <w:jc w:val="center"/>
              <w:rPr>
                <w:rFonts w:eastAsia="SimSun"/>
              </w:rPr>
            </w:pPr>
          </w:p>
        </w:tc>
      </w:tr>
      <w:tr w:rsidR="00D24F77" w:rsidRPr="00D24F77" w14:paraId="35068FC9" w14:textId="77777777" w:rsidTr="00E575E4">
        <w:tc>
          <w:tcPr>
            <w:tcW w:w="567" w:type="dxa"/>
            <w:shd w:val="clear" w:color="auto" w:fill="FFFFFF"/>
          </w:tcPr>
          <w:p w14:paraId="4EC10E39" w14:textId="77777777" w:rsidR="0094170F" w:rsidRPr="00D24F77" w:rsidRDefault="0094170F">
            <w:pPr>
              <w:pStyle w:val="ListParagraph"/>
              <w:numPr>
                <w:ilvl w:val="0"/>
                <w:numId w:val="60"/>
              </w:numPr>
              <w:spacing w:before="120" w:after="120" w:line="360" w:lineRule="auto"/>
              <w:jc w:val="both"/>
              <w:rPr>
                <w:rFonts w:eastAsia="SimSun"/>
                <w:sz w:val="28"/>
                <w:szCs w:val="28"/>
              </w:rPr>
            </w:pPr>
          </w:p>
        </w:tc>
        <w:tc>
          <w:tcPr>
            <w:tcW w:w="4820" w:type="dxa"/>
            <w:shd w:val="clear" w:color="auto" w:fill="FFFFFF"/>
          </w:tcPr>
          <w:p w14:paraId="5F4B7C91" w14:textId="77777777" w:rsidR="0094170F" w:rsidRPr="00D24F77" w:rsidRDefault="0094170F" w:rsidP="00E575E4">
            <w:pPr>
              <w:tabs>
                <w:tab w:val="left" w:pos="484"/>
              </w:tabs>
              <w:spacing w:after="160" w:line="360" w:lineRule="auto"/>
              <w:jc w:val="both"/>
              <w:rPr>
                <w:rFonts w:eastAsia="SimSun"/>
                <w:b/>
              </w:rPr>
            </w:pPr>
            <w:r w:rsidRPr="00D24F77">
              <w:rPr>
                <w:rFonts w:eastAsia="SimSun"/>
              </w:rPr>
              <w:t xml:space="preserve"> </w:t>
            </w:r>
            <w:r w:rsidRPr="00D24F77">
              <w:rPr>
                <w:rFonts w:eastAsia="SimSun"/>
                <w:b/>
              </w:rPr>
              <w:t>Unit 4: Eat</w:t>
            </w:r>
          </w:p>
          <w:p w14:paraId="6DF6BB09" w14:textId="77777777" w:rsidR="0094170F" w:rsidRPr="00D24F77" w:rsidRDefault="0094170F" w:rsidP="00E575E4">
            <w:pPr>
              <w:spacing w:line="360" w:lineRule="auto"/>
              <w:jc w:val="both"/>
              <w:rPr>
                <w:b/>
              </w:rPr>
            </w:pPr>
            <w:r w:rsidRPr="00D24F77">
              <w:rPr>
                <w:b/>
              </w:rPr>
              <w:t>Language knowledge</w:t>
            </w:r>
            <w:r w:rsidRPr="00D24F77">
              <w:rPr>
                <w:rFonts w:eastAsia="SimSun"/>
                <w:b/>
              </w:rPr>
              <w:t>:</w:t>
            </w:r>
          </w:p>
          <w:p w14:paraId="2D724BD8"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Grammar: present perfect, discussing too and not...enough eat </w:t>
            </w:r>
          </w:p>
          <w:p w14:paraId="14D475D0"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Vocabulary: restaurants, </w:t>
            </w:r>
          </w:p>
          <w:p w14:paraId="35B865F5" w14:textId="77777777" w:rsidR="0094170F" w:rsidRPr="00D24F77" w:rsidRDefault="0094170F" w:rsidP="00E575E4">
            <w:pPr>
              <w:tabs>
                <w:tab w:val="left" w:pos="484"/>
              </w:tabs>
              <w:spacing w:after="160" w:line="360" w:lineRule="auto"/>
              <w:jc w:val="both"/>
              <w:rPr>
                <w:rFonts w:eastAsia="SimSun"/>
              </w:rPr>
            </w:pPr>
            <w:r w:rsidRPr="00D24F77">
              <w:rPr>
                <w:rFonts w:eastAsia="SimSun"/>
              </w:rPr>
              <w:t>- Discuss describing food</w:t>
            </w:r>
          </w:p>
          <w:p w14:paraId="7E2C4716" w14:textId="77777777" w:rsidR="0094170F" w:rsidRPr="00D24F77" w:rsidRDefault="0094170F" w:rsidP="00E575E4">
            <w:pPr>
              <w:tabs>
                <w:tab w:val="left" w:pos="484"/>
              </w:tabs>
              <w:spacing w:after="160" w:line="360" w:lineRule="auto"/>
              <w:jc w:val="both"/>
              <w:rPr>
                <w:rFonts w:eastAsia="SimSun"/>
                <w:b/>
              </w:rPr>
            </w:pPr>
            <w:r w:rsidRPr="00D24F77">
              <w:rPr>
                <w:rFonts w:eastAsia="SimSun"/>
              </w:rPr>
              <w:t xml:space="preserve"> </w:t>
            </w:r>
            <w:r w:rsidRPr="00D24F77">
              <w:rPr>
                <w:rFonts w:eastAsia="SimSun"/>
                <w:b/>
              </w:rPr>
              <w:t xml:space="preserve">Listening &amp; speaking: </w:t>
            </w:r>
          </w:p>
          <w:p w14:paraId="03B00417" w14:textId="77777777" w:rsidR="0094170F" w:rsidRPr="00D24F77" w:rsidRDefault="0094170F" w:rsidP="00E575E4">
            <w:pPr>
              <w:tabs>
                <w:tab w:val="left" w:pos="484"/>
              </w:tabs>
              <w:spacing w:after="160" w:line="360" w:lineRule="auto"/>
              <w:jc w:val="both"/>
              <w:rPr>
                <w:rFonts w:eastAsia="SimSun"/>
              </w:rPr>
            </w:pPr>
            <w:r w:rsidRPr="00D24F77">
              <w:rPr>
                <w:rFonts w:eastAsia="SimSun"/>
              </w:rPr>
              <w:t>- Discussing where to eat</w:t>
            </w:r>
          </w:p>
          <w:p w14:paraId="1299ABD1"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Discuss where and what to eat </w:t>
            </w:r>
          </w:p>
          <w:p w14:paraId="2C613304"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Ask and answer questions in a restaurant </w:t>
            </w:r>
          </w:p>
          <w:p w14:paraId="27EEDBE0" w14:textId="77777777" w:rsidR="0094170F" w:rsidRPr="00D24F77" w:rsidRDefault="0094170F" w:rsidP="00E575E4">
            <w:pPr>
              <w:tabs>
                <w:tab w:val="left" w:pos="484"/>
              </w:tabs>
              <w:spacing w:after="160" w:line="360" w:lineRule="auto"/>
              <w:jc w:val="both"/>
              <w:rPr>
                <w:rFonts w:eastAsia="SimSun"/>
              </w:rPr>
            </w:pPr>
            <w:r w:rsidRPr="00D24F77">
              <w:rPr>
                <w:rFonts w:eastAsia="SimSun"/>
              </w:rPr>
              <w:t xml:space="preserve">- Talk about typical foods and eating habits. </w:t>
            </w:r>
          </w:p>
          <w:p w14:paraId="1175D56D" w14:textId="77777777" w:rsidR="0094170F" w:rsidRPr="00D24F77" w:rsidRDefault="0094170F" w:rsidP="00E575E4">
            <w:pPr>
              <w:tabs>
                <w:tab w:val="left" w:pos="484"/>
              </w:tabs>
              <w:spacing w:after="160" w:line="360" w:lineRule="auto"/>
              <w:jc w:val="both"/>
              <w:rPr>
                <w:rFonts w:eastAsia="SimSun"/>
              </w:rPr>
            </w:pPr>
            <w:r w:rsidRPr="00D24F77">
              <w:rPr>
                <w:rFonts w:eastAsia="SimSun"/>
                <w:b/>
              </w:rPr>
              <w:t>Reading &amp; writing:</w:t>
            </w:r>
            <w:r w:rsidRPr="00D24F77">
              <w:rPr>
                <w:rFonts w:eastAsia="SimSun"/>
              </w:rPr>
              <w:t xml:space="preserve"> </w:t>
            </w:r>
          </w:p>
          <w:p w14:paraId="70898126" w14:textId="77777777" w:rsidR="0094170F" w:rsidRPr="00D24F77" w:rsidRDefault="0094170F" w:rsidP="00E575E4">
            <w:pPr>
              <w:tabs>
                <w:tab w:val="left" w:pos="498"/>
              </w:tabs>
              <w:spacing w:after="160" w:line="360" w:lineRule="auto"/>
              <w:jc w:val="both"/>
              <w:rPr>
                <w:rFonts w:eastAsia="SimSun"/>
              </w:rPr>
            </w:pPr>
            <w:r w:rsidRPr="00D24F77">
              <w:rPr>
                <w:rFonts w:eastAsia="SimSun"/>
              </w:rPr>
              <w:t xml:space="preserve">- Breakfast around the world, describe restaurants and meals </w:t>
            </w:r>
          </w:p>
          <w:p w14:paraId="662C84BD" w14:textId="77777777" w:rsidR="0094170F" w:rsidRPr="00D24F77" w:rsidRDefault="0094170F" w:rsidP="00E575E4">
            <w:pPr>
              <w:tabs>
                <w:tab w:val="left" w:pos="498"/>
              </w:tabs>
              <w:spacing w:after="160" w:line="360" w:lineRule="auto"/>
              <w:jc w:val="both"/>
              <w:rPr>
                <w:rFonts w:eastAsia="SimSun"/>
              </w:rPr>
            </w:pPr>
            <w:r w:rsidRPr="00D24F77">
              <w:rPr>
                <w:rFonts w:eastAsia="SimSun"/>
              </w:rPr>
              <w:t xml:space="preserve">-  Write about your experiences at a </w:t>
            </w:r>
            <w:r w:rsidRPr="00D24F77">
              <w:rPr>
                <w:rFonts w:eastAsia="SimSun"/>
              </w:rPr>
              <w:lastRenderedPageBreak/>
              <w:t>restaurant</w:t>
            </w:r>
          </w:p>
          <w:p w14:paraId="54ED4344" w14:textId="77777777" w:rsidR="0094170F" w:rsidRPr="00D24F77" w:rsidRDefault="0094170F" w:rsidP="00E575E4">
            <w:pPr>
              <w:tabs>
                <w:tab w:val="left" w:pos="498"/>
              </w:tabs>
              <w:spacing w:after="160" w:line="360" w:lineRule="auto"/>
              <w:jc w:val="both"/>
              <w:rPr>
                <w:rFonts w:eastAsia="SimSun"/>
                <w:b/>
              </w:rPr>
            </w:pPr>
            <w:r w:rsidRPr="00D24F77">
              <w:rPr>
                <w:rFonts w:eastAsia="SimSun"/>
              </w:rPr>
              <w:t xml:space="preserve"> </w:t>
            </w:r>
            <w:r w:rsidRPr="00D24F77">
              <w:rPr>
                <w:rFonts w:eastAsia="SimSun"/>
                <w:b/>
              </w:rPr>
              <w:t xml:space="preserve">Review 2 </w:t>
            </w:r>
          </w:p>
          <w:p w14:paraId="2D3A642B" w14:textId="77777777" w:rsidR="0094170F" w:rsidRPr="00D24F77" w:rsidRDefault="0094170F" w:rsidP="00E575E4">
            <w:pPr>
              <w:tabs>
                <w:tab w:val="left" w:pos="498"/>
              </w:tabs>
              <w:spacing w:after="160" w:line="360" w:lineRule="auto"/>
              <w:jc w:val="both"/>
              <w:rPr>
                <w:rFonts w:eastAsia="SimSun"/>
                <w:b/>
              </w:rPr>
            </w:pPr>
            <w:r w:rsidRPr="00D24F77">
              <w:rPr>
                <w:rFonts w:eastAsia="SimSun"/>
                <w:b/>
              </w:rPr>
              <w:t xml:space="preserve"> Writing 2 </w:t>
            </w:r>
          </w:p>
          <w:p w14:paraId="34217EA4" w14:textId="77777777" w:rsidR="0094170F" w:rsidRPr="00D24F77" w:rsidRDefault="0094170F" w:rsidP="00E575E4">
            <w:pPr>
              <w:tabs>
                <w:tab w:val="left" w:pos="498"/>
              </w:tabs>
              <w:spacing w:after="160" w:line="360" w:lineRule="auto"/>
              <w:jc w:val="both"/>
              <w:rPr>
                <w:rFonts w:eastAsia="SimSun"/>
                <w:b/>
              </w:rPr>
            </w:pPr>
            <w:r w:rsidRPr="00D24F77">
              <w:rPr>
                <w:rFonts w:eastAsia="SimSun"/>
                <w:b/>
              </w:rPr>
              <w:t>Language knowledge:</w:t>
            </w:r>
          </w:p>
          <w:p w14:paraId="04043C30" w14:textId="77777777" w:rsidR="0094170F" w:rsidRPr="00D24F77" w:rsidRDefault="0094170F" w:rsidP="00E575E4">
            <w:pPr>
              <w:tabs>
                <w:tab w:val="left" w:pos="498"/>
              </w:tabs>
              <w:spacing w:after="160" w:line="360" w:lineRule="auto"/>
              <w:jc w:val="both"/>
              <w:rPr>
                <w:rFonts w:eastAsia="SimSun"/>
              </w:rPr>
            </w:pPr>
            <w:r w:rsidRPr="00D24F77">
              <w:rPr>
                <w:rFonts w:eastAsia="SimSun"/>
              </w:rPr>
              <w:t xml:space="preserve">- Review grammar, vocab in 3,4 </w:t>
            </w:r>
          </w:p>
          <w:p w14:paraId="3185B26A" w14:textId="77777777" w:rsidR="0094170F" w:rsidRPr="00D24F77" w:rsidRDefault="0094170F" w:rsidP="00E575E4">
            <w:pPr>
              <w:tabs>
                <w:tab w:val="left" w:pos="498"/>
              </w:tabs>
              <w:spacing w:after="160" w:line="360" w:lineRule="auto"/>
              <w:jc w:val="both"/>
              <w:rPr>
                <w:rFonts w:eastAsia="SimSun"/>
              </w:rPr>
            </w:pPr>
            <w:r w:rsidRPr="00D24F77">
              <w:rPr>
                <w:rFonts w:eastAsia="SimSun"/>
              </w:rPr>
              <w:t>- Do exercises.</w:t>
            </w:r>
          </w:p>
          <w:p w14:paraId="711A5017" w14:textId="77777777" w:rsidR="0094170F" w:rsidRPr="00D24F77" w:rsidRDefault="0094170F" w:rsidP="00E575E4">
            <w:pPr>
              <w:tabs>
                <w:tab w:val="left" w:pos="498"/>
              </w:tabs>
              <w:spacing w:after="160" w:line="360" w:lineRule="auto"/>
              <w:jc w:val="both"/>
              <w:rPr>
                <w:rFonts w:eastAsia="SimSun"/>
              </w:rPr>
            </w:pPr>
            <w:r w:rsidRPr="00D24F77">
              <w:rPr>
                <w:rFonts w:eastAsia="SimSun"/>
              </w:rPr>
              <w:t xml:space="preserve"> </w:t>
            </w:r>
            <w:r w:rsidRPr="00D24F77">
              <w:rPr>
                <w:rFonts w:eastAsia="SimSun"/>
                <w:b/>
              </w:rPr>
              <w:t>Listening &amp; Speaking</w:t>
            </w:r>
            <w:r w:rsidRPr="00D24F77">
              <w:rPr>
                <w:rFonts w:eastAsia="SimSun"/>
              </w:rPr>
              <w:t>: practice speaking</w:t>
            </w:r>
          </w:p>
          <w:p w14:paraId="197F7C6B" w14:textId="77777777" w:rsidR="0094170F" w:rsidRPr="00D24F77" w:rsidRDefault="0094170F" w:rsidP="00E575E4">
            <w:pPr>
              <w:tabs>
                <w:tab w:val="left" w:pos="498"/>
              </w:tabs>
              <w:spacing w:after="160" w:line="360" w:lineRule="auto"/>
              <w:jc w:val="both"/>
              <w:rPr>
                <w:rFonts w:eastAsia="SimSun"/>
              </w:rPr>
            </w:pPr>
            <w:r w:rsidRPr="00D24F77">
              <w:rPr>
                <w:rFonts w:eastAsia="SimSun"/>
                <w:b/>
              </w:rPr>
              <w:t xml:space="preserve"> Reading &amp; Writing:</w:t>
            </w:r>
            <w:r w:rsidRPr="00D24F77">
              <w:rPr>
                <w:rFonts w:eastAsia="SimSun"/>
              </w:rPr>
              <w:t xml:space="preserve"> correct students' writing</w:t>
            </w:r>
          </w:p>
          <w:p w14:paraId="4AD4C44D" w14:textId="77777777" w:rsidR="0094170F" w:rsidRPr="00D24F77" w:rsidRDefault="0094170F" w:rsidP="00E575E4">
            <w:pPr>
              <w:tabs>
                <w:tab w:val="left" w:pos="498"/>
              </w:tabs>
              <w:spacing w:after="160" w:line="360" w:lineRule="auto"/>
              <w:jc w:val="both"/>
              <w:rPr>
                <w:rFonts w:eastAsia="SimSun"/>
                <w:b/>
              </w:rPr>
            </w:pPr>
            <w:r w:rsidRPr="00D24F77">
              <w:rPr>
                <w:rFonts w:eastAsia="SimSun"/>
                <w:b/>
              </w:rPr>
              <w:t>- Do and correct the KET test 2</w:t>
            </w:r>
          </w:p>
        </w:tc>
        <w:tc>
          <w:tcPr>
            <w:tcW w:w="709" w:type="dxa"/>
            <w:shd w:val="clear" w:color="auto" w:fill="FFFFFF"/>
            <w:vAlign w:val="center"/>
          </w:tcPr>
          <w:p w14:paraId="5F7B96FC"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235C39A9" w14:textId="77777777" w:rsidR="0094170F" w:rsidRPr="00D24F77" w:rsidRDefault="0094170F" w:rsidP="00E575E4">
            <w:pPr>
              <w:spacing w:before="120" w:after="120" w:line="360" w:lineRule="auto"/>
              <w:jc w:val="center"/>
              <w:rPr>
                <w:rFonts w:eastAsia="SimSun"/>
              </w:rPr>
            </w:pPr>
          </w:p>
          <w:p w14:paraId="241CC264" w14:textId="77777777" w:rsidR="0094170F" w:rsidRPr="00D24F77" w:rsidRDefault="0094170F" w:rsidP="00E575E4">
            <w:pPr>
              <w:spacing w:before="120" w:after="120" w:line="360" w:lineRule="auto"/>
              <w:jc w:val="center"/>
              <w:rPr>
                <w:rFonts w:eastAsia="SimSun"/>
              </w:rPr>
            </w:pPr>
          </w:p>
          <w:p w14:paraId="7E5A406E" w14:textId="77777777" w:rsidR="0094170F" w:rsidRPr="00D24F77" w:rsidRDefault="0094170F" w:rsidP="00E575E4">
            <w:pPr>
              <w:spacing w:before="120" w:after="120" w:line="360" w:lineRule="auto"/>
              <w:jc w:val="center"/>
              <w:rPr>
                <w:rFonts w:eastAsia="SimSun"/>
              </w:rPr>
            </w:pPr>
          </w:p>
          <w:p w14:paraId="6766AE73" w14:textId="77777777" w:rsidR="0094170F" w:rsidRPr="00D24F77" w:rsidRDefault="0094170F" w:rsidP="00E575E4">
            <w:pPr>
              <w:spacing w:before="120" w:after="120" w:line="360" w:lineRule="auto"/>
              <w:jc w:val="center"/>
              <w:rPr>
                <w:rFonts w:eastAsia="SimSun"/>
              </w:rPr>
            </w:pPr>
          </w:p>
          <w:p w14:paraId="693F6098" w14:textId="77777777" w:rsidR="0094170F" w:rsidRPr="00D24F77" w:rsidRDefault="0094170F" w:rsidP="00E575E4">
            <w:pPr>
              <w:spacing w:before="120" w:after="120" w:line="360" w:lineRule="auto"/>
              <w:jc w:val="center"/>
              <w:rPr>
                <w:rFonts w:eastAsia="SimSun"/>
              </w:rPr>
            </w:pPr>
          </w:p>
          <w:p w14:paraId="3F6999DC" w14:textId="77777777" w:rsidR="0094170F" w:rsidRPr="00D24F77" w:rsidRDefault="0094170F" w:rsidP="00E575E4">
            <w:pPr>
              <w:spacing w:before="120" w:after="120" w:line="360" w:lineRule="auto"/>
              <w:jc w:val="center"/>
              <w:rPr>
                <w:rFonts w:eastAsia="SimSun"/>
              </w:rPr>
            </w:pPr>
          </w:p>
          <w:p w14:paraId="51406350" w14:textId="77777777" w:rsidR="0094170F" w:rsidRPr="00D24F77" w:rsidRDefault="0094170F" w:rsidP="00E575E4">
            <w:pPr>
              <w:spacing w:before="120" w:after="120" w:line="360" w:lineRule="auto"/>
              <w:jc w:val="center"/>
              <w:rPr>
                <w:rFonts w:eastAsia="SimSun"/>
              </w:rPr>
            </w:pPr>
          </w:p>
          <w:p w14:paraId="2E2EDE76" w14:textId="77777777" w:rsidR="0094170F" w:rsidRPr="00D24F77" w:rsidRDefault="0094170F" w:rsidP="00E575E4">
            <w:pPr>
              <w:spacing w:before="120" w:after="120" w:line="360" w:lineRule="auto"/>
              <w:jc w:val="center"/>
              <w:rPr>
                <w:rFonts w:eastAsia="SimSun"/>
              </w:rPr>
            </w:pPr>
          </w:p>
          <w:p w14:paraId="57192C02" w14:textId="77777777" w:rsidR="0094170F" w:rsidRPr="00D24F77" w:rsidRDefault="0094170F" w:rsidP="00E575E4">
            <w:pPr>
              <w:spacing w:before="120" w:after="120" w:line="360" w:lineRule="auto"/>
              <w:jc w:val="center"/>
              <w:rPr>
                <w:rFonts w:eastAsia="SimSun"/>
              </w:rPr>
            </w:pPr>
          </w:p>
          <w:p w14:paraId="7BBA2C14" w14:textId="77777777" w:rsidR="0094170F" w:rsidRPr="00D24F77" w:rsidRDefault="0094170F" w:rsidP="00E575E4">
            <w:pPr>
              <w:spacing w:before="120" w:after="120" w:line="360" w:lineRule="auto"/>
              <w:jc w:val="center"/>
              <w:rPr>
                <w:rFonts w:eastAsia="SimSun"/>
              </w:rPr>
            </w:pPr>
          </w:p>
          <w:p w14:paraId="3039F5ED" w14:textId="77777777" w:rsidR="0094170F" w:rsidRPr="00D24F77" w:rsidRDefault="0094170F" w:rsidP="00E575E4">
            <w:pPr>
              <w:spacing w:before="120" w:after="120" w:line="360" w:lineRule="auto"/>
              <w:jc w:val="center"/>
              <w:rPr>
                <w:rFonts w:eastAsia="SimSun"/>
              </w:rPr>
            </w:pPr>
          </w:p>
          <w:p w14:paraId="3A9C45E9" w14:textId="77777777" w:rsidR="0094170F" w:rsidRPr="00D24F77" w:rsidRDefault="0094170F" w:rsidP="00E575E4">
            <w:pPr>
              <w:spacing w:before="120" w:after="120" w:line="360" w:lineRule="auto"/>
              <w:jc w:val="center"/>
              <w:rPr>
                <w:rFonts w:eastAsia="SimSun"/>
              </w:rPr>
            </w:pPr>
          </w:p>
          <w:p w14:paraId="1832DA0F" w14:textId="77777777" w:rsidR="0094170F" w:rsidRPr="00D24F77" w:rsidRDefault="0094170F" w:rsidP="00E575E4">
            <w:pPr>
              <w:spacing w:before="120" w:after="120" w:line="360" w:lineRule="auto"/>
              <w:jc w:val="center"/>
              <w:rPr>
                <w:rFonts w:eastAsia="SimSun"/>
              </w:rPr>
            </w:pPr>
          </w:p>
          <w:p w14:paraId="71E41FD4" w14:textId="77777777" w:rsidR="0094170F" w:rsidRPr="00D24F77" w:rsidRDefault="0094170F" w:rsidP="00E575E4">
            <w:pPr>
              <w:spacing w:before="120" w:after="120" w:line="360" w:lineRule="auto"/>
              <w:jc w:val="center"/>
              <w:rPr>
                <w:rFonts w:eastAsia="SimSun"/>
              </w:rPr>
            </w:pPr>
          </w:p>
          <w:p w14:paraId="57A5F290" w14:textId="77777777" w:rsidR="0094170F" w:rsidRPr="00D24F77" w:rsidRDefault="0094170F" w:rsidP="00E575E4">
            <w:pPr>
              <w:spacing w:before="120" w:after="120" w:line="360" w:lineRule="auto"/>
              <w:jc w:val="center"/>
              <w:rPr>
                <w:rFonts w:eastAsia="SimSun"/>
              </w:rPr>
            </w:pPr>
          </w:p>
          <w:p w14:paraId="1457638B"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77928E2E" w14:textId="77777777" w:rsidR="0094170F" w:rsidRPr="00D24F77" w:rsidRDefault="0094170F" w:rsidP="00E575E4">
            <w:pPr>
              <w:spacing w:before="120" w:after="120" w:line="360" w:lineRule="auto"/>
              <w:jc w:val="center"/>
              <w:rPr>
                <w:rFonts w:eastAsia="SimSun"/>
              </w:rPr>
            </w:pPr>
          </w:p>
          <w:p w14:paraId="4C656DE0" w14:textId="77777777" w:rsidR="0094170F" w:rsidRPr="00D24F77" w:rsidRDefault="0094170F" w:rsidP="00E575E4">
            <w:pPr>
              <w:spacing w:before="120" w:after="120" w:line="360" w:lineRule="auto"/>
              <w:jc w:val="center"/>
              <w:rPr>
                <w:rFonts w:eastAsia="SimSun"/>
              </w:rPr>
            </w:pPr>
          </w:p>
          <w:p w14:paraId="6A350B41"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0FFDB780" w14:textId="77777777" w:rsidR="0094170F" w:rsidRPr="00D24F77" w:rsidRDefault="0094170F" w:rsidP="00E575E4">
            <w:pPr>
              <w:spacing w:before="120" w:after="120" w:line="360" w:lineRule="auto"/>
              <w:jc w:val="center"/>
              <w:rPr>
                <w:rFonts w:eastAsia="SimSun"/>
              </w:rPr>
            </w:pPr>
            <w:r w:rsidRPr="00D24F77">
              <w:rPr>
                <w:rFonts w:eastAsia="SimSun"/>
              </w:rPr>
              <w:lastRenderedPageBreak/>
              <w:t>3</w:t>
            </w:r>
          </w:p>
          <w:p w14:paraId="137558C8" w14:textId="77777777" w:rsidR="0094170F" w:rsidRPr="00D24F77" w:rsidRDefault="0094170F" w:rsidP="00E575E4">
            <w:pPr>
              <w:spacing w:before="120" w:after="120" w:line="360" w:lineRule="auto"/>
              <w:jc w:val="center"/>
              <w:rPr>
                <w:rFonts w:eastAsia="SimSun"/>
              </w:rPr>
            </w:pPr>
          </w:p>
          <w:p w14:paraId="17DBBBBD" w14:textId="77777777" w:rsidR="0094170F" w:rsidRPr="00D24F77" w:rsidRDefault="0094170F" w:rsidP="00E575E4">
            <w:pPr>
              <w:spacing w:before="120" w:after="120" w:line="360" w:lineRule="auto"/>
              <w:jc w:val="center"/>
              <w:rPr>
                <w:rFonts w:eastAsia="SimSun"/>
              </w:rPr>
            </w:pPr>
            <w:r w:rsidRPr="00D24F77">
              <w:rPr>
                <w:rFonts w:eastAsia="SimSun"/>
              </w:rPr>
              <w:t>1</w:t>
            </w:r>
          </w:p>
          <w:p w14:paraId="63BDF549" w14:textId="77777777" w:rsidR="0094170F" w:rsidRPr="00D24F77" w:rsidRDefault="0094170F" w:rsidP="00E575E4">
            <w:pPr>
              <w:spacing w:before="120" w:after="120" w:line="360" w:lineRule="auto"/>
              <w:jc w:val="center"/>
              <w:rPr>
                <w:rFonts w:eastAsia="SimSun"/>
              </w:rPr>
            </w:pPr>
          </w:p>
          <w:p w14:paraId="0977D122" w14:textId="77777777" w:rsidR="0094170F" w:rsidRPr="00D24F77" w:rsidRDefault="0094170F" w:rsidP="00E575E4">
            <w:pPr>
              <w:spacing w:before="120" w:after="120" w:line="360" w:lineRule="auto"/>
              <w:jc w:val="center"/>
              <w:rPr>
                <w:rFonts w:eastAsia="SimSun"/>
              </w:rPr>
            </w:pPr>
            <w:r w:rsidRPr="00D24F77">
              <w:rPr>
                <w:rFonts w:eastAsia="SimSun"/>
              </w:rPr>
              <w:t>1</w:t>
            </w:r>
          </w:p>
          <w:p w14:paraId="549EB022" w14:textId="77777777" w:rsidR="0094170F" w:rsidRPr="00D24F77" w:rsidRDefault="0094170F" w:rsidP="00E575E4">
            <w:pPr>
              <w:spacing w:before="120" w:after="120" w:line="360" w:lineRule="auto"/>
              <w:jc w:val="center"/>
              <w:rPr>
                <w:rFonts w:eastAsia="SimSun"/>
              </w:rPr>
            </w:pPr>
          </w:p>
          <w:p w14:paraId="66D7FDB0" w14:textId="77777777" w:rsidR="0094170F" w:rsidRPr="00D24F77" w:rsidRDefault="0094170F" w:rsidP="00E575E4">
            <w:pPr>
              <w:spacing w:before="120" w:after="120" w:line="360" w:lineRule="auto"/>
              <w:jc w:val="center"/>
              <w:rPr>
                <w:rFonts w:eastAsia="SimSun"/>
              </w:rPr>
            </w:pPr>
          </w:p>
          <w:p w14:paraId="072C3404" w14:textId="77777777" w:rsidR="0094170F" w:rsidRPr="00D24F77" w:rsidRDefault="0094170F" w:rsidP="00E575E4">
            <w:pPr>
              <w:spacing w:before="120" w:after="120" w:line="360" w:lineRule="auto"/>
              <w:jc w:val="center"/>
              <w:rPr>
                <w:rFonts w:eastAsia="SimSun"/>
              </w:rPr>
            </w:pPr>
          </w:p>
          <w:p w14:paraId="45D42038" w14:textId="77777777" w:rsidR="0094170F" w:rsidRPr="00D24F77" w:rsidRDefault="0094170F" w:rsidP="00E575E4">
            <w:pPr>
              <w:spacing w:before="120" w:after="120" w:line="360" w:lineRule="auto"/>
              <w:jc w:val="center"/>
              <w:rPr>
                <w:rFonts w:eastAsia="SimSun"/>
              </w:rPr>
            </w:pPr>
          </w:p>
          <w:p w14:paraId="75E4E8F8" w14:textId="77777777" w:rsidR="0094170F" w:rsidRPr="00D24F77" w:rsidRDefault="0094170F" w:rsidP="00E575E4">
            <w:pPr>
              <w:spacing w:before="120" w:after="120" w:line="360" w:lineRule="auto"/>
              <w:jc w:val="center"/>
              <w:rPr>
                <w:rFonts w:eastAsia="SimSun"/>
              </w:rPr>
            </w:pPr>
          </w:p>
          <w:p w14:paraId="69CA701F" w14:textId="77777777" w:rsidR="0094170F" w:rsidRPr="00D24F77" w:rsidRDefault="0094170F" w:rsidP="00E575E4">
            <w:pPr>
              <w:spacing w:before="120" w:after="120" w:line="360" w:lineRule="auto"/>
              <w:jc w:val="center"/>
              <w:rPr>
                <w:rFonts w:eastAsia="SimSun"/>
              </w:rPr>
            </w:pPr>
            <w:r w:rsidRPr="00D24F77">
              <w:rPr>
                <w:rFonts w:eastAsia="SimSun"/>
              </w:rPr>
              <w:t>1</w:t>
            </w:r>
          </w:p>
          <w:p w14:paraId="163C432F" w14:textId="77777777" w:rsidR="0094170F" w:rsidRPr="00D24F77" w:rsidRDefault="0094170F" w:rsidP="00E575E4">
            <w:pPr>
              <w:spacing w:before="120" w:after="120" w:line="360" w:lineRule="auto"/>
              <w:jc w:val="center"/>
              <w:rPr>
                <w:rFonts w:eastAsia="SimSun"/>
              </w:rPr>
            </w:pPr>
          </w:p>
          <w:p w14:paraId="20EA2776" w14:textId="77777777" w:rsidR="0094170F" w:rsidRPr="00D24F77" w:rsidRDefault="0094170F" w:rsidP="00E575E4">
            <w:pPr>
              <w:spacing w:before="120" w:after="120" w:line="360" w:lineRule="auto"/>
              <w:jc w:val="center"/>
              <w:rPr>
                <w:rFonts w:eastAsia="SimSun"/>
              </w:rPr>
            </w:pPr>
          </w:p>
          <w:p w14:paraId="51F894FC" w14:textId="77777777" w:rsidR="0094170F" w:rsidRPr="00D24F77" w:rsidRDefault="0094170F" w:rsidP="00E575E4">
            <w:pPr>
              <w:spacing w:before="120" w:after="120" w:line="360" w:lineRule="auto"/>
              <w:jc w:val="center"/>
              <w:rPr>
                <w:rFonts w:eastAsia="SimSun"/>
              </w:rPr>
            </w:pPr>
          </w:p>
          <w:p w14:paraId="48786D73" w14:textId="77777777" w:rsidR="0094170F" w:rsidRPr="00D24F77" w:rsidRDefault="0094170F" w:rsidP="00E575E4">
            <w:pPr>
              <w:spacing w:before="120" w:after="120" w:line="360" w:lineRule="auto"/>
              <w:jc w:val="center"/>
              <w:rPr>
                <w:rFonts w:eastAsia="SimSun"/>
              </w:rPr>
            </w:pPr>
          </w:p>
          <w:p w14:paraId="4F0BAFD1" w14:textId="77777777" w:rsidR="0094170F" w:rsidRPr="00D24F77" w:rsidRDefault="0094170F" w:rsidP="00E575E4">
            <w:pPr>
              <w:spacing w:before="120" w:after="120" w:line="360" w:lineRule="auto"/>
              <w:jc w:val="center"/>
              <w:rPr>
                <w:rFonts w:eastAsia="SimSun"/>
              </w:rPr>
            </w:pPr>
          </w:p>
          <w:p w14:paraId="0E64B301"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4833EB2E" w14:textId="77777777" w:rsidR="0094170F" w:rsidRPr="00D24F77" w:rsidRDefault="0094170F" w:rsidP="00E575E4">
            <w:pPr>
              <w:spacing w:before="120" w:after="120" w:line="360" w:lineRule="auto"/>
              <w:jc w:val="center"/>
              <w:rPr>
                <w:rFonts w:eastAsia="SimSun"/>
              </w:rPr>
            </w:pPr>
          </w:p>
          <w:p w14:paraId="0AD217EF" w14:textId="77777777" w:rsidR="0094170F" w:rsidRPr="00D24F77" w:rsidRDefault="0094170F" w:rsidP="00E575E4">
            <w:pPr>
              <w:spacing w:before="120" w:after="120" w:line="360" w:lineRule="auto"/>
              <w:jc w:val="center"/>
              <w:rPr>
                <w:rFonts w:eastAsia="SimSun"/>
              </w:rPr>
            </w:pPr>
            <w:r w:rsidRPr="00D24F77">
              <w:rPr>
                <w:rFonts w:eastAsia="SimSun"/>
              </w:rPr>
              <w:t>1</w:t>
            </w:r>
          </w:p>
          <w:p w14:paraId="38ECE598"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1496" w:type="dxa"/>
            <w:shd w:val="clear" w:color="auto" w:fill="FFFFFF"/>
            <w:vAlign w:val="center"/>
          </w:tcPr>
          <w:p w14:paraId="7330D3C7"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33397826" w14:textId="77777777" w:rsidR="0094170F" w:rsidRPr="00D24F77" w:rsidRDefault="0094170F" w:rsidP="00E575E4">
            <w:pPr>
              <w:spacing w:before="120" w:after="120" w:line="360" w:lineRule="auto"/>
              <w:jc w:val="center"/>
              <w:rPr>
                <w:rFonts w:eastAsia="SimSun"/>
              </w:rPr>
            </w:pPr>
          </w:p>
          <w:p w14:paraId="3EC31136" w14:textId="77777777" w:rsidR="0094170F" w:rsidRPr="00D24F77" w:rsidRDefault="0094170F" w:rsidP="00E575E4">
            <w:pPr>
              <w:spacing w:before="120" w:after="120" w:line="360" w:lineRule="auto"/>
              <w:jc w:val="center"/>
              <w:rPr>
                <w:rFonts w:eastAsia="SimSun"/>
              </w:rPr>
            </w:pPr>
          </w:p>
          <w:p w14:paraId="5C78226D" w14:textId="77777777" w:rsidR="0094170F" w:rsidRPr="00D24F77" w:rsidRDefault="0094170F" w:rsidP="00E575E4">
            <w:pPr>
              <w:spacing w:before="120" w:after="120" w:line="360" w:lineRule="auto"/>
              <w:jc w:val="center"/>
              <w:rPr>
                <w:rFonts w:eastAsia="SimSun"/>
              </w:rPr>
            </w:pPr>
          </w:p>
          <w:p w14:paraId="07CD9953" w14:textId="77777777" w:rsidR="0094170F" w:rsidRPr="00D24F77" w:rsidRDefault="0094170F" w:rsidP="00E575E4">
            <w:pPr>
              <w:spacing w:before="120" w:after="120" w:line="360" w:lineRule="auto"/>
              <w:jc w:val="center"/>
              <w:rPr>
                <w:rFonts w:eastAsia="SimSun"/>
              </w:rPr>
            </w:pPr>
          </w:p>
          <w:p w14:paraId="757FC3F0" w14:textId="77777777" w:rsidR="0094170F" w:rsidRPr="00D24F77" w:rsidRDefault="0094170F" w:rsidP="00E575E4">
            <w:pPr>
              <w:spacing w:before="120" w:after="120" w:line="360" w:lineRule="auto"/>
              <w:jc w:val="center"/>
              <w:rPr>
                <w:rFonts w:eastAsia="SimSun"/>
              </w:rPr>
            </w:pPr>
            <w:r w:rsidRPr="00D24F77">
              <w:rPr>
                <w:rFonts w:eastAsia="SimSun"/>
              </w:rPr>
              <w:t>1</w:t>
            </w:r>
          </w:p>
          <w:p w14:paraId="418CD6A2" w14:textId="77777777" w:rsidR="0094170F" w:rsidRPr="00D24F77" w:rsidRDefault="0094170F" w:rsidP="00E575E4">
            <w:pPr>
              <w:spacing w:before="120" w:after="120" w:line="360" w:lineRule="auto"/>
              <w:jc w:val="center"/>
              <w:rPr>
                <w:rFonts w:eastAsia="SimSun"/>
              </w:rPr>
            </w:pPr>
          </w:p>
          <w:p w14:paraId="5312D5D9" w14:textId="77777777" w:rsidR="0094170F" w:rsidRPr="00D24F77" w:rsidRDefault="0094170F" w:rsidP="00E575E4">
            <w:pPr>
              <w:spacing w:before="120" w:after="120" w:line="360" w:lineRule="auto"/>
              <w:jc w:val="center"/>
              <w:rPr>
                <w:rFonts w:eastAsia="SimSun"/>
              </w:rPr>
            </w:pPr>
          </w:p>
          <w:p w14:paraId="14A2CD3C" w14:textId="77777777" w:rsidR="0094170F" w:rsidRPr="00D24F77" w:rsidRDefault="0094170F" w:rsidP="00E575E4">
            <w:pPr>
              <w:spacing w:before="120" w:after="120" w:line="360" w:lineRule="auto"/>
              <w:jc w:val="center"/>
              <w:rPr>
                <w:rFonts w:eastAsia="SimSun"/>
              </w:rPr>
            </w:pPr>
            <w:r w:rsidRPr="00D24F77">
              <w:rPr>
                <w:rFonts w:eastAsia="SimSun"/>
              </w:rPr>
              <w:t>1</w:t>
            </w:r>
          </w:p>
          <w:p w14:paraId="44A843C0" w14:textId="77777777" w:rsidR="0094170F" w:rsidRPr="00D24F77" w:rsidRDefault="0094170F" w:rsidP="00E575E4">
            <w:pPr>
              <w:spacing w:before="120" w:after="120" w:line="360" w:lineRule="auto"/>
              <w:jc w:val="center"/>
              <w:rPr>
                <w:rFonts w:eastAsia="SimSun"/>
              </w:rPr>
            </w:pPr>
          </w:p>
          <w:p w14:paraId="063BE522" w14:textId="77777777" w:rsidR="0094170F" w:rsidRPr="00D24F77" w:rsidRDefault="0094170F" w:rsidP="00E575E4">
            <w:pPr>
              <w:spacing w:before="120" w:after="120" w:line="360" w:lineRule="auto"/>
              <w:jc w:val="center"/>
              <w:rPr>
                <w:rFonts w:eastAsia="SimSun"/>
              </w:rPr>
            </w:pPr>
          </w:p>
          <w:p w14:paraId="42D20EA9" w14:textId="77777777" w:rsidR="0094170F" w:rsidRPr="00D24F77" w:rsidRDefault="0094170F" w:rsidP="00E575E4">
            <w:pPr>
              <w:spacing w:before="120" w:after="120" w:line="360" w:lineRule="auto"/>
              <w:jc w:val="center"/>
              <w:rPr>
                <w:rFonts w:eastAsia="SimSun"/>
              </w:rPr>
            </w:pPr>
          </w:p>
          <w:p w14:paraId="0F8943E9" w14:textId="77777777" w:rsidR="0094170F" w:rsidRPr="00D24F77" w:rsidRDefault="0094170F" w:rsidP="00E575E4">
            <w:pPr>
              <w:spacing w:before="120" w:after="120" w:line="360" w:lineRule="auto"/>
              <w:jc w:val="center"/>
              <w:rPr>
                <w:rFonts w:eastAsia="SimSun"/>
              </w:rPr>
            </w:pPr>
          </w:p>
          <w:p w14:paraId="1FFF054F" w14:textId="77777777" w:rsidR="0094170F" w:rsidRPr="00D24F77" w:rsidRDefault="0094170F" w:rsidP="00E575E4">
            <w:pPr>
              <w:spacing w:before="120" w:after="120" w:line="360" w:lineRule="auto"/>
              <w:jc w:val="center"/>
              <w:rPr>
                <w:rFonts w:eastAsia="SimSun"/>
              </w:rPr>
            </w:pPr>
          </w:p>
          <w:p w14:paraId="157B5C01" w14:textId="77777777" w:rsidR="0094170F" w:rsidRPr="00D24F77" w:rsidRDefault="0094170F" w:rsidP="00E575E4">
            <w:pPr>
              <w:spacing w:before="120" w:after="120" w:line="360" w:lineRule="auto"/>
              <w:jc w:val="center"/>
              <w:rPr>
                <w:rFonts w:eastAsia="SimSun"/>
              </w:rPr>
            </w:pPr>
          </w:p>
          <w:p w14:paraId="38853D99" w14:textId="77777777" w:rsidR="0094170F" w:rsidRPr="00D24F77" w:rsidRDefault="0094170F" w:rsidP="00E575E4">
            <w:pPr>
              <w:spacing w:before="120" w:after="120" w:line="360" w:lineRule="auto"/>
              <w:jc w:val="center"/>
              <w:rPr>
                <w:rFonts w:eastAsia="SimSun"/>
              </w:rPr>
            </w:pPr>
          </w:p>
          <w:p w14:paraId="6A98E900"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072F9DB7" w14:textId="77777777" w:rsidR="0094170F" w:rsidRPr="00D24F77" w:rsidRDefault="0094170F" w:rsidP="00E575E4">
            <w:pPr>
              <w:spacing w:before="120" w:after="120" w:line="360" w:lineRule="auto"/>
              <w:jc w:val="center"/>
              <w:rPr>
                <w:rFonts w:eastAsia="SimSun"/>
              </w:rPr>
            </w:pPr>
          </w:p>
          <w:p w14:paraId="48C21A7F" w14:textId="77777777" w:rsidR="0094170F" w:rsidRPr="00D24F77" w:rsidRDefault="0094170F" w:rsidP="00E575E4">
            <w:pPr>
              <w:spacing w:before="120" w:after="120" w:line="360" w:lineRule="auto"/>
              <w:jc w:val="center"/>
              <w:rPr>
                <w:rFonts w:eastAsia="SimSun"/>
              </w:rPr>
            </w:pPr>
          </w:p>
          <w:p w14:paraId="597F49A2" w14:textId="77777777" w:rsidR="0094170F" w:rsidRPr="00D24F77" w:rsidRDefault="0094170F" w:rsidP="00E575E4">
            <w:pPr>
              <w:spacing w:before="120" w:after="120" w:line="360" w:lineRule="auto"/>
              <w:jc w:val="center"/>
              <w:rPr>
                <w:rFonts w:eastAsia="SimSun"/>
              </w:rPr>
            </w:pPr>
          </w:p>
          <w:p w14:paraId="0338C158" w14:textId="77777777" w:rsidR="0094170F" w:rsidRPr="00D24F77" w:rsidRDefault="0094170F" w:rsidP="00E575E4">
            <w:pPr>
              <w:spacing w:before="120" w:after="120" w:line="360" w:lineRule="auto"/>
              <w:jc w:val="center"/>
              <w:rPr>
                <w:rFonts w:eastAsia="SimSun"/>
              </w:rPr>
            </w:pPr>
            <w:r w:rsidRPr="00D24F77">
              <w:rPr>
                <w:rFonts w:eastAsia="SimSun"/>
              </w:rPr>
              <w:t>1</w:t>
            </w:r>
          </w:p>
          <w:p w14:paraId="335DF941" w14:textId="77777777" w:rsidR="0094170F" w:rsidRPr="00D24F77" w:rsidRDefault="0094170F" w:rsidP="00E575E4">
            <w:pPr>
              <w:spacing w:before="120" w:after="120" w:line="360" w:lineRule="auto"/>
              <w:jc w:val="center"/>
              <w:rPr>
                <w:rFonts w:eastAsia="SimSun"/>
              </w:rPr>
            </w:pPr>
            <w:r w:rsidRPr="00D24F77">
              <w:rPr>
                <w:rFonts w:eastAsia="SimSun"/>
              </w:rPr>
              <w:t>1</w:t>
            </w:r>
          </w:p>
          <w:p w14:paraId="372FF381"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459D71E2" w14:textId="77777777" w:rsidR="0094170F" w:rsidRPr="00D24F77" w:rsidRDefault="0094170F" w:rsidP="00E575E4">
            <w:pPr>
              <w:spacing w:before="120" w:after="120" w:line="360" w:lineRule="auto"/>
              <w:jc w:val="center"/>
              <w:rPr>
                <w:rFonts w:eastAsia="SimSun"/>
              </w:rPr>
            </w:pPr>
            <w:r w:rsidRPr="00D24F77">
              <w:rPr>
                <w:rFonts w:eastAsia="SimSun"/>
              </w:rPr>
              <w:lastRenderedPageBreak/>
              <w:t>1</w:t>
            </w:r>
          </w:p>
          <w:p w14:paraId="4426B2A8" w14:textId="77777777" w:rsidR="0094170F" w:rsidRPr="00D24F77" w:rsidRDefault="0094170F" w:rsidP="00E575E4">
            <w:pPr>
              <w:spacing w:before="120" w:after="120" w:line="360" w:lineRule="auto"/>
              <w:jc w:val="center"/>
              <w:rPr>
                <w:rFonts w:eastAsia="SimSun"/>
              </w:rPr>
            </w:pPr>
          </w:p>
          <w:p w14:paraId="1BA0C2C8" w14:textId="77777777" w:rsidR="0094170F" w:rsidRPr="00D24F77" w:rsidRDefault="0094170F" w:rsidP="00E575E4">
            <w:pPr>
              <w:spacing w:before="120" w:after="120" w:line="360" w:lineRule="auto"/>
              <w:jc w:val="center"/>
              <w:rPr>
                <w:rFonts w:eastAsia="SimSun"/>
              </w:rPr>
            </w:pPr>
          </w:p>
          <w:p w14:paraId="015D2DC7" w14:textId="77777777" w:rsidR="0094170F" w:rsidRPr="00D24F77" w:rsidRDefault="0094170F" w:rsidP="00E575E4">
            <w:pPr>
              <w:spacing w:before="120" w:after="120" w:line="360" w:lineRule="auto"/>
              <w:jc w:val="center"/>
              <w:rPr>
                <w:rFonts w:eastAsia="SimSun"/>
              </w:rPr>
            </w:pPr>
          </w:p>
          <w:p w14:paraId="6EB1EAD4" w14:textId="77777777" w:rsidR="0094170F" w:rsidRPr="00D24F77" w:rsidRDefault="0094170F" w:rsidP="00E575E4">
            <w:pPr>
              <w:spacing w:before="120" w:after="120" w:line="360" w:lineRule="auto"/>
              <w:jc w:val="center"/>
              <w:rPr>
                <w:rFonts w:eastAsia="SimSun"/>
              </w:rPr>
            </w:pPr>
          </w:p>
          <w:p w14:paraId="3A8AC86B" w14:textId="77777777" w:rsidR="0094170F" w:rsidRPr="00D24F77" w:rsidRDefault="0094170F" w:rsidP="00E575E4">
            <w:pPr>
              <w:spacing w:before="120" w:after="120" w:line="360" w:lineRule="auto"/>
              <w:jc w:val="center"/>
              <w:rPr>
                <w:rFonts w:eastAsia="SimSun"/>
              </w:rPr>
            </w:pPr>
          </w:p>
          <w:p w14:paraId="79378A8F" w14:textId="77777777" w:rsidR="0094170F" w:rsidRPr="00D24F77" w:rsidRDefault="0094170F" w:rsidP="00E575E4">
            <w:pPr>
              <w:spacing w:before="120" w:after="120" w:line="360" w:lineRule="auto"/>
              <w:jc w:val="center"/>
              <w:rPr>
                <w:rFonts w:eastAsia="SimSun"/>
              </w:rPr>
            </w:pPr>
          </w:p>
          <w:p w14:paraId="62CB7A0C" w14:textId="77777777" w:rsidR="0094170F" w:rsidRPr="00D24F77" w:rsidRDefault="0094170F" w:rsidP="00E575E4">
            <w:pPr>
              <w:spacing w:before="120" w:after="120" w:line="360" w:lineRule="auto"/>
              <w:jc w:val="center"/>
              <w:rPr>
                <w:rFonts w:eastAsia="SimSun"/>
              </w:rPr>
            </w:pPr>
          </w:p>
          <w:p w14:paraId="3315FFFE" w14:textId="77777777" w:rsidR="0094170F" w:rsidRPr="00D24F77" w:rsidRDefault="0094170F" w:rsidP="00E575E4">
            <w:pPr>
              <w:spacing w:before="120" w:after="120" w:line="360" w:lineRule="auto"/>
              <w:jc w:val="center"/>
              <w:rPr>
                <w:rFonts w:eastAsia="SimSun"/>
              </w:rPr>
            </w:pPr>
          </w:p>
          <w:p w14:paraId="6E0A80BF" w14:textId="77777777" w:rsidR="0094170F" w:rsidRPr="00D24F77" w:rsidRDefault="0094170F" w:rsidP="00E575E4">
            <w:pPr>
              <w:spacing w:before="120" w:after="120" w:line="360" w:lineRule="auto"/>
              <w:jc w:val="center"/>
              <w:rPr>
                <w:rFonts w:eastAsia="SimSun"/>
              </w:rPr>
            </w:pPr>
          </w:p>
          <w:p w14:paraId="23FA188C" w14:textId="77777777" w:rsidR="0094170F" w:rsidRPr="00D24F77" w:rsidRDefault="0094170F" w:rsidP="00E575E4">
            <w:pPr>
              <w:spacing w:before="120" w:after="120" w:line="360" w:lineRule="auto"/>
              <w:jc w:val="center"/>
              <w:rPr>
                <w:rFonts w:eastAsia="SimSun"/>
              </w:rPr>
            </w:pPr>
          </w:p>
          <w:p w14:paraId="4C8C81C2" w14:textId="77777777" w:rsidR="0094170F" w:rsidRPr="00D24F77" w:rsidRDefault="0094170F" w:rsidP="00E575E4">
            <w:pPr>
              <w:spacing w:before="120" w:after="120" w:line="360" w:lineRule="auto"/>
              <w:jc w:val="center"/>
              <w:rPr>
                <w:rFonts w:eastAsia="SimSun"/>
              </w:rPr>
            </w:pPr>
          </w:p>
          <w:p w14:paraId="455AD395" w14:textId="77777777" w:rsidR="0094170F" w:rsidRPr="00D24F77" w:rsidRDefault="0094170F" w:rsidP="00E575E4">
            <w:pPr>
              <w:spacing w:before="120" w:after="120" w:line="360" w:lineRule="auto"/>
              <w:jc w:val="center"/>
              <w:rPr>
                <w:rFonts w:eastAsia="SimSun"/>
              </w:rPr>
            </w:pPr>
          </w:p>
          <w:p w14:paraId="4873C861" w14:textId="77777777" w:rsidR="0094170F" w:rsidRPr="00D24F77" w:rsidRDefault="0094170F" w:rsidP="00E575E4">
            <w:pPr>
              <w:spacing w:before="120" w:after="120" w:line="360" w:lineRule="auto"/>
              <w:jc w:val="center"/>
              <w:rPr>
                <w:rFonts w:eastAsia="SimSun"/>
              </w:rPr>
            </w:pPr>
          </w:p>
          <w:p w14:paraId="1CDB157F" w14:textId="77777777" w:rsidR="0094170F" w:rsidRPr="00D24F77" w:rsidRDefault="0094170F" w:rsidP="00E575E4">
            <w:pPr>
              <w:spacing w:before="120" w:after="120" w:line="360" w:lineRule="auto"/>
              <w:jc w:val="center"/>
              <w:rPr>
                <w:rFonts w:eastAsia="SimSun"/>
              </w:rPr>
            </w:pPr>
          </w:p>
          <w:p w14:paraId="1BD45DF7" w14:textId="77777777" w:rsidR="0094170F" w:rsidRPr="00D24F77" w:rsidRDefault="0094170F" w:rsidP="00E575E4">
            <w:pPr>
              <w:spacing w:before="120" w:after="120" w:line="360" w:lineRule="auto"/>
              <w:jc w:val="center"/>
              <w:rPr>
                <w:rFonts w:eastAsia="SimSun"/>
              </w:rPr>
            </w:pPr>
          </w:p>
          <w:p w14:paraId="3D258261" w14:textId="77777777" w:rsidR="0094170F" w:rsidRPr="00D24F77" w:rsidRDefault="0094170F" w:rsidP="00E575E4">
            <w:pPr>
              <w:spacing w:before="120" w:after="120" w:line="360" w:lineRule="auto"/>
              <w:jc w:val="center"/>
              <w:rPr>
                <w:rFonts w:eastAsia="SimSun"/>
              </w:rPr>
            </w:pPr>
          </w:p>
          <w:p w14:paraId="63079F2C" w14:textId="77777777" w:rsidR="0094170F" w:rsidRPr="00D24F77" w:rsidRDefault="0094170F" w:rsidP="00E575E4">
            <w:pPr>
              <w:spacing w:before="120" w:after="120" w:line="360" w:lineRule="auto"/>
              <w:jc w:val="center"/>
              <w:rPr>
                <w:rFonts w:eastAsia="SimSun"/>
              </w:rPr>
            </w:pPr>
          </w:p>
          <w:p w14:paraId="36725651" w14:textId="77777777" w:rsidR="0094170F" w:rsidRPr="00D24F77" w:rsidRDefault="0094170F" w:rsidP="00E575E4">
            <w:pPr>
              <w:spacing w:before="120" w:after="120" w:line="360" w:lineRule="auto"/>
              <w:jc w:val="center"/>
              <w:rPr>
                <w:rFonts w:eastAsia="SimSun"/>
              </w:rPr>
            </w:pPr>
          </w:p>
          <w:p w14:paraId="5B663A84" w14:textId="77777777" w:rsidR="0094170F" w:rsidRPr="00D24F77" w:rsidRDefault="0094170F" w:rsidP="00E575E4">
            <w:pPr>
              <w:spacing w:before="120" w:after="120" w:line="360" w:lineRule="auto"/>
              <w:jc w:val="center"/>
              <w:rPr>
                <w:rFonts w:eastAsia="SimSun"/>
              </w:rPr>
            </w:pPr>
          </w:p>
          <w:p w14:paraId="7BDFB2AA" w14:textId="77777777" w:rsidR="0094170F" w:rsidRPr="00D24F77" w:rsidRDefault="0094170F" w:rsidP="00E575E4">
            <w:pPr>
              <w:spacing w:before="120" w:after="120" w:line="360" w:lineRule="auto"/>
              <w:jc w:val="center"/>
              <w:rPr>
                <w:rFonts w:eastAsia="SimSun"/>
              </w:rPr>
            </w:pPr>
          </w:p>
          <w:p w14:paraId="4FD6265B" w14:textId="77777777" w:rsidR="0094170F" w:rsidRPr="00D24F77" w:rsidRDefault="0094170F" w:rsidP="00E575E4">
            <w:pPr>
              <w:spacing w:before="120" w:after="120" w:line="360" w:lineRule="auto"/>
              <w:jc w:val="center"/>
              <w:rPr>
                <w:rFonts w:eastAsia="SimSun"/>
              </w:rPr>
            </w:pPr>
          </w:p>
          <w:p w14:paraId="658A61F9" w14:textId="77777777" w:rsidR="0094170F" w:rsidRPr="00D24F77" w:rsidRDefault="0094170F" w:rsidP="00E575E4">
            <w:pPr>
              <w:spacing w:before="120" w:after="120" w:line="360" w:lineRule="auto"/>
              <w:jc w:val="center"/>
              <w:rPr>
                <w:rFonts w:eastAsia="SimSun"/>
              </w:rPr>
            </w:pPr>
          </w:p>
          <w:p w14:paraId="08DD8366" w14:textId="77777777" w:rsidR="0094170F" w:rsidRPr="00D24F77" w:rsidRDefault="0094170F" w:rsidP="00E575E4">
            <w:pPr>
              <w:spacing w:before="120" w:after="120" w:line="360" w:lineRule="auto"/>
              <w:jc w:val="center"/>
              <w:rPr>
                <w:rFonts w:eastAsia="SimSun"/>
              </w:rPr>
            </w:pPr>
          </w:p>
        </w:tc>
      </w:tr>
      <w:tr w:rsidR="00D24F77" w:rsidRPr="00D24F77" w14:paraId="7433B11D" w14:textId="77777777" w:rsidTr="00E575E4">
        <w:tc>
          <w:tcPr>
            <w:tcW w:w="567" w:type="dxa"/>
            <w:shd w:val="clear" w:color="auto" w:fill="FFFFFF"/>
          </w:tcPr>
          <w:p w14:paraId="57C6E08B" w14:textId="77777777" w:rsidR="0094170F" w:rsidRPr="00D24F77" w:rsidRDefault="0094170F" w:rsidP="00E575E4">
            <w:pPr>
              <w:spacing w:before="120" w:after="120" w:line="360" w:lineRule="auto"/>
              <w:jc w:val="both"/>
              <w:rPr>
                <w:rFonts w:eastAsia="SimSun"/>
              </w:rPr>
            </w:pPr>
            <w:r w:rsidRPr="00D24F77">
              <w:rPr>
                <w:rFonts w:eastAsia="SimSun"/>
              </w:rPr>
              <w:lastRenderedPageBreak/>
              <w:t xml:space="preserve">5  </w:t>
            </w:r>
          </w:p>
        </w:tc>
        <w:tc>
          <w:tcPr>
            <w:tcW w:w="4820" w:type="dxa"/>
            <w:shd w:val="clear" w:color="auto" w:fill="FFFFFF"/>
          </w:tcPr>
          <w:p w14:paraId="03A11C20" w14:textId="77777777" w:rsidR="0094170F" w:rsidRPr="00D24F77" w:rsidRDefault="0094170F" w:rsidP="00E575E4">
            <w:pPr>
              <w:spacing w:line="360" w:lineRule="auto"/>
              <w:jc w:val="both"/>
              <w:rPr>
                <w:rFonts w:eastAsia="SimSun"/>
                <w:b/>
              </w:rPr>
            </w:pPr>
            <w:r w:rsidRPr="00D24F77">
              <w:rPr>
                <w:rFonts w:eastAsia="SimSun"/>
                <w:b/>
              </w:rPr>
              <w:t>Unit 5: Relax</w:t>
            </w:r>
          </w:p>
          <w:p w14:paraId="56C0B31E"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Language knowledge:  </w:t>
            </w:r>
          </w:p>
          <w:p w14:paraId="39A46848" w14:textId="77777777" w:rsidR="0094170F" w:rsidRPr="00D24F77" w:rsidRDefault="0094170F" w:rsidP="00E575E4">
            <w:pPr>
              <w:spacing w:line="360" w:lineRule="auto"/>
              <w:jc w:val="both"/>
              <w:rPr>
                <w:rFonts w:eastAsia="SimSun"/>
              </w:rPr>
            </w:pPr>
            <w:r w:rsidRPr="00D24F77">
              <w:rPr>
                <w:rFonts w:eastAsia="SimSun"/>
              </w:rPr>
              <w:t>- Grammar: plans and arrangements, superlatives</w:t>
            </w:r>
          </w:p>
          <w:p w14:paraId="73415896" w14:textId="77777777" w:rsidR="0094170F" w:rsidRPr="00D24F77" w:rsidRDefault="0094170F" w:rsidP="00E575E4">
            <w:pPr>
              <w:spacing w:line="360" w:lineRule="auto"/>
              <w:jc w:val="both"/>
              <w:rPr>
                <w:rFonts w:eastAsia="SimSun"/>
              </w:rPr>
            </w:pPr>
            <w:r w:rsidRPr="00D24F77">
              <w:rPr>
                <w:rFonts w:eastAsia="SimSun"/>
              </w:rPr>
              <w:t xml:space="preserve"> - Vocabulary: places and equipment, sports and games, word families</w:t>
            </w:r>
          </w:p>
          <w:p w14:paraId="2CF068CE"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Listening &amp; Speaking:</w:t>
            </w:r>
            <w:r w:rsidRPr="00D24F77">
              <w:rPr>
                <w:rFonts w:eastAsia="SimSun"/>
              </w:rPr>
              <w:t xml:space="preserve"> plans for the weekend why is football popular? hobbies to help you relax talk about activities, places and equipment </w:t>
            </w:r>
          </w:p>
          <w:p w14:paraId="1DF1797C" w14:textId="77777777" w:rsidR="0094170F" w:rsidRPr="00D24F77" w:rsidRDefault="0094170F" w:rsidP="00E575E4">
            <w:pPr>
              <w:spacing w:line="360" w:lineRule="auto"/>
              <w:jc w:val="both"/>
              <w:rPr>
                <w:rFonts w:eastAsia="SimSun"/>
              </w:rPr>
            </w:pPr>
            <w:r w:rsidRPr="00D24F77">
              <w:rPr>
                <w:rFonts w:eastAsia="SimSun"/>
              </w:rPr>
              <w:t xml:space="preserve"> - Talk about watching and doing sports discuss relaxing and stressful experiences.</w:t>
            </w:r>
          </w:p>
          <w:p w14:paraId="53CE4AEF"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Reading &amp; Writing:</w:t>
            </w:r>
            <w:r w:rsidRPr="00D24F77">
              <w:rPr>
                <w:rFonts w:eastAsia="SimSun"/>
              </w:rPr>
              <w:t xml:space="preserve"> there's more to sport than football </w:t>
            </w:r>
          </w:p>
          <w:p w14:paraId="2C1D9834" w14:textId="77777777" w:rsidR="0094170F" w:rsidRPr="00D24F77" w:rsidRDefault="0094170F" w:rsidP="00E575E4">
            <w:pPr>
              <w:spacing w:line="360" w:lineRule="auto"/>
              <w:jc w:val="both"/>
              <w:rPr>
                <w:rFonts w:eastAsia="SimSun"/>
              </w:rPr>
            </w:pPr>
            <w:r w:rsidRPr="00D24F77">
              <w:rPr>
                <w:rFonts w:eastAsia="SimSun"/>
              </w:rPr>
              <w:t xml:space="preserve"> - Write a passage to compare three or more| entertainment activities.</w:t>
            </w:r>
          </w:p>
          <w:p w14:paraId="0664D384" w14:textId="77777777" w:rsidR="0094170F" w:rsidRPr="00D24F77" w:rsidRDefault="0094170F" w:rsidP="00E575E4">
            <w:pPr>
              <w:spacing w:line="360" w:lineRule="auto"/>
              <w:jc w:val="both"/>
              <w:rPr>
                <w:rFonts w:eastAsia="SimSun"/>
              </w:rPr>
            </w:pPr>
          </w:p>
        </w:tc>
        <w:tc>
          <w:tcPr>
            <w:tcW w:w="709" w:type="dxa"/>
            <w:shd w:val="clear" w:color="auto" w:fill="FFFFFF"/>
            <w:vAlign w:val="center"/>
          </w:tcPr>
          <w:p w14:paraId="65133383" w14:textId="77777777" w:rsidR="0094170F" w:rsidRPr="00D24F77" w:rsidRDefault="0094170F" w:rsidP="00E575E4">
            <w:pPr>
              <w:spacing w:before="120" w:after="120" w:line="360" w:lineRule="auto"/>
              <w:jc w:val="center"/>
              <w:rPr>
                <w:rFonts w:eastAsia="SimSun"/>
              </w:rPr>
            </w:pPr>
            <w:r w:rsidRPr="00D24F77">
              <w:rPr>
                <w:rFonts w:eastAsia="SimSun"/>
              </w:rPr>
              <w:t>5</w:t>
            </w:r>
          </w:p>
          <w:p w14:paraId="2CAC0A26" w14:textId="77777777" w:rsidR="0094170F" w:rsidRPr="00D24F77" w:rsidRDefault="0094170F" w:rsidP="00E575E4">
            <w:pPr>
              <w:spacing w:before="120" w:after="120" w:line="360" w:lineRule="auto"/>
              <w:jc w:val="center"/>
              <w:rPr>
                <w:rFonts w:eastAsia="SimSun"/>
              </w:rPr>
            </w:pPr>
          </w:p>
          <w:p w14:paraId="5F0E1A50" w14:textId="77777777" w:rsidR="0094170F" w:rsidRPr="00D24F77" w:rsidRDefault="0094170F" w:rsidP="00E575E4">
            <w:pPr>
              <w:spacing w:before="120" w:after="120" w:line="360" w:lineRule="auto"/>
              <w:jc w:val="center"/>
              <w:rPr>
                <w:rFonts w:eastAsia="SimSun"/>
              </w:rPr>
            </w:pPr>
          </w:p>
          <w:p w14:paraId="3B1445FB" w14:textId="77777777" w:rsidR="0094170F" w:rsidRPr="00D24F77" w:rsidRDefault="0094170F" w:rsidP="00E575E4">
            <w:pPr>
              <w:spacing w:before="120" w:after="120" w:line="360" w:lineRule="auto"/>
              <w:jc w:val="center"/>
              <w:rPr>
                <w:rFonts w:eastAsia="SimSun"/>
              </w:rPr>
            </w:pPr>
          </w:p>
          <w:p w14:paraId="13CD7CA3" w14:textId="77777777" w:rsidR="0094170F" w:rsidRPr="00D24F77" w:rsidRDefault="0094170F" w:rsidP="00E575E4">
            <w:pPr>
              <w:spacing w:before="120" w:after="120" w:line="360" w:lineRule="auto"/>
              <w:jc w:val="center"/>
              <w:rPr>
                <w:rFonts w:eastAsia="SimSun"/>
              </w:rPr>
            </w:pPr>
          </w:p>
          <w:p w14:paraId="4D333382" w14:textId="77777777" w:rsidR="0094170F" w:rsidRPr="00D24F77" w:rsidRDefault="0094170F" w:rsidP="00E575E4">
            <w:pPr>
              <w:spacing w:before="120" w:after="120" w:line="360" w:lineRule="auto"/>
              <w:jc w:val="center"/>
              <w:rPr>
                <w:rFonts w:eastAsia="SimSun"/>
              </w:rPr>
            </w:pPr>
          </w:p>
          <w:p w14:paraId="404BE834" w14:textId="77777777" w:rsidR="0094170F" w:rsidRPr="00D24F77" w:rsidRDefault="0094170F" w:rsidP="00E575E4">
            <w:pPr>
              <w:spacing w:before="120" w:after="120" w:line="360" w:lineRule="auto"/>
              <w:jc w:val="center"/>
              <w:rPr>
                <w:rFonts w:eastAsia="SimSun"/>
              </w:rPr>
            </w:pPr>
          </w:p>
          <w:p w14:paraId="3B17F4E6" w14:textId="77777777" w:rsidR="0094170F" w:rsidRPr="00D24F77" w:rsidRDefault="0094170F" w:rsidP="00E575E4">
            <w:pPr>
              <w:spacing w:before="120" w:after="120" w:line="360" w:lineRule="auto"/>
              <w:jc w:val="center"/>
              <w:rPr>
                <w:rFonts w:eastAsia="SimSun"/>
              </w:rPr>
            </w:pPr>
          </w:p>
          <w:p w14:paraId="211AE583" w14:textId="77777777" w:rsidR="0094170F" w:rsidRPr="00D24F77" w:rsidRDefault="0094170F" w:rsidP="00E575E4">
            <w:pPr>
              <w:spacing w:before="120" w:after="120" w:line="360" w:lineRule="auto"/>
              <w:jc w:val="center"/>
              <w:rPr>
                <w:rFonts w:eastAsia="SimSun"/>
              </w:rPr>
            </w:pPr>
          </w:p>
          <w:p w14:paraId="1FE390C8" w14:textId="77777777" w:rsidR="0094170F" w:rsidRPr="00D24F77" w:rsidRDefault="0094170F" w:rsidP="00E575E4">
            <w:pPr>
              <w:spacing w:before="120" w:after="120" w:line="360" w:lineRule="auto"/>
              <w:jc w:val="center"/>
              <w:rPr>
                <w:rFonts w:eastAsia="SimSun"/>
              </w:rPr>
            </w:pPr>
          </w:p>
          <w:p w14:paraId="7836195A"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4E778396" w14:textId="77777777" w:rsidR="0094170F" w:rsidRPr="00D24F77" w:rsidRDefault="0094170F" w:rsidP="00E575E4">
            <w:pPr>
              <w:spacing w:before="120" w:after="120" w:line="360" w:lineRule="auto"/>
              <w:jc w:val="center"/>
              <w:rPr>
                <w:rFonts w:eastAsia="SimSun"/>
              </w:rPr>
            </w:pPr>
            <w:r w:rsidRPr="00D24F77">
              <w:rPr>
                <w:rFonts w:eastAsia="SimSun"/>
              </w:rPr>
              <w:t>2</w:t>
            </w:r>
          </w:p>
          <w:p w14:paraId="59FFEEED" w14:textId="77777777" w:rsidR="0094170F" w:rsidRPr="00D24F77" w:rsidRDefault="0094170F" w:rsidP="00E575E4">
            <w:pPr>
              <w:spacing w:before="120" w:after="120" w:line="360" w:lineRule="auto"/>
              <w:jc w:val="center"/>
              <w:rPr>
                <w:rFonts w:eastAsia="SimSun"/>
              </w:rPr>
            </w:pPr>
            <w:r w:rsidRPr="00D24F77">
              <w:rPr>
                <w:rFonts w:eastAsia="SimSun"/>
              </w:rPr>
              <w:t>1</w:t>
            </w:r>
          </w:p>
          <w:p w14:paraId="4A7DE758" w14:textId="77777777" w:rsidR="0094170F" w:rsidRPr="00D24F77" w:rsidRDefault="0094170F" w:rsidP="00E575E4">
            <w:pPr>
              <w:spacing w:before="120" w:after="120" w:line="360" w:lineRule="auto"/>
              <w:jc w:val="center"/>
              <w:rPr>
                <w:rFonts w:eastAsia="SimSun"/>
              </w:rPr>
            </w:pPr>
          </w:p>
          <w:p w14:paraId="5B20EE5D" w14:textId="77777777" w:rsidR="0094170F" w:rsidRPr="00D24F77" w:rsidRDefault="0094170F" w:rsidP="00E575E4">
            <w:pPr>
              <w:spacing w:before="120" w:after="120" w:line="360" w:lineRule="auto"/>
              <w:jc w:val="center"/>
              <w:rPr>
                <w:rFonts w:eastAsia="SimSun"/>
              </w:rPr>
            </w:pPr>
            <w:r w:rsidRPr="00D24F77">
              <w:rPr>
                <w:rFonts w:eastAsia="SimSun"/>
              </w:rPr>
              <w:t>1</w:t>
            </w:r>
          </w:p>
          <w:p w14:paraId="196545FF" w14:textId="77777777" w:rsidR="0094170F" w:rsidRPr="00D24F77" w:rsidRDefault="0094170F" w:rsidP="00E575E4">
            <w:pPr>
              <w:spacing w:before="120" w:after="120" w:line="360" w:lineRule="auto"/>
              <w:jc w:val="center"/>
              <w:rPr>
                <w:rFonts w:eastAsia="SimSun"/>
              </w:rPr>
            </w:pPr>
          </w:p>
          <w:p w14:paraId="5D3B03CD" w14:textId="77777777" w:rsidR="0094170F" w:rsidRPr="00D24F77" w:rsidRDefault="0094170F" w:rsidP="00E575E4">
            <w:pPr>
              <w:spacing w:before="120" w:after="120" w:line="360" w:lineRule="auto"/>
              <w:jc w:val="center"/>
              <w:rPr>
                <w:rFonts w:eastAsia="SimSun"/>
              </w:rPr>
            </w:pPr>
          </w:p>
          <w:p w14:paraId="3C0DCA35" w14:textId="77777777" w:rsidR="0094170F" w:rsidRPr="00D24F77" w:rsidRDefault="0094170F" w:rsidP="00E575E4">
            <w:pPr>
              <w:spacing w:before="120" w:after="120" w:line="360" w:lineRule="auto"/>
              <w:jc w:val="center"/>
              <w:rPr>
                <w:rFonts w:eastAsia="SimSun"/>
              </w:rPr>
            </w:pPr>
          </w:p>
          <w:p w14:paraId="78131AF5" w14:textId="77777777" w:rsidR="0094170F" w:rsidRPr="00D24F77" w:rsidRDefault="0094170F" w:rsidP="00E575E4">
            <w:pPr>
              <w:spacing w:before="120" w:after="120" w:line="360" w:lineRule="auto"/>
              <w:jc w:val="center"/>
              <w:rPr>
                <w:rFonts w:eastAsia="SimSun"/>
              </w:rPr>
            </w:pPr>
          </w:p>
          <w:p w14:paraId="0FFE22B1" w14:textId="77777777" w:rsidR="0094170F" w:rsidRPr="00D24F77" w:rsidRDefault="0094170F" w:rsidP="00E575E4">
            <w:pPr>
              <w:spacing w:before="120" w:after="120" w:line="360" w:lineRule="auto"/>
              <w:jc w:val="center"/>
              <w:rPr>
                <w:rFonts w:eastAsia="SimSun"/>
              </w:rPr>
            </w:pPr>
          </w:p>
          <w:p w14:paraId="2385932E" w14:textId="77777777" w:rsidR="0094170F" w:rsidRPr="00D24F77" w:rsidRDefault="0094170F" w:rsidP="00E575E4">
            <w:pPr>
              <w:spacing w:before="120" w:after="120" w:line="360" w:lineRule="auto"/>
              <w:jc w:val="center"/>
              <w:rPr>
                <w:rFonts w:eastAsia="SimSun"/>
              </w:rPr>
            </w:pPr>
          </w:p>
          <w:p w14:paraId="566C0C00" w14:textId="77777777" w:rsidR="0094170F" w:rsidRPr="00D24F77" w:rsidRDefault="0094170F" w:rsidP="00E575E4">
            <w:pPr>
              <w:spacing w:before="120" w:after="120" w:line="360" w:lineRule="auto"/>
              <w:jc w:val="center"/>
              <w:rPr>
                <w:rFonts w:eastAsia="SimSun"/>
              </w:rPr>
            </w:pPr>
          </w:p>
        </w:tc>
        <w:tc>
          <w:tcPr>
            <w:tcW w:w="1496" w:type="dxa"/>
            <w:shd w:val="clear" w:color="auto" w:fill="FFFFFF"/>
            <w:vAlign w:val="center"/>
          </w:tcPr>
          <w:p w14:paraId="0A153000" w14:textId="77777777" w:rsidR="0094170F" w:rsidRPr="00D24F77" w:rsidRDefault="0094170F" w:rsidP="00E575E4">
            <w:pPr>
              <w:spacing w:before="120" w:after="120" w:line="360" w:lineRule="auto"/>
              <w:jc w:val="center"/>
              <w:rPr>
                <w:rFonts w:eastAsia="SimSun"/>
              </w:rPr>
            </w:pPr>
            <w:r w:rsidRPr="00D24F77">
              <w:rPr>
                <w:rFonts w:eastAsia="SimSun"/>
              </w:rPr>
              <w:t>3</w:t>
            </w:r>
          </w:p>
          <w:p w14:paraId="69DF14DD" w14:textId="77777777" w:rsidR="0094170F" w:rsidRPr="00D24F77" w:rsidRDefault="0094170F" w:rsidP="00E575E4">
            <w:pPr>
              <w:spacing w:before="120" w:after="120" w:line="360" w:lineRule="auto"/>
              <w:jc w:val="center"/>
              <w:rPr>
                <w:rFonts w:eastAsia="SimSun"/>
              </w:rPr>
            </w:pPr>
          </w:p>
          <w:p w14:paraId="2E304A36" w14:textId="77777777" w:rsidR="0094170F" w:rsidRPr="00D24F77" w:rsidRDefault="0094170F" w:rsidP="00E575E4">
            <w:pPr>
              <w:spacing w:before="120" w:after="120" w:line="360" w:lineRule="auto"/>
              <w:jc w:val="center"/>
              <w:rPr>
                <w:rFonts w:eastAsia="SimSun"/>
              </w:rPr>
            </w:pPr>
          </w:p>
          <w:p w14:paraId="0D9BD0FD" w14:textId="77777777" w:rsidR="0094170F" w:rsidRPr="00D24F77" w:rsidRDefault="0094170F" w:rsidP="00E575E4">
            <w:pPr>
              <w:spacing w:before="120" w:after="120" w:line="360" w:lineRule="auto"/>
              <w:jc w:val="center"/>
              <w:rPr>
                <w:rFonts w:eastAsia="SimSun"/>
              </w:rPr>
            </w:pPr>
          </w:p>
          <w:p w14:paraId="2DAD2572" w14:textId="77777777" w:rsidR="0094170F" w:rsidRPr="00D24F77" w:rsidRDefault="0094170F" w:rsidP="00E575E4">
            <w:pPr>
              <w:spacing w:before="120" w:after="120" w:line="360" w:lineRule="auto"/>
              <w:jc w:val="center"/>
              <w:rPr>
                <w:rFonts w:eastAsia="SimSun"/>
              </w:rPr>
            </w:pPr>
          </w:p>
          <w:p w14:paraId="66824E58" w14:textId="77777777" w:rsidR="0094170F" w:rsidRPr="00D24F77" w:rsidRDefault="0094170F" w:rsidP="00E575E4">
            <w:pPr>
              <w:spacing w:before="120" w:after="120" w:line="360" w:lineRule="auto"/>
              <w:jc w:val="center"/>
              <w:rPr>
                <w:rFonts w:eastAsia="SimSun"/>
              </w:rPr>
            </w:pPr>
            <w:r w:rsidRPr="00D24F77">
              <w:rPr>
                <w:rFonts w:eastAsia="SimSun"/>
              </w:rPr>
              <w:t>1</w:t>
            </w:r>
          </w:p>
          <w:p w14:paraId="30046E32" w14:textId="77777777" w:rsidR="0094170F" w:rsidRPr="00D24F77" w:rsidRDefault="0094170F" w:rsidP="00E575E4">
            <w:pPr>
              <w:spacing w:before="120" w:after="120" w:line="360" w:lineRule="auto"/>
              <w:jc w:val="center"/>
              <w:rPr>
                <w:rFonts w:eastAsia="SimSun"/>
              </w:rPr>
            </w:pPr>
          </w:p>
          <w:p w14:paraId="3504410B" w14:textId="77777777" w:rsidR="0094170F" w:rsidRPr="00D24F77" w:rsidRDefault="0094170F" w:rsidP="00E575E4">
            <w:pPr>
              <w:spacing w:before="120" w:after="120" w:line="360" w:lineRule="auto"/>
              <w:jc w:val="center"/>
              <w:rPr>
                <w:rFonts w:eastAsia="SimSun"/>
              </w:rPr>
            </w:pPr>
            <w:r w:rsidRPr="00D24F77">
              <w:rPr>
                <w:rFonts w:eastAsia="SimSun"/>
              </w:rPr>
              <w:t>1</w:t>
            </w:r>
          </w:p>
          <w:p w14:paraId="7F400468" w14:textId="77777777" w:rsidR="0094170F" w:rsidRPr="00D24F77" w:rsidRDefault="0094170F" w:rsidP="00E575E4">
            <w:pPr>
              <w:spacing w:before="120" w:after="120" w:line="360" w:lineRule="auto"/>
              <w:jc w:val="center"/>
              <w:rPr>
                <w:rFonts w:eastAsia="SimSun"/>
              </w:rPr>
            </w:pPr>
          </w:p>
          <w:p w14:paraId="55F5F993" w14:textId="77777777" w:rsidR="0094170F" w:rsidRPr="00D24F77" w:rsidRDefault="0094170F" w:rsidP="00E575E4">
            <w:pPr>
              <w:spacing w:before="120" w:after="120" w:line="360" w:lineRule="auto"/>
              <w:jc w:val="center"/>
              <w:rPr>
                <w:rFonts w:eastAsia="SimSun"/>
              </w:rPr>
            </w:pPr>
          </w:p>
          <w:p w14:paraId="5874568A"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850" w:type="dxa"/>
            <w:shd w:val="clear" w:color="auto" w:fill="FFFFFF"/>
            <w:vAlign w:val="center"/>
          </w:tcPr>
          <w:p w14:paraId="0228D9AF" w14:textId="77777777" w:rsidR="0094170F" w:rsidRPr="00D24F77" w:rsidRDefault="0094170F" w:rsidP="00E575E4">
            <w:pPr>
              <w:spacing w:before="120" w:after="120" w:line="360" w:lineRule="auto"/>
              <w:jc w:val="center"/>
              <w:rPr>
                <w:rFonts w:eastAsia="SimSun"/>
              </w:rPr>
            </w:pPr>
          </w:p>
        </w:tc>
      </w:tr>
      <w:tr w:rsidR="00D24F77" w:rsidRPr="00D24F77" w14:paraId="4DE4C254" w14:textId="77777777" w:rsidTr="00E575E4">
        <w:tc>
          <w:tcPr>
            <w:tcW w:w="567" w:type="dxa"/>
            <w:shd w:val="clear" w:color="auto" w:fill="FFFFFF"/>
          </w:tcPr>
          <w:p w14:paraId="7E1E9B9F" w14:textId="77777777" w:rsidR="0094170F" w:rsidRPr="00D24F77" w:rsidRDefault="0094170F" w:rsidP="00E575E4">
            <w:pPr>
              <w:spacing w:before="120" w:after="120" w:line="360" w:lineRule="auto"/>
              <w:jc w:val="both"/>
              <w:rPr>
                <w:rFonts w:eastAsia="SimSun"/>
              </w:rPr>
            </w:pPr>
            <w:r w:rsidRPr="00D24F77">
              <w:rPr>
                <w:rFonts w:eastAsia="SimSun"/>
              </w:rPr>
              <w:lastRenderedPageBreak/>
              <w:t>6</w:t>
            </w:r>
          </w:p>
        </w:tc>
        <w:tc>
          <w:tcPr>
            <w:tcW w:w="4820" w:type="dxa"/>
            <w:shd w:val="clear" w:color="auto" w:fill="FFFFFF"/>
          </w:tcPr>
          <w:p w14:paraId="77451DDE" w14:textId="77777777" w:rsidR="0094170F" w:rsidRPr="00D24F77" w:rsidRDefault="0094170F" w:rsidP="00E575E4">
            <w:pPr>
              <w:spacing w:line="360" w:lineRule="auto"/>
              <w:jc w:val="both"/>
              <w:rPr>
                <w:rFonts w:eastAsia="SimSun"/>
                <w:b/>
              </w:rPr>
            </w:pPr>
            <w:r w:rsidRPr="00D24F77">
              <w:rPr>
                <w:rFonts w:eastAsia="SimSun"/>
                <w:b/>
              </w:rPr>
              <w:t>Unit 6. Family &amp; Friends</w:t>
            </w:r>
          </w:p>
          <w:p w14:paraId="3197B846" w14:textId="77777777" w:rsidR="0094170F" w:rsidRPr="00D24F77" w:rsidRDefault="0094170F" w:rsidP="00E575E4">
            <w:pPr>
              <w:spacing w:line="360" w:lineRule="auto"/>
              <w:jc w:val="both"/>
              <w:rPr>
                <w:rFonts w:eastAsia="SimSun"/>
                <w:b/>
              </w:rPr>
            </w:pPr>
            <w:r w:rsidRPr="00D24F77">
              <w:rPr>
                <w:rFonts w:eastAsia="SimSun"/>
                <w:b/>
              </w:rPr>
              <w:t xml:space="preserve"> Language knowledge:</w:t>
            </w:r>
          </w:p>
          <w:p w14:paraId="24851B31" w14:textId="77777777" w:rsidR="0094170F" w:rsidRPr="00D24F77" w:rsidRDefault="0094170F" w:rsidP="00E575E4">
            <w:pPr>
              <w:spacing w:line="360" w:lineRule="auto"/>
              <w:jc w:val="both"/>
              <w:rPr>
                <w:rFonts w:eastAsia="SimSun"/>
              </w:rPr>
            </w:pPr>
            <w:r w:rsidRPr="00D24F77">
              <w:rPr>
                <w:rFonts w:eastAsia="SimSun"/>
              </w:rPr>
              <w:t xml:space="preserve">- Grammar: question formation, similarities and contrasts · </w:t>
            </w:r>
          </w:p>
          <w:p w14:paraId="2170DE66" w14:textId="77777777" w:rsidR="0094170F" w:rsidRPr="00D24F77" w:rsidRDefault="0094170F" w:rsidP="00E575E4">
            <w:pPr>
              <w:spacing w:line="360" w:lineRule="auto"/>
              <w:jc w:val="both"/>
              <w:rPr>
                <w:rFonts w:eastAsia="SimSun"/>
              </w:rPr>
            </w:pPr>
            <w:r w:rsidRPr="00D24F77">
              <w:rPr>
                <w:rFonts w:eastAsia="SimSun"/>
              </w:rPr>
              <w:t>- Vocabulary: family and friends, character and habits, words with same verb and noun forms</w:t>
            </w:r>
          </w:p>
          <w:p w14:paraId="0210C05B"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Listening &amp; speaking:</w:t>
            </w:r>
          </w:p>
          <w:p w14:paraId="57B0199B" w14:textId="77777777" w:rsidR="0094170F" w:rsidRPr="00D24F77" w:rsidRDefault="0094170F" w:rsidP="00E575E4">
            <w:pPr>
              <w:spacing w:line="360" w:lineRule="auto"/>
              <w:jc w:val="both"/>
              <w:rPr>
                <w:rFonts w:eastAsia="SimSun"/>
              </w:rPr>
            </w:pPr>
            <w:r w:rsidRPr="00D24F77">
              <w:rPr>
                <w:rFonts w:eastAsia="SimSun"/>
              </w:rPr>
              <w:t xml:space="preserve"> - Talking about people </w:t>
            </w:r>
          </w:p>
          <w:p w14:paraId="19D33225" w14:textId="77777777" w:rsidR="0094170F" w:rsidRPr="00D24F77" w:rsidRDefault="0094170F" w:rsidP="00E575E4">
            <w:pPr>
              <w:spacing w:line="360" w:lineRule="auto"/>
              <w:jc w:val="both"/>
              <w:rPr>
                <w:rFonts w:eastAsia="SimSun"/>
              </w:rPr>
            </w:pPr>
            <w:r w:rsidRPr="00D24F77">
              <w:rPr>
                <w:rFonts w:eastAsia="SimSun"/>
              </w:rPr>
              <w:t xml:space="preserve"> - The family business </w:t>
            </w:r>
          </w:p>
          <w:p w14:paraId="56376FF6" w14:textId="77777777" w:rsidR="0094170F" w:rsidRPr="00D24F77" w:rsidRDefault="0094170F" w:rsidP="00E575E4">
            <w:pPr>
              <w:spacing w:line="360" w:lineRule="auto"/>
              <w:jc w:val="both"/>
              <w:rPr>
                <w:rFonts w:eastAsia="SimSun"/>
              </w:rPr>
            </w:pPr>
            <w:r w:rsidRPr="00D24F77">
              <w:rPr>
                <w:rFonts w:eastAsia="SimSun"/>
              </w:rPr>
              <w:t xml:space="preserve"> - Describe people you know </w:t>
            </w:r>
          </w:p>
          <w:p w14:paraId="27CF04E3" w14:textId="77777777" w:rsidR="0094170F" w:rsidRPr="00D24F77" w:rsidRDefault="0094170F" w:rsidP="00E575E4">
            <w:pPr>
              <w:spacing w:line="360" w:lineRule="auto"/>
              <w:jc w:val="both"/>
              <w:rPr>
                <w:rFonts w:eastAsia="SimSun"/>
              </w:rPr>
            </w:pPr>
            <w:r w:rsidRPr="00D24F77">
              <w:rPr>
                <w:rFonts w:eastAsia="SimSun"/>
              </w:rPr>
              <w:t>- Describe character and abilities                     -Discuss uses of social media and online.</w:t>
            </w:r>
          </w:p>
          <w:p w14:paraId="4BFB4E1C"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Reading &amp; Writing: </w:t>
            </w:r>
          </w:p>
          <w:p w14:paraId="02F05341" w14:textId="77777777" w:rsidR="0094170F" w:rsidRPr="00D24F77" w:rsidRDefault="0094170F" w:rsidP="00E575E4">
            <w:pPr>
              <w:spacing w:line="360" w:lineRule="auto"/>
              <w:jc w:val="both"/>
              <w:rPr>
                <w:rFonts w:eastAsia="SimSun"/>
              </w:rPr>
            </w:pPr>
            <w:r w:rsidRPr="00D24F77">
              <w:rPr>
                <w:rFonts w:eastAsia="SimSun"/>
              </w:rPr>
              <w:t xml:space="preserve"> - Online friends:</w:t>
            </w:r>
          </w:p>
          <w:p w14:paraId="58B6983D" w14:textId="77777777" w:rsidR="0094170F" w:rsidRPr="00D24F77" w:rsidRDefault="0094170F" w:rsidP="00E575E4">
            <w:pPr>
              <w:spacing w:line="360" w:lineRule="auto"/>
              <w:jc w:val="both"/>
              <w:rPr>
                <w:rFonts w:eastAsia="SimSun"/>
              </w:rPr>
            </w:pPr>
            <w:r w:rsidRPr="00D24F77">
              <w:rPr>
                <w:rFonts w:eastAsia="SimSun"/>
              </w:rPr>
              <w:t xml:space="preserve"> - What kind of an online friend are you? </w:t>
            </w:r>
          </w:p>
          <w:p w14:paraId="6FFB3BC5" w14:textId="77777777" w:rsidR="0094170F" w:rsidRPr="00D24F77" w:rsidRDefault="0094170F" w:rsidP="00E575E4">
            <w:pPr>
              <w:spacing w:before="120" w:after="120" w:line="360" w:lineRule="auto"/>
              <w:jc w:val="both"/>
              <w:rPr>
                <w:rFonts w:eastAsia="SimSun"/>
              </w:rPr>
            </w:pPr>
            <w:r w:rsidRPr="00D24F77">
              <w:rPr>
                <w:rFonts w:eastAsia="SimSun"/>
              </w:rPr>
              <w:t xml:space="preserve"> - Describe person admire.</w:t>
            </w:r>
          </w:p>
          <w:p w14:paraId="1430DCB8" w14:textId="77777777" w:rsidR="0094170F" w:rsidRPr="00D24F77" w:rsidRDefault="0094170F" w:rsidP="00E575E4">
            <w:pPr>
              <w:spacing w:before="120" w:after="120" w:line="360" w:lineRule="auto"/>
              <w:jc w:val="both"/>
              <w:rPr>
                <w:rFonts w:eastAsia="SimSun"/>
                <w:b/>
              </w:rPr>
            </w:pPr>
            <w:r w:rsidRPr="00D24F77">
              <w:rPr>
                <w:rFonts w:eastAsia="SimSun"/>
                <w:b/>
              </w:rPr>
              <w:t xml:space="preserve">Review 3 </w:t>
            </w:r>
          </w:p>
          <w:p w14:paraId="319044E7" w14:textId="77777777" w:rsidR="0094170F" w:rsidRPr="00D24F77" w:rsidRDefault="0094170F" w:rsidP="00E575E4">
            <w:pPr>
              <w:spacing w:before="120" w:after="120" w:line="360" w:lineRule="auto"/>
              <w:jc w:val="both"/>
              <w:rPr>
                <w:rFonts w:eastAsia="SimSun"/>
                <w:b/>
              </w:rPr>
            </w:pPr>
            <w:r w:rsidRPr="00D24F77">
              <w:rPr>
                <w:rFonts w:eastAsia="SimSun"/>
                <w:b/>
              </w:rPr>
              <w:t xml:space="preserve">Writing 3 </w:t>
            </w:r>
          </w:p>
          <w:p w14:paraId="06B02564" w14:textId="77777777" w:rsidR="0094170F" w:rsidRPr="00D24F77" w:rsidRDefault="0094170F" w:rsidP="00E575E4">
            <w:pPr>
              <w:spacing w:before="120" w:after="120" w:line="360" w:lineRule="auto"/>
              <w:jc w:val="both"/>
              <w:rPr>
                <w:rFonts w:eastAsia="SimSun"/>
                <w:b/>
              </w:rPr>
            </w:pPr>
            <w:r w:rsidRPr="00D24F77">
              <w:rPr>
                <w:rFonts w:eastAsia="SimSun"/>
                <w:b/>
              </w:rPr>
              <w:t xml:space="preserve">Language knowledge:  </w:t>
            </w:r>
          </w:p>
          <w:p w14:paraId="2E972E24" w14:textId="77777777" w:rsidR="0094170F" w:rsidRPr="00D24F77" w:rsidRDefault="0094170F" w:rsidP="00E575E4">
            <w:pPr>
              <w:spacing w:before="120" w:after="120" w:line="360" w:lineRule="auto"/>
              <w:jc w:val="both"/>
              <w:rPr>
                <w:rFonts w:eastAsia="SimSun"/>
              </w:rPr>
            </w:pPr>
            <w:r w:rsidRPr="00D24F77">
              <w:rPr>
                <w:rFonts w:eastAsia="SimSun"/>
              </w:rPr>
              <w:t xml:space="preserve">- Review grammar, vocab in unit 5, 6 </w:t>
            </w:r>
          </w:p>
          <w:p w14:paraId="78D1F97C" w14:textId="77777777" w:rsidR="0094170F" w:rsidRPr="00D24F77" w:rsidRDefault="0094170F" w:rsidP="00E575E4">
            <w:pPr>
              <w:spacing w:before="120" w:after="120" w:line="360" w:lineRule="auto"/>
              <w:jc w:val="both"/>
              <w:rPr>
                <w:rFonts w:eastAsia="SimSun"/>
              </w:rPr>
            </w:pPr>
            <w:r w:rsidRPr="00D24F77">
              <w:rPr>
                <w:rFonts w:eastAsia="SimSun"/>
              </w:rPr>
              <w:t>- Do exercises.</w:t>
            </w:r>
          </w:p>
          <w:p w14:paraId="2A5D0528" w14:textId="77777777" w:rsidR="0094170F" w:rsidRPr="00D24F77" w:rsidRDefault="0094170F" w:rsidP="00E575E4">
            <w:pPr>
              <w:spacing w:before="120" w:after="120" w:line="360" w:lineRule="auto"/>
              <w:jc w:val="both"/>
              <w:rPr>
                <w:rFonts w:eastAsia="SimSun"/>
              </w:rPr>
            </w:pPr>
            <w:r w:rsidRPr="00D24F77">
              <w:rPr>
                <w:rFonts w:eastAsia="SimSun"/>
                <w:b/>
              </w:rPr>
              <w:t>Listening &amp; Speaking:</w:t>
            </w:r>
            <w:r w:rsidRPr="00D24F77">
              <w:rPr>
                <w:rFonts w:eastAsia="SimSun"/>
              </w:rPr>
              <w:t xml:space="preserve">  practice speaking</w:t>
            </w:r>
          </w:p>
          <w:p w14:paraId="4D9B93CA" w14:textId="77777777" w:rsidR="0094170F" w:rsidRPr="00D24F77" w:rsidRDefault="0094170F" w:rsidP="00E575E4">
            <w:pPr>
              <w:spacing w:before="120" w:after="120" w:line="360" w:lineRule="auto"/>
              <w:jc w:val="both"/>
              <w:rPr>
                <w:rFonts w:eastAsia="SimSun"/>
              </w:rPr>
            </w:pPr>
            <w:r w:rsidRPr="00D24F77">
              <w:rPr>
                <w:rFonts w:eastAsia="SimSun"/>
                <w:b/>
              </w:rPr>
              <w:t>Reading &amp; Writing:</w:t>
            </w:r>
            <w:r w:rsidRPr="00D24F77">
              <w:rPr>
                <w:rFonts w:eastAsia="SimSun"/>
              </w:rPr>
              <w:t xml:space="preserve"> correct students' writing </w:t>
            </w:r>
          </w:p>
          <w:p w14:paraId="6481986D" w14:textId="77777777" w:rsidR="0094170F" w:rsidRPr="00D24F77" w:rsidRDefault="0094170F">
            <w:pPr>
              <w:pStyle w:val="ListParagraph"/>
              <w:numPr>
                <w:ilvl w:val="1"/>
                <w:numId w:val="61"/>
              </w:numPr>
              <w:tabs>
                <w:tab w:val="clear" w:pos="900"/>
              </w:tabs>
              <w:spacing w:before="120" w:after="120" w:line="360" w:lineRule="auto"/>
              <w:ind w:left="193" w:hanging="142"/>
              <w:jc w:val="both"/>
              <w:rPr>
                <w:rFonts w:eastAsia="SimSun"/>
                <w:b/>
                <w:sz w:val="28"/>
                <w:szCs w:val="28"/>
              </w:rPr>
            </w:pPr>
            <w:r w:rsidRPr="00D24F77">
              <w:rPr>
                <w:rFonts w:eastAsia="SimSun"/>
                <w:b/>
                <w:sz w:val="28"/>
                <w:szCs w:val="28"/>
              </w:rPr>
              <w:t>Do and correct the KET test 3</w:t>
            </w:r>
          </w:p>
        </w:tc>
        <w:tc>
          <w:tcPr>
            <w:tcW w:w="709" w:type="dxa"/>
            <w:shd w:val="clear" w:color="auto" w:fill="FFFFFF"/>
            <w:vAlign w:val="center"/>
          </w:tcPr>
          <w:p w14:paraId="5AC18AF4" w14:textId="77777777" w:rsidR="0094170F" w:rsidRPr="00D24F77" w:rsidRDefault="0094170F" w:rsidP="00E575E4">
            <w:pPr>
              <w:spacing w:before="120" w:after="120" w:line="360" w:lineRule="auto"/>
              <w:jc w:val="center"/>
              <w:rPr>
                <w:rFonts w:eastAsia="SimSun"/>
              </w:rPr>
            </w:pPr>
            <w:r w:rsidRPr="00D24F77">
              <w:rPr>
                <w:rFonts w:eastAsia="SimSun"/>
              </w:rPr>
              <w:t>5</w:t>
            </w:r>
          </w:p>
          <w:p w14:paraId="4DFC880F" w14:textId="77777777" w:rsidR="0094170F" w:rsidRPr="00D24F77" w:rsidRDefault="0094170F" w:rsidP="00E575E4">
            <w:pPr>
              <w:spacing w:before="120" w:after="120" w:line="360" w:lineRule="auto"/>
              <w:jc w:val="center"/>
              <w:rPr>
                <w:rFonts w:eastAsia="SimSun"/>
              </w:rPr>
            </w:pPr>
          </w:p>
          <w:p w14:paraId="6BFC83FC" w14:textId="77777777" w:rsidR="0094170F" w:rsidRPr="00D24F77" w:rsidRDefault="0094170F" w:rsidP="00E575E4">
            <w:pPr>
              <w:spacing w:before="120" w:after="120" w:line="360" w:lineRule="auto"/>
              <w:jc w:val="center"/>
              <w:rPr>
                <w:rFonts w:eastAsia="SimSun"/>
              </w:rPr>
            </w:pPr>
          </w:p>
          <w:p w14:paraId="516040E6" w14:textId="77777777" w:rsidR="0094170F" w:rsidRPr="00D24F77" w:rsidRDefault="0094170F" w:rsidP="00E575E4">
            <w:pPr>
              <w:spacing w:before="120" w:after="120" w:line="360" w:lineRule="auto"/>
              <w:jc w:val="center"/>
              <w:rPr>
                <w:rFonts w:eastAsia="SimSun"/>
              </w:rPr>
            </w:pPr>
          </w:p>
          <w:p w14:paraId="74A69630" w14:textId="77777777" w:rsidR="0094170F" w:rsidRPr="00D24F77" w:rsidRDefault="0094170F" w:rsidP="00E575E4">
            <w:pPr>
              <w:spacing w:before="120" w:after="120" w:line="360" w:lineRule="auto"/>
              <w:jc w:val="center"/>
              <w:rPr>
                <w:rFonts w:eastAsia="SimSun"/>
              </w:rPr>
            </w:pPr>
          </w:p>
          <w:p w14:paraId="35DC9916" w14:textId="77777777" w:rsidR="0094170F" w:rsidRPr="00D24F77" w:rsidRDefault="0094170F" w:rsidP="00E575E4">
            <w:pPr>
              <w:spacing w:before="120" w:after="120" w:line="360" w:lineRule="auto"/>
              <w:jc w:val="center"/>
              <w:rPr>
                <w:rFonts w:eastAsia="SimSun"/>
              </w:rPr>
            </w:pPr>
          </w:p>
          <w:p w14:paraId="6AE9BF53" w14:textId="77777777" w:rsidR="0094170F" w:rsidRPr="00D24F77" w:rsidRDefault="0094170F" w:rsidP="00E575E4">
            <w:pPr>
              <w:spacing w:before="120" w:after="120" w:line="360" w:lineRule="auto"/>
              <w:jc w:val="center"/>
              <w:rPr>
                <w:rFonts w:eastAsia="SimSun"/>
              </w:rPr>
            </w:pPr>
          </w:p>
          <w:p w14:paraId="245DC74B" w14:textId="77777777" w:rsidR="0094170F" w:rsidRPr="00D24F77" w:rsidRDefault="0094170F" w:rsidP="00E575E4">
            <w:pPr>
              <w:spacing w:before="120" w:after="120" w:line="360" w:lineRule="auto"/>
              <w:jc w:val="center"/>
              <w:rPr>
                <w:rFonts w:eastAsia="SimSun"/>
              </w:rPr>
            </w:pPr>
          </w:p>
          <w:p w14:paraId="3CB350B4" w14:textId="77777777" w:rsidR="0094170F" w:rsidRPr="00D24F77" w:rsidRDefault="0094170F" w:rsidP="00E575E4">
            <w:pPr>
              <w:spacing w:before="120" w:after="120" w:line="360" w:lineRule="auto"/>
              <w:jc w:val="center"/>
              <w:rPr>
                <w:rFonts w:eastAsia="SimSun"/>
              </w:rPr>
            </w:pPr>
          </w:p>
          <w:p w14:paraId="462BD5AB" w14:textId="77777777" w:rsidR="0094170F" w:rsidRPr="00D24F77" w:rsidRDefault="0094170F" w:rsidP="00E575E4">
            <w:pPr>
              <w:spacing w:before="120" w:after="120" w:line="360" w:lineRule="auto"/>
              <w:jc w:val="center"/>
              <w:rPr>
                <w:rFonts w:eastAsia="SimSun"/>
              </w:rPr>
            </w:pPr>
          </w:p>
          <w:p w14:paraId="1AB0D784" w14:textId="77777777" w:rsidR="0094170F" w:rsidRPr="00D24F77" w:rsidRDefault="0094170F" w:rsidP="00E575E4">
            <w:pPr>
              <w:spacing w:before="120" w:after="120" w:line="360" w:lineRule="auto"/>
              <w:jc w:val="center"/>
              <w:rPr>
                <w:rFonts w:eastAsia="SimSun"/>
              </w:rPr>
            </w:pPr>
          </w:p>
          <w:p w14:paraId="0D48A6FE" w14:textId="77777777" w:rsidR="0094170F" w:rsidRPr="00D24F77" w:rsidRDefault="0094170F" w:rsidP="00E575E4">
            <w:pPr>
              <w:spacing w:before="120" w:after="120" w:line="360" w:lineRule="auto"/>
              <w:jc w:val="center"/>
              <w:rPr>
                <w:rFonts w:eastAsia="SimSun"/>
              </w:rPr>
            </w:pPr>
          </w:p>
          <w:p w14:paraId="373B0F0D" w14:textId="77777777" w:rsidR="0094170F" w:rsidRPr="00D24F77" w:rsidRDefault="0094170F" w:rsidP="00E575E4">
            <w:pPr>
              <w:spacing w:before="120" w:after="120" w:line="360" w:lineRule="auto"/>
              <w:jc w:val="center"/>
              <w:rPr>
                <w:rFonts w:eastAsia="SimSun"/>
              </w:rPr>
            </w:pPr>
          </w:p>
          <w:p w14:paraId="6FBD4913" w14:textId="77777777" w:rsidR="0094170F" w:rsidRPr="00D24F77" w:rsidRDefault="0094170F" w:rsidP="00E575E4">
            <w:pPr>
              <w:spacing w:before="120" w:after="120" w:line="360" w:lineRule="auto"/>
              <w:jc w:val="center"/>
              <w:rPr>
                <w:rFonts w:eastAsia="SimSun"/>
              </w:rPr>
            </w:pPr>
            <w:r w:rsidRPr="00D24F77">
              <w:rPr>
                <w:rFonts w:eastAsia="SimSun"/>
              </w:rPr>
              <w:t>5</w:t>
            </w:r>
          </w:p>
        </w:tc>
        <w:tc>
          <w:tcPr>
            <w:tcW w:w="850" w:type="dxa"/>
            <w:shd w:val="clear" w:color="auto" w:fill="FFFFFF"/>
            <w:vAlign w:val="center"/>
          </w:tcPr>
          <w:p w14:paraId="4BA9588F" w14:textId="77777777" w:rsidR="0094170F" w:rsidRPr="00D24F77" w:rsidRDefault="0094170F" w:rsidP="00E575E4">
            <w:pPr>
              <w:spacing w:before="120" w:after="120" w:line="360" w:lineRule="auto"/>
              <w:jc w:val="center"/>
              <w:rPr>
                <w:rFonts w:eastAsia="SimSun"/>
              </w:rPr>
            </w:pPr>
            <w:r w:rsidRPr="00D24F77">
              <w:rPr>
                <w:rFonts w:eastAsia="SimSun"/>
              </w:rPr>
              <w:t>2</w:t>
            </w:r>
          </w:p>
          <w:p w14:paraId="3AB74D20" w14:textId="77777777" w:rsidR="0094170F" w:rsidRPr="00D24F77" w:rsidRDefault="0094170F" w:rsidP="00E575E4">
            <w:pPr>
              <w:spacing w:before="120" w:after="120" w:line="360" w:lineRule="auto"/>
              <w:jc w:val="center"/>
              <w:rPr>
                <w:rFonts w:eastAsia="SimSun"/>
              </w:rPr>
            </w:pPr>
          </w:p>
          <w:p w14:paraId="2516A309" w14:textId="77777777" w:rsidR="0094170F" w:rsidRPr="00D24F77" w:rsidRDefault="0094170F" w:rsidP="00E575E4">
            <w:pPr>
              <w:spacing w:before="120" w:after="120" w:line="360" w:lineRule="auto"/>
              <w:jc w:val="center"/>
              <w:rPr>
                <w:rFonts w:eastAsia="SimSun"/>
              </w:rPr>
            </w:pPr>
            <w:r w:rsidRPr="00D24F77">
              <w:rPr>
                <w:rFonts w:eastAsia="SimSun"/>
              </w:rPr>
              <w:t>1</w:t>
            </w:r>
          </w:p>
          <w:p w14:paraId="70796503" w14:textId="77777777" w:rsidR="0094170F" w:rsidRPr="00D24F77" w:rsidRDefault="0094170F" w:rsidP="00E575E4">
            <w:pPr>
              <w:spacing w:before="120" w:after="120" w:line="360" w:lineRule="auto"/>
              <w:jc w:val="center"/>
              <w:rPr>
                <w:rFonts w:eastAsia="SimSun"/>
              </w:rPr>
            </w:pPr>
            <w:r w:rsidRPr="00D24F77">
              <w:rPr>
                <w:rFonts w:eastAsia="SimSun"/>
              </w:rPr>
              <w:t>1</w:t>
            </w:r>
          </w:p>
          <w:p w14:paraId="7C250EA2" w14:textId="77777777" w:rsidR="0094170F" w:rsidRPr="00D24F77" w:rsidRDefault="0094170F" w:rsidP="00E575E4">
            <w:pPr>
              <w:spacing w:before="120" w:after="120" w:line="360" w:lineRule="auto"/>
              <w:jc w:val="center"/>
              <w:rPr>
                <w:rFonts w:eastAsia="SimSun"/>
              </w:rPr>
            </w:pPr>
          </w:p>
          <w:p w14:paraId="34AF6872" w14:textId="77777777" w:rsidR="0094170F" w:rsidRPr="00D24F77" w:rsidRDefault="0094170F" w:rsidP="00E575E4">
            <w:pPr>
              <w:spacing w:before="120" w:after="120" w:line="360" w:lineRule="auto"/>
              <w:jc w:val="center"/>
              <w:rPr>
                <w:rFonts w:eastAsia="SimSun"/>
              </w:rPr>
            </w:pPr>
          </w:p>
          <w:p w14:paraId="4846A02D" w14:textId="77777777" w:rsidR="0094170F" w:rsidRPr="00D24F77" w:rsidRDefault="0094170F" w:rsidP="00E575E4">
            <w:pPr>
              <w:spacing w:before="120" w:after="120" w:line="360" w:lineRule="auto"/>
              <w:jc w:val="center"/>
              <w:rPr>
                <w:rFonts w:eastAsia="SimSun"/>
              </w:rPr>
            </w:pPr>
          </w:p>
          <w:p w14:paraId="587BB21E" w14:textId="77777777" w:rsidR="0094170F" w:rsidRPr="00D24F77" w:rsidRDefault="0094170F" w:rsidP="00E575E4">
            <w:pPr>
              <w:spacing w:before="120" w:after="120" w:line="360" w:lineRule="auto"/>
              <w:jc w:val="center"/>
              <w:rPr>
                <w:rFonts w:eastAsia="SimSun"/>
              </w:rPr>
            </w:pPr>
          </w:p>
          <w:p w14:paraId="1C6D0596" w14:textId="77777777" w:rsidR="0094170F" w:rsidRPr="00D24F77" w:rsidRDefault="0094170F" w:rsidP="00E575E4">
            <w:pPr>
              <w:spacing w:before="120" w:after="120" w:line="360" w:lineRule="auto"/>
              <w:jc w:val="center"/>
              <w:rPr>
                <w:rFonts w:eastAsia="SimSun"/>
              </w:rPr>
            </w:pPr>
          </w:p>
          <w:p w14:paraId="1D7C196C" w14:textId="77777777" w:rsidR="0094170F" w:rsidRPr="00D24F77" w:rsidRDefault="0094170F" w:rsidP="00E575E4">
            <w:pPr>
              <w:spacing w:before="120" w:after="120" w:line="360" w:lineRule="auto"/>
              <w:jc w:val="center"/>
              <w:rPr>
                <w:rFonts w:eastAsia="SimSun"/>
              </w:rPr>
            </w:pPr>
          </w:p>
          <w:p w14:paraId="3CE7F41D" w14:textId="77777777" w:rsidR="0094170F" w:rsidRPr="00D24F77" w:rsidRDefault="0094170F" w:rsidP="00E575E4">
            <w:pPr>
              <w:spacing w:before="120" w:after="120" w:line="360" w:lineRule="auto"/>
              <w:jc w:val="center"/>
              <w:rPr>
                <w:rFonts w:eastAsia="SimSun"/>
              </w:rPr>
            </w:pPr>
          </w:p>
          <w:p w14:paraId="298CD900" w14:textId="77777777" w:rsidR="0094170F" w:rsidRPr="00D24F77" w:rsidRDefault="0094170F" w:rsidP="00E575E4">
            <w:pPr>
              <w:spacing w:before="120" w:after="120" w:line="360" w:lineRule="auto"/>
              <w:jc w:val="center"/>
              <w:rPr>
                <w:rFonts w:eastAsia="SimSun"/>
              </w:rPr>
            </w:pPr>
          </w:p>
          <w:p w14:paraId="1B6D8E06" w14:textId="77777777" w:rsidR="0094170F" w:rsidRPr="00D24F77" w:rsidRDefault="0094170F" w:rsidP="00E575E4">
            <w:pPr>
              <w:spacing w:before="120" w:after="120" w:line="360" w:lineRule="auto"/>
              <w:jc w:val="center"/>
              <w:rPr>
                <w:rFonts w:eastAsia="SimSun"/>
              </w:rPr>
            </w:pPr>
          </w:p>
          <w:p w14:paraId="54EE386C" w14:textId="77777777" w:rsidR="0094170F" w:rsidRPr="00D24F77" w:rsidRDefault="0094170F" w:rsidP="00E575E4">
            <w:pPr>
              <w:spacing w:before="120" w:after="120" w:line="360" w:lineRule="auto"/>
              <w:jc w:val="center"/>
              <w:rPr>
                <w:rFonts w:eastAsia="SimSun"/>
              </w:rPr>
            </w:pPr>
            <w:r w:rsidRPr="00D24F77">
              <w:rPr>
                <w:rFonts w:eastAsia="SimSun"/>
              </w:rPr>
              <w:t>2</w:t>
            </w:r>
          </w:p>
          <w:p w14:paraId="51F76292" w14:textId="77777777" w:rsidR="0094170F" w:rsidRPr="00D24F77" w:rsidRDefault="0094170F" w:rsidP="00E575E4">
            <w:pPr>
              <w:spacing w:before="120" w:after="120" w:line="360" w:lineRule="auto"/>
              <w:jc w:val="center"/>
              <w:rPr>
                <w:rFonts w:eastAsia="SimSun"/>
              </w:rPr>
            </w:pPr>
          </w:p>
          <w:p w14:paraId="1A8D64FE" w14:textId="77777777" w:rsidR="0094170F" w:rsidRPr="00D24F77" w:rsidRDefault="0094170F" w:rsidP="00E575E4">
            <w:pPr>
              <w:spacing w:before="120" w:after="120" w:line="360" w:lineRule="auto"/>
              <w:jc w:val="center"/>
              <w:rPr>
                <w:rFonts w:eastAsia="SimSun"/>
              </w:rPr>
            </w:pPr>
          </w:p>
          <w:p w14:paraId="3D68119B" w14:textId="77777777" w:rsidR="0094170F" w:rsidRPr="00D24F77" w:rsidRDefault="0094170F" w:rsidP="00E575E4">
            <w:pPr>
              <w:spacing w:before="120" w:after="120" w:line="360" w:lineRule="auto"/>
              <w:jc w:val="center"/>
              <w:rPr>
                <w:rFonts w:eastAsia="SimSun"/>
              </w:rPr>
            </w:pPr>
            <w:r w:rsidRPr="00D24F77">
              <w:rPr>
                <w:rFonts w:eastAsia="SimSun"/>
              </w:rPr>
              <w:t>1</w:t>
            </w:r>
          </w:p>
          <w:p w14:paraId="5C783D06" w14:textId="77777777" w:rsidR="0094170F" w:rsidRPr="00D24F77" w:rsidRDefault="0094170F" w:rsidP="00E575E4">
            <w:pPr>
              <w:spacing w:before="120" w:after="120" w:line="360" w:lineRule="auto"/>
              <w:jc w:val="center"/>
              <w:rPr>
                <w:rFonts w:eastAsia="SimSun"/>
              </w:rPr>
            </w:pPr>
            <w:r w:rsidRPr="00D24F77">
              <w:rPr>
                <w:rFonts w:eastAsia="SimSun"/>
              </w:rPr>
              <w:t>1</w:t>
            </w:r>
          </w:p>
          <w:p w14:paraId="0BCA0798" w14:textId="77777777" w:rsidR="0094170F" w:rsidRPr="00D24F77" w:rsidRDefault="0094170F" w:rsidP="00E575E4">
            <w:pPr>
              <w:spacing w:before="120" w:after="120" w:line="360" w:lineRule="auto"/>
              <w:jc w:val="center"/>
              <w:rPr>
                <w:rFonts w:eastAsia="SimSun"/>
              </w:rPr>
            </w:pPr>
          </w:p>
          <w:p w14:paraId="609201B9" w14:textId="77777777" w:rsidR="0094170F" w:rsidRPr="00D24F77" w:rsidRDefault="0094170F" w:rsidP="00E575E4">
            <w:pPr>
              <w:spacing w:before="120" w:after="120" w:line="360" w:lineRule="auto"/>
              <w:jc w:val="center"/>
              <w:rPr>
                <w:rFonts w:eastAsia="SimSun"/>
              </w:rPr>
            </w:pPr>
          </w:p>
          <w:p w14:paraId="5C58F630" w14:textId="77777777" w:rsidR="0094170F" w:rsidRPr="00D24F77" w:rsidRDefault="0094170F" w:rsidP="00E575E4">
            <w:pPr>
              <w:spacing w:before="120" w:after="120" w:line="360" w:lineRule="auto"/>
              <w:jc w:val="center"/>
              <w:rPr>
                <w:rFonts w:eastAsia="SimSun"/>
              </w:rPr>
            </w:pPr>
          </w:p>
        </w:tc>
        <w:tc>
          <w:tcPr>
            <w:tcW w:w="1496" w:type="dxa"/>
            <w:shd w:val="clear" w:color="auto" w:fill="FFFFFF"/>
            <w:vAlign w:val="center"/>
          </w:tcPr>
          <w:p w14:paraId="5BE9836D" w14:textId="77777777" w:rsidR="0094170F" w:rsidRPr="00D24F77" w:rsidRDefault="0094170F" w:rsidP="00E575E4">
            <w:pPr>
              <w:spacing w:before="120" w:after="120" w:line="360" w:lineRule="auto"/>
              <w:jc w:val="center"/>
              <w:rPr>
                <w:rFonts w:eastAsia="SimSun"/>
              </w:rPr>
            </w:pPr>
            <w:r w:rsidRPr="00D24F77">
              <w:rPr>
                <w:rFonts w:eastAsia="SimSun"/>
              </w:rPr>
              <w:t>3</w:t>
            </w:r>
          </w:p>
          <w:p w14:paraId="2863CD55" w14:textId="77777777" w:rsidR="0094170F" w:rsidRPr="00D24F77" w:rsidRDefault="0094170F" w:rsidP="00E575E4">
            <w:pPr>
              <w:spacing w:before="120" w:after="120" w:line="360" w:lineRule="auto"/>
              <w:jc w:val="center"/>
              <w:rPr>
                <w:rFonts w:eastAsia="SimSun"/>
              </w:rPr>
            </w:pPr>
          </w:p>
          <w:p w14:paraId="17C8FC77" w14:textId="77777777" w:rsidR="0094170F" w:rsidRPr="00D24F77" w:rsidRDefault="0094170F" w:rsidP="00E575E4">
            <w:pPr>
              <w:spacing w:before="120" w:after="120" w:line="360" w:lineRule="auto"/>
              <w:jc w:val="center"/>
              <w:rPr>
                <w:rFonts w:eastAsia="SimSun"/>
              </w:rPr>
            </w:pPr>
          </w:p>
          <w:p w14:paraId="148A18C1" w14:textId="77777777" w:rsidR="0094170F" w:rsidRPr="00D24F77" w:rsidRDefault="0094170F" w:rsidP="00E575E4">
            <w:pPr>
              <w:spacing w:before="120" w:after="120" w:line="360" w:lineRule="auto"/>
              <w:jc w:val="center"/>
              <w:rPr>
                <w:rFonts w:eastAsia="SimSun"/>
              </w:rPr>
            </w:pPr>
          </w:p>
          <w:p w14:paraId="10E46E72" w14:textId="77777777" w:rsidR="0094170F" w:rsidRPr="00D24F77" w:rsidRDefault="0094170F" w:rsidP="00E575E4">
            <w:pPr>
              <w:spacing w:before="120" w:after="120" w:line="360" w:lineRule="auto"/>
              <w:jc w:val="center"/>
              <w:rPr>
                <w:rFonts w:eastAsia="SimSun"/>
              </w:rPr>
            </w:pPr>
          </w:p>
          <w:p w14:paraId="266DC616" w14:textId="77777777" w:rsidR="0094170F" w:rsidRPr="00D24F77" w:rsidRDefault="0094170F" w:rsidP="00E575E4">
            <w:pPr>
              <w:spacing w:before="120" w:after="120" w:line="360" w:lineRule="auto"/>
              <w:jc w:val="center"/>
              <w:rPr>
                <w:rFonts w:eastAsia="SimSun"/>
              </w:rPr>
            </w:pPr>
            <w:r w:rsidRPr="00D24F77">
              <w:rPr>
                <w:rFonts w:eastAsia="SimSun"/>
              </w:rPr>
              <w:t>1</w:t>
            </w:r>
          </w:p>
          <w:p w14:paraId="5C54F615" w14:textId="77777777" w:rsidR="0094170F" w:rsidRPr="00D24F77" w:rsidRDefault="0094170F" w:rsidP="00E575E4">
            <w:pPr>
              <w:spacing w:before="120" w:after="120" w:line="360" w:lineRule="auto"/>
              <w:jc w:val="center"/>
              <w:rPr>
                <w:rFonts w:eastAsia="SimSun"/>
              </w:rPr>
            </w:pPr>
          </w:p>
          <w:p w14:paraId="42717765" w14:textId="77777777" w:rsidR="0094170F" w:rsidRPr="00D24F77" w:rsidRDefault="0094170F" w:rsidP="00E575E4">
            <w:pPr>
              <w:spacing w:before="120" w:after="120" w:line="360" w:lineRule="auto"/>
              <w:jc w:val="center"/>
              <w:rPr>
                <w:rFonts w:eastAsia="SimSun"/>
              </w:rPr>
            </w:pPr>
          </w:p>
          <w:p w14:paraId="15FE2986" w14:textId="77777777" w:rsidR="0094170F" w:rsidRPr="00D24F77" w:rsidRDefault="0094170F" w:rsidP="00E575E4">
            <w:pPr>
              <w:spacing w:before="120" w:after="120" w:line="360" w:lineRule="auto"/>
              <w:jc w:val="center"/>
              <w:rPr>
                <w:rFonts w:eastAsia="SimSun"/>
              </w:rPr>
            </w:pPr>
            <w:r w:rsidRPr="00D24F77">
              <w:rPr>
                <w:rFonts w:eastAsia="SimSun"/>
              </w:rPr>
              <w:t>1</w:t>
            </w:r>
          </w:p>
          <w:p w14:paraId="528BA643" w14:textId="77777777" w:rsidR="0094170F" w:rsidRPr="00D24F77" w:rsidRDefault="0094170F" w:rsidP="00E575E4">
            <w:pPr>
              <w:spacing w:before="120" w:after="120" w:line="360" w:lineRule="auto"/>
              <w:jc w:val="center"/>
              <w:rPr>
                <w:rFonts w:eastAsia="SimSun"/>
              </w:rPr>
            </w:pPr>
          </w:p>
          <w:p w14:paraId="5276351A" w14:textId="77777777" w:rsidR="0094170F" w:rsidRPr="00D24F77" w:rsidRDefault="0094170F" w:rsidP="00E575E4">
            <w:pPr>
              <w:spacing w:before="120" w:after="120" w:line="360" w:lineRule="auto"/>
              <w:jc w:val="center"/>
              <w:rPr>
                <w:rFonts w:eastAsia="SimSun"/>
              </w:rPr>
            </w:pPr>
            <w:r w:rsidRPr="00D24F77">
              <w:rPr>
                <w:rFonts w:eastAsia="SimSun"/>
              </w:rPr>
              <w:t>1</w:t>
            </w:r>
          </w:p>
          <w:p w14:paraId="1BDFFB57" w14:textId="77777777" w:rsidR="0094170F" w:rsidRPr="00D24F77" w:rsidRDefault="0094170F" w:rsidP="00E575E4">
            <w:pPr>
              <w:spacing w:before="120" w:after="120" w:line="360" w:lineRule="auto"/>
              <w:jc w:val="center"/>
              <w:rPr>
                <w:rFonts w:eastAsia="SimSun"/>
              </w:rPr>
            </w:pPr>
          </w:p>
          <w:p w14:paraId="7ABA0AB9" w14:textId="77777777" w:rsidR="0094170F" w:rsidRPr="00D24F77" w:rsidRDefault="0094170F" w:rsidP="00E575E4">
            <w:pPr>
              <w:spacing w:before="120" w:after="120" w:line="360" w:lineRule="auto"/>
              <w:jc w:val="center"/>
              <w:rPr>
                <w:rFonts w:eastAsia="SimSun"/>
              </w:rPr>
            </w:pPr>
          </w:p>
          <w:p w14:paraId="4E3A5E68" w14:textId="77777777" w:rsidR="0094170F" w:rsidRPr="00D24F77" w:rsidRDefault="0094170F" w:rsidP="00E575E4">
            <w:pPr>
              <w:spacing w:before="120" w:after="120" w:line="360" w:lineRule="auto"/>
              <w:jc w:val="center"/>
              <w:rPr>
                <w:rFonts w:eastAsia="SimSun"/>
              </w:rPr>
            </w:pPr>
            <w:r w:rsidRPr="00D24F77">
              <w:rPr>
                <w:rFonts w:eastAsia="SimSun"/>
              </w:rPr>
              <w:t>2</w:t>
            </w:r>
          </w:p>
          <w:p w14:paraId="304497B8" w14:textId="77777777" w:rsidR="0094170F" w:rsidRPr="00D24F77" w:rsidRDefault="0094170F" w:rsidP="00E575E4">
            <w:pPr>
              <w:spacing w:before="120" w:after="120" w:line="360" w:lineRule="auto"/>
              <w:jc w:val="center"/>
              <w:rPr>
                <w:rFonts w:eastAsia="SimSun"/>
              </w:rPr>
            </w:pPr>
          </w:p>
          <w:p w14:paraId="527D42D0" w14:textId="77777777" w:rsidR="0094170F" w:rsidRPr="00D24F77" w:rsidRDefault="0094170F" w:rsidP="00E575E4">
            <w:pPr>
              <w:spacing w:before="120" w:after="120" w:line="360" w:lineRule="auto"/>
              <w:jc w:val="center"/>
              <w:rPr>
                <w:rFonts w:eastAsia="SimSun"/>
              </w:rPr>
            </w:pPr>
          </w:p>
          <w:p w14:paraId="2A78FEA7" w14:textId="77777777" w:rsidR="0094170F" w:rsidRPr="00D24F77" w:rsidRDefault="0094170F" w:rsidP="00E575E4">
            <w:pPr>
              <w:spacing w:before="120" w:after="120" w:line="360" w:lineRule="auto"/>
              <w:jc w:val="center"/>
              <w:rPr>
                <w:rFonts w:eastAsia="SimSun"/>
              </w:rPr>
            </w:pPr>
          </w:p>
          <w:p w14:paraId="7ECE2561" w14:textId="77777777" w:rsidR="0094170F" w:rsidRPr="00D24F77" w:rsidRDefault="0094170F" w:rsidP="00E575E4">
            <w:pPr>
              <w:spacing w:before="120" w:after="120" w:line="360" w:lineRule="auto"/>
              <w:jc w:val="center"/>
              <w:rPr>
                <w:rFonts w:eastAsia="SimSun"/>
              </w:rPr>
            </w:pPr>
          </w:p>
          <w:p w14:paraId="457CFCD7" w14:textId="77777777" w:rsidR="0094170F" w:rsidRPr="00D24F77" w:rsidRDefault="0094170F" w:rsidP="00E575E4">
            <w:pPr>
              <w:spacing w:before="120" w:after="120" w:line="360" w:lineRule="auto"/>
              <w:ind w:firstLineChars="250" w:firstLine="700"/>
              <w:jc w:val="center"/>
              <w:rPr>
                <w:rFonts w:eastAsia="SimSun"/>
              </w:rPr>
            </w:pPr>
            <w:r w:rsidRPr="00D24F77">
              <w:rPr>
                <w:rFonts w:eastAsia="SimSun"/>
              </w:rPr>
              <w:t>1</w:t>
            </w:r>
          </w:p>
          <w:p w14:paraId="66FC8EA8" w14:textId="77777777" w:rsidR="0094170F" w:rsidRPr="00D24F77" w:rsidRDefault="0094170F" w:rsidP="00E575E4">
            <w:pPr>
              <w:spacing w:before="120" w:after="120" w:line="360" w:lineRule="auto"/>
              <w:jc w:val="center"/>
              <w:rPr>
                <w:rFonts w:eastAsia="SimSun"/>
              </w:rPr>
            </w:pPr>
            <w:r w:rsidRPr="00D24F77">
              <w:rPr>
                <w:rFonts w:eastAsia="SimSun"/>
              </w:rPr>
              <w:t>1</w:t>
            </w:r>
          </w:p>
          <w:p w14:paraId="01F9B8F9"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6439D82F" w14:textId="77777777" w:rsidR="0094170F" w:rsidRPr="00D24F77" w:rsidRDefault="0094170F" w:rsidP="00E575E4">
            <w:pPr>
              <w:spacing w:line="360" w:lineRule="auto"/>
              <w:jc w:val="center"/>
              <w:rPr>
                <w:rFonts w:eastAsia="SimSun"/>
              </w:rPr>
            </w:pPr>
          </w:p>
          <w:p w14:paraId="1A2777F8" w14:textId="77777777" w:rsidR="0094170F" w:rsidRPr="00D24F77" w:rsidRDefault="0094170F" w:rsidP="00E575E4">
            <w:pPr>
              <w:spacing w:line="360" w:lineRule="auto"/>
              <w:jc w:val="center"/>
              <w:rPr>
                <w:rFonts w:eastAsia="SimSun"/>
              </w:rPr>
            </w:pPr>
          </w:p>
          <w:p w14:paraId="773216FE" w14:textId="77777777" w:rsidR="0094170F" w:rsidRPr="00D24F77" w:rsidRDefault="0094170F" w:rsidP="00E575E4">
            <w:pPr>
              <w:spacing w:line="360" w:lineRule="auto"/>
              <w:jc w:val="center"/>
              <w:rPr>
                <w:rFonts w:eastAsia="SimSun"/>
              </w:rPr>
            </w:pPr>
          </w:p>
          <w:p w14:paraId="57A90D6D" w14:textId="77777777" w:rsidR="0094170F" w:rsidRPr="00D24F77" w:rsidRDefault="0094170F" w:rsidP="00E575E4">
            <w:pPr>
              <w:spacing w:line="360" w:lineRule="auto"/>
              <w:jc w:val="center"/>
              <w:rPr>
                <w:rFonts w:eastAsia="SimSun"/>
              </w:rPr>
            </w:pPr>
          </w:p>
          <w:p w14:paraId="0B74F1E2" w14:textId="77777777" w:rsidR="0094170F" w:rsidRPr="00D24F77" w:rsidRDefault="0094170F" w:rsidP="00E575E4">
            <w:pPr>
              <w:spacing w:line="360" w:lineRule="auto"/>
              <w:jc w:val="center"/>
              <w:rPr>
                <w:rFonts w:eastAsia="SimSun"/>
              </w:rPr>
            </w:pPr>
          </w:p>
          <w:p w14:paraId="20701211" w14:textId="77777777" w:rsidR="0094170F" w:rsidRPr="00D24F77" w:rsidRDefault="0094170F" w:rsidP="00E575E4">
            <w:pPr>
              <w:spacing w:line="360" w:lineRule="auto"/>
              <w:jc w:val="center"/>
              <w:rPr>
                <w:rFonts w:eastAsia="SimSun"/>
              </w:rPr>
            </w:pPr>
          </w:p>
          <w:p w14:paraId="0671DB0A" w14:textId="77777777" w:rsidR="0094170F" w:rsidRPr="00D24F77" w:rsidRDefault="0094170F" w:rsidP="00E575E4">
            <w:pPr>
              <w:spacing w:line="360" w:lineRule="auto"/>
              <w:jc w:val="center"/>
              <w:rPr>
                <w:rFonts w:eastAsia="SimSun"/>
              </w:rPr>
            </w:pPr>
          </w:p>
          <w:p w14:paraId="58ECBF56" w14:textId="77777777" w:rsidR="0094170F" w:rsidRPr="00D24F77" w:rsidRDefault="0094170F" w:rsidP="00E575E4">
            <w:pPr>
              <w:spacing w:line="360" w:lineRule="auto"/>
              <w:jc w:val="center"/>
              <w:rPr>
                <w:rFonts w:eastAsia="SimSun"/>
              </w:rPr>
            </w:pPr>
          </w:p>
          <w:p w14:paraId="0D7522A2" w14:textId="77777777" w:rsidR="0094170F" w:rsidRPr="00D24F77" w:rsidRDefault="0094170F" w:rsidP="00E575E4">
            <w:pPr>
              <w:spacing w:line="360" w:lineRule="auto"/>
              <w:jc w:val="center"/>
              <w:rPr>
                <w:rFonts w:eastAsia="SimSun"/>
              </w:rPr>
            </w:pPr>
          </w:p>
          <w:p w14:paraId="61BE52E7" w14:textId="77777777" w:rsidR="0094170F" w:rsidRPr="00D24F77" w:rsidRDefault="0094170F" w:rsidP="00E575E4">
            <w:pPr>
              <w:spacing w:line="360" w:lineRule="auto"/>
              <w:jc w:val="center"/>
              <w:rPr>
                <w:rFonts w:eastAsia="SimSun"/>
              </w:rPr>
            </w:pPr>
          </w:p>
          <w:p w14:paraId="5D7F4EA5" w14:textId="77777777" w:rsidR="0094170F" w:rsidRPr="00D24F77" w:rsidRDefault="0094170F" w:rsidP="00E575E4">
            <w:pPr>
              <w:spacing w:line="360" w:lineRule="auto"/>
              <w:jc w:val="center"/>
              <w:rPr>
                <w:rFonts w:eastAsia="SimSun"/>
              </w:rPr>
            </w:pPr>
          </w:p>
          <w:p w14:paraId="77F8EAE7" w14:textId="77777777" w:rsidR="0094170F" w:rsidRPr="00D24F77" w:rsidRDefault="0094170F" w:rsidP="00E575E4">
            <w:pPr>
              <w:spacing w:line="360" w:lineRule="auto"/>
              <w:jc w:val="center"/>
              <w:rPr>
                <w:rFonts w:eastAsia="SimSun"/>
              </w:rPr>
            </w:pPr>
          </w:p>
          <w:p w14:paraId="23588D64" w14:textId="77777777" w:rsidR="0094170F" w:rsidRPr="00D24F77" w:rsidRDefault="0094170F" w:rsidP="00E575E4">
            <w:pPr>
              <w:spacing w:line="360" w:lineRule="auto"/>
              <w:jc w:val="center"/>
              <w:rPr>
                <w:rFonts w:eastAsia="SimSun"/>
              </w:rPr>
            </w:pPr>
          </w:p>
          <w:p w14:paraId="1734F758" w14:textId="77777777" w:rsidR="0094170F" w:rsidRPr="00D24F77" w:rsidRDefault="0094170F" w:rsidP="00E575E4">
            <w:pPr>
              <w:spacing w:line="360" w:lineRule="auto"/>
              <w:jc w:val="center"/>
              <w:rPr>
                <w:rFonts w:eastAsia="SimSun"/>
              </w:rPr>
            </w:pPr>
          </w:p>
          <w:p w14:paraId="66019F6B" w14:textId="77777777" w:rsidR="0094170F" w:rsidRPr="00D24F77" w:rsidRDefault="0094170F" w:rsidP="00E575E4">
            <w:pPr>
              <w:spacing w:line="360" w:lineRule="auto"/>
              <w:jc w:val="center"/>
              <w:rPr>
                <w:rFonts w:eastAsia="SimSun"/>
              </w:rPr>
            </w:pPr>
          </w:p>
          <w:p w14:paraId="674DAB67" w14:textId="77777777" w:rsidR="0094170F" w:rsidRPr="00D24F77" w:rsidRDefault="0094170F" w:rsidP="00E575E4">
            <w:pPr>
              <w:spacing w:line="360" w:lineRule="auto"/>
              <w:jc w:val="center"/>
              <w:rPr>
                <w:rFonts w:eastAsia="SimSun"/>
              </w:rPr>
            </w:pPr>
          </w:p>
          <w:p w14:paraId="29B57EF6" w14:textId="77777777" w:rsidR="0094170F" w:rsidRPr="00D24F77" w:rsidRDefault="0094170F" w:rsidP="00E575E4">
            <w:pPr>
              <w:spacing w:line="360" w:lineRule="auto"/>
              <w:jc w:val="center"/>
              <w:rPr>
                <w:rFonts w:eastAsia="SimSun"/>
              </w:rPr>
            </w:pPr>
          </w:p>
          <w:p w14:paraId="32D47677" w14:textId="77777777" w:rsidR="0094170F" w:rsidRPr="00D24F77" w:rsidRDefault="0094170F" w:rsidP="00E575E4">
            <w:pPr>
              <w:spacing w:line="360" w:lineRule="auto"/>
              <w:jc w:val="center"/>
              <w:rPr>
                <w:rFonts w:eastAsia="SimSun"/>
              </w:rPr>
            </w:pPr>
          </w:p>
          <w:p w14:paraId="1BD17791" w14:textId="77777777" w:rsidR="0094170F" w:rsidRPr="00D24F77" w:rsidRDefault="0094170F" w:rsidP="00E575E4">
            <w:pPr>
              <w:spacing w:line="360" w:lineRule="auto"/>
              <w:jc w:val="center"/>
              <w:rPr>
                <w:rFonts w:eastAsia="SimSun"/>
              </w:rPr>
            </w:pPr>
            <w:r w:rsidRPr="00D24F77">
              <w:rPr>
                <w:rFonts w:eastAsia="SimSun"/>
              </w:rPr>
              <w:t>1</w:t>
            </w:r>
          </w:p>
        </w:tc>
      </w:tr>
      <w:tr w:rsidR="00D24F77" w:rsidRPr="00D24F77" w14:paraId="71B77D8B" w14:textId="77777777" w:rsidTr="00E575E4">
        <w:tc>
          <w:tcPr>
            <w:tcW w:w="567" w:type="dxa"/>
            <w:shd w:val="clear" w:color="auto" w:fill="FFFFFF"/>
          </w:tcPr>
          <w:p w14:paraId="5BFFE363" w14:textId="77777777" w:rsidR="0094170F" w:rsidRPr="00D24F77" w:rsidRDefault="0094170F" w:rsidP="00E575E4">
            <w:pPr>
              <w:spacing w:before="120" w:after="120" w:line="360" w:lineRule="auto"/>
              <w:jc w:val="both"/>
              <w:rPr>
                <w:rFonts w:eastAsia="SimSun"/>
              </w:rPr>
            </w:pPr>
            <w:r w:rsidRPr="00D24F77">
              <w:rPr>
                <w:rFonts w:eastAsia="SimSun"/>
              </w:rPr>
              <w:t>7</w:t>
            </w:r>
          </w:p>
        </w:tc>
        <w:tc>
          <w:tcPr>
            <w:tcW w:w="4820" w:type="dxa"/>
            <w:shd w:val="clear" w:color="auto" w:fill="FFFFFF"/>
          </w:tcPr>
          <w:p w14:paraId="02C322C3" w14:textId="77777777" w:rsidR="0094170F" w:rsidRPr="00D24F77" w:rsidRDefault="0094170F" w:rsidP="00E575E4">
            <w:pPr>
              <w:spacing w:line="360" w:lineRule="auto"/>
              <w:jc w:val="both"/>
              <w:rPr>
                <w:rFonts w:eastAsia="SimSun"/>
                <w:b/>
              </w:rPr>
            </w:pPr>
            <w:r w:rsidRPr="00D24F77">
              <w:rPr>
                <w:rFonts w:eastAsia="SimSun"/>
                <w:b/>
              </w:rPr>
              <w:t xml:space="preserve"> Unit 7: Your place</w:t>
            </w:r>
          </w:p>
          <w:p w14:paraId="1319457F" w14:textId="77777777" w:rsidR="0094170F" w:rsidRPr="00D24F77" w:rsidRDefault="0094170F" w:rsidP="00E575E4">
            <w:pPr>
              <w:spacing w:before="120" w:after="120" w:line="360" w:lineRule="auto"/>
              <w:jc w:val="both"/>
              <w:rPr>
                <w:rFonts w:eastAsia="SimSun"/>
                <w:b/>
              </w:rPr>
            </w:pPr>
            <w:r w:rsidRPr="00D24F77">
              <w:rPr>
                <w:rFonts w:eastAsia="SimSun"/>
                <w:b/>
              </w:rPr>
              <w:lastRenderedPageBreak/>
              <w:t xml:space="preserve">Language knowledge:  </w:t>
            </w:r>
          </w:p>
          <w:p w14:paraId="4B8BC486" w14:textId="77777777" w:rsidR="0094170F" w:rsidRPr="00D24F77" w:rsidRDefault="0094170F" w:rsidP="00E575E4">
            <w:pPr>
              <w:spacing w:line="360" w:lineRule="auto"/>
              <w:jc w:val="both"/>
              <w:rPr>
                <w:rFonts w:eastAsia="SimSun"/>
              </w:rPr>
            </w:pPr>
            <w:r w:rsidRPr="00D24F77">
              <w:rPr>
                <w:rFonts w:eastAsia="SimSun"/>
              </w:rPr>
              <w:t xml:space="preserve"> - Grammar: "have to/ don't have to, can/can’t, will/ won't" </w:t>
            </w:r>
          </w:p>
          <w:p w14:paraId="4BFF19AD" w14:textId="77777777" w:rsidR="0094170F" w:rsidRPr="00D24F77" w:rsidRDefault="0094170F" w:rsidP="00E575E4">
            <w:pPr>
              <w:spacing w:line="360" w:lineRule="auto"/>
              <w:jc w:val="both"/>
              <w:rPr>
                <w:rFonts w:eastAsia="SimSun"/>
              </w:rPr>
            </w:pPr>
            <w:r w:rsidRPr="00D24F77">
              <w:rPr>
                <w:rFonts w:eastAsia="SimSun"/>
              </w:rPr>
              <w:t xml:space="preserve"> - Vocabulary: describing places, where live, staying with people. </w:t>
            </w:r>
          </w:p>
          <w:p w14:paraId="1488E940"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 xml:space="preserve">Listening &amp; Speaking: </w:t>
            </w:r>
          </w:p>
          <w:p w14:paraId="63690933" w14:textId="77777777" w:rsidR="0094170F" w:rsidRPr="00D24F77" w:rsidRDefault="0094170F" w:rsidP="00E575E4">
            <w:pPr>
              <w:spacing w:line="360" w:lineRule="auto"/>
              <w:jc w:val="both"/>
              <w:rPr>
                <w:rFonts w:eastAsia="SimSun"/>
              </w:rPr>
            </w:pPr>
            <w:r w:rsidRPr="00D24F77">
              <w:rPr>
                <w:rFonts w:eastAsia="SimSun"/>
              </w:rPr>
              <w:t xml:space="preserve"> - Where are you from? </w:t>
            </w:r>
          </w:p>
          <w:p w14:paraId="4F92D845" w14:textId="77777777" w:rsidR="0094170F" w:rsidRPr="00D24F77" w:rsidRDefault="0094170F" w:rsidP="00E575E4">
            <w:pPr>
              <w:spacing w:line="360" w:lineRule="auto"/>
              <w:jc w:val="both"/>
              <w:rPr>
                <w:rFonts w:eastAsia="SimSun"/>
              </w:rPr>
            </w:pPr>
            <w:r w:rsidRPr="00D24F77">
              <w:rPr>
                <w:rFonts w:eastAsia="SimSun"/>
              </w:rPr>
              <w:t xml:space="preserve"> - Staying in someone's home </w:t>
            </w:r>
          </w:p>
          <w:p w14:paraId="4F7FBABD" w14:textId="77777777" w:rsidR="0094170F" w:rsidRPr="00D24F77" w:rsidRDefault="0094170F" w:rsidP="00E575E4">
            <w:pPr>
              <w:spacing w:line="360" w:lineRule="auto"/>
              <w:jc w:val="both"/>
              <w:rPr>
                <w:rFonts w:eastAsia="SimSun"/>
              </w:rPr>
            </w:pPr>
            <w:r w:rsidRPr="00D24F77">
              <w:rPr>
                <w:rFonts w:eastAsia="SimSun"/>
              </w:rPr>
              <w:t xml:space="preserve"> - Describe your town live, and area ask questions when staying with people </w:t>
            </w:r>
          </w:p>
          <w:p w14:paraId="722BBF2C" w14:textId="77777777" w:rsidR="0094170F" w:rsidRPr="00D24F77" w:rsidRDefault="0094170F" w:rsidP="00E575E4">
            <w:pPr>
              <w:spacing w:line="360" w:lineRule="auto"/>
              <w:jc w:val="both"/>
              <w:rPr>
                <w:rFonts w:eastAsia="SimSun"/>
              </w:rPr>
            </w:pPr>
            <w:r w:rsidRPr="00D24F77">
              <w:rPr>
                <w:rFonts w:eastAsia="SimSun"/>
              </w:rPr>
              <w:t xml:space="preserve"> - Ask for permission to do things</w:t>
            </w:r>
          </w:p>
          <w:p w14:paraId="1351E503"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Reading &amp; Writing:</w:t>
            </w:r>
            <w:r w:rsidRPr="00D24F77">
              <w:rPr>
                <w:rFonts w:eastAsia="SimSun"/>
              </w:rPr>
              <w:t xml:space="preserve"> my new home describe your house</w:t>
            </w:r>
          </w:p>
          <w:p w14:paraId="47CB5877" w14:textId="77777777" w:rsidR="0094170F" w:rsidRPr="00D24F77" w:rsidRDefault="0094170F" w:rsidP="00E575E4">
            <w:pPr>
              <w:spacing w:line="360" w:lineRule="auto"/>
              <w:jc w:val="both"/>
              <w:rPr>
                <w:rFonts w:eastAsia="SimSun"/>
              </w:rPr>
            </w:pPr>
            <w:r w:rsidRPr="00D24F77">
              <w:rPr>
                <w:rFonts w:eastAsia="SimSun"/>
              </w:rPr>
              <w:t xml:space="preserve">  </w:t>
            </w:r>
          </w:p>
        </w:tc>
        <w:tc>
          <w:tcPr>
            <w:tcW w:w="709" w:type="dxa"/>
            <w:shd w:val="clear" w:color="auto" w:fill="FFFFFF"/>
            <w:vAlign w:val="center"/>
          </w:tcPr>
          <w:p w14:paraId="5F0DA5CB"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299E5169" w14:textId="77777777" w:rsidR="0094170F" w:rsidRPr="00D24F77" w:rsidRDefault="0094170F" w:rsidP="00E575E4">
            <w:pPr>
              <w:spacing w:before="120" w:after="120" w:line="360" w:lineRule="auto"/>
              <w:jc w:val="center"/>
              <w:rPr>
                <w:rFonts w:eastAsia="SimSun"/>
              </w:rPr>
            </w:pPr>
          </w:p>
          <w:p w14:paraId="39A5FBDE" w14:textId="77777777" w:rsidR="0094170F" w:rsidRPr="00D24F77" w:rsidRDefault="0094170F" w:rsidP="00E575E4">
            <w:pPr>
              <w:spacing w:before="120" w:after="120" w:line="360" w:lineRule="auto"/>
              <w:jc w:val="center"/>
              <w:rPr>
                <w:rFonts w:eastAsia="SimSun"/>
              </w:rPr>
            </w:pPr>
          </w:p>
          <w:p w14:paraId="2FBC3B82" w14:textId="77777777" w:rsidR="0094170F" w:rsidRPr="00D24F77" w:rsidRDefault="0094170F" w:rsidP="00E575E4">
            <w:pPr>
              <w:spacing w:before="120" w:after="120" w:line="360" w:lineRule="auto"/>
              <w:jc w:val="center"/>
              <w:rPr>
                <w:rFonts w:eastAsia="SimSun"/>
              </w:rPr>
            </w:pPr>
          </w:p>
          <w:p w14:paraId="6343A51E" w14:textId="77777777" w:rsidR="0094170F" w:rsidRPr="00D24F77" w:rsidRDefault="0094170F" w:rsidP="00E575E4">
            <w:pPr>
              <w:spacing w:before="120" w:after="120" w:line="360" w:lineRule="auto"/>
              <w:jc w:val="center"/>
              <w:rPr>
                <w:rFonts w:eastAsia="SimSun"/>
              </w:rPr>
            </w:pPr>
          </w:p>
          <w:p w14:paraId="35226743" w14:textId="77777777" w:rsidR="0094170F" w:rsidRPr="00D24F77" w:rsidRDefault="0094170F" w:rsidP="00E575E4">
            <w:pPr>
              <w:spacing w:before="120" w:after="120" w:line="360" w:lineRule="auto"/>
              <w:jc w:val="center"/>
              <w:rPr>
                <w:rFonts w:eastAsia="SimSun"/>
              </w:rPr>
            </w:pPr>
          </w:p>
          <w:p w14:paraId="03E03662" w14:textId="77777777" w:rsidR="0094170F" w:rsidRPr="00D24F77" w:rsidRDefault="0094170F" w:rsidP="00E575E4">
            <w:pPr>
              <w:spacing w:before="120" w:after="120" w:line="360" w:lineRule="auto"/>
              <w:jc w:val="center"/>
              <w:rPr>
                <w:rFonts w:eastAsia="SimSun"/>
              </w:rPr>
            </w:pPr>
          </w:p>
          <w:p w14:paraId="4B92F430" w14:textId="77777777" w:rsidR="0094170F" w:rsidRPr="00D24F77" w:rsidRDefault="0094170F" w:rsidP="00E575E4">
            <w:pPr>
              <w:spacing w:before="120" w:after="120" w:line="360" w:lineRule="auto"/>
              <w:jc w:val="center"/>
              <w:rPr>
                <w:rFonts w:eastAsia="SimSun"/>
              </w:rPr>
            </w:pPr>
          </w:p>
          <w:p w14:paraId="5FAEC42E" w14:textId="77777777" w:rsidR="0094170F" w:rsidRPr="00D24F77" w:rsidRDefault="0094170F" w:rsidP="00E575E4">
            <w:pPr>
              <w:spacing w:before="120" w:after="120" w:line="360" w:lineRule="auto"/>
              <w:jc w:val="center"/>
              <w:rPr>
                <w:rFonts w:eastAsia="SimSun"/>
              </w:rPr>
            </w:pPr>
          </w:p>
          <w:p w14:paraId="4EA90462"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4519FE1D" w14:textId="77777777" w:rsidR="0094170F" w:rsidRPr="00D24F77" w:rsidRDefault="0094170F" w:rsidP="00E575E4">
            <w:pPr>
              <w:spacing w:before="120" w:after="120" w:line="360" w:lineRule="auto"/>
              <w:jc w:val="center"/>
              <w:rPr>
                <w:rFonts w:eastAsia="SimSun"/>
              </w:rPr>
            </w:pPr>
            <w:r w:rsidRPr="00D24F77">
              <w:rPr>
                <w:rFonts w:eastAsia="SimSun"/>
              </w:rPr>
              <w:lastRenderedPageBreak/>
              <w:t>3</w:t>
            </w:r>
          </w:p>
          <w:p w14:paraId="11368890" w14:textId="77777777" w:rsidR="0094170F" w:rsidRPr="00D24F77" w:rsidRDefault="0094170F" w:rsidP="00E575E4">
            <w:pPr>
              <w:spacing w:before="120" w:after="120" w:line="360" w:lineRule="auto"/>
              <w:jc w:val="center"/>
              <w:rPr>
                <w:rFonts w:eastAsia="SimSun"/>
              </w:rPr>
            </w:pPr>
          </w:p>
          <w:p w14:paraId="7421B09C" w14:textId="77777777" w:rsidR="0094170F" w:rsidRPr="00D24F77" w:rsidRDefault="0094170F" w:rsidP="00E575E4">
            <w:pPr>
              <w:spacing w:before="120" w:after="120" w:line="360" w:lineRule="auto"/>
              <w:jc w:val="center"/>
              <w:rPr>
                <w:rFonts w:eastAsia="SimSun"/>
              </w:rPr>
            </w:pPr>
            <w:r w:rsidRPr="00D24F77">
              <w:rPr>
                <w:rFonts w:eastAsia="SimSun"/>
              </w:rPr>
              <w:t>1</w:t>
            </w:r>
          </w:p>
          <w:p w14:paraId="4B8148A2" w14:textId="77777777" w:rsidR="0094170F" w:rsidRPr="00D24F77" w:rsidRDefault="0094170F" w:rsidP="00E575E4">
            <w:pPr>
              <w:spacing w:before="120" w:after="120" w:line="360" w:lineRule="auto"/>
              <w:jc w:val="center"/>
              <w:rPr>
                <w:rFonts w:eastAsia="SimSun"/>
              </w:rPr>
            </w:pPr>
          </w:p>
          <w:p w14:paraId="39CC4159" w14:textId="77777777" w:rsidR="0094170F" w:rsidRPr="00D24F77" w:rsidRDefault="0094170F" w:rsidP="00E575E4">
            <w:pPr>
              <w:spacing w:before="120" w:after="120" w:line="360" w:lineRule="auto"/>
              <w:jc w:val="center"/>
              <w:rPr>
                <w:rFonts w:eastAsia="SimSun"/>
              </w:rPr>
            </w:pPr>
            <w:r w:rsidRPr="00D24F77">
              <w:rPr>
                <w:rFonts w:eastAsia="SimSun"/>
              </w:rPr>
              <w:t>1</w:t>
            </w:r>
          </w:p>
          <w:p w14:paraId="6BF3CCA5" w14:textId="77777777" w:rsidR="0094170F" w:rsidRPr="00D24F77" w:rsidRDefault="0094170F" w:rsidP="00E575E4">
            <w:pPr>
              <w:spacing w:before="120" w:after="120" w:line="360" w:lineRule="auto"/>
              <w:jc w:val="center"/>
              <w:rPr>
                <w:rFonts w:eastAsia="SimSun"/>
              </w:rPr>
            </w:pPr>
          </w:p>
          <w:p w14:paraId="02FEC391" w14:textId="77777777" w:rsidR="0094170F" w:rsidRPr="00D24F77" w:rsidRDefault="0094170F" w:rsidP="00E575E4">
            <w:pPr>
              <w:spacing w:before="120" w:after="120" w:line="360" w:lineRule="auto"/>
              <w:jc w:val="center"/>
              <w:rPr>
                <w:rFonts w:eastAsia="SimSun"/>
              </w:rPr>
            </w:pPr>
          </w:p>
          <w:p w14:paraId="02A13B44" w14:textId="77777777" w:rsidR="0094170F" w:rsidRPr="00D24F77" w:rsidRDefault="0094170F" w:rsidP="00E575E4">
            <w:pPr>
              <w:spacing w:before="120" w:after="120" w:line="360" w:lineRule="auto"/>
              <w:jc w:val="center"/>
              <w:rPr>
                <w:rFonts w:eastAsia="SimSun"/>
              </w:rPr>
            </w:pPr>
          </w:p>
          <w:p w14:paraId="7E6B4BE9" w14:textId="77777777" w:rsidR="0094170F" w:rsidRPr="00D24F77" w:rsidRDefault="0094170F" w:rsidP="00E575E4">
            <w:pPr>
              <w:spacing w:before="120" w:after="120" w:line="360" w:lineRule="auto"/>
              <w:jc w:val="center"/>
              <w:rPr>
                <w:rFonts w:eastAsia="SimSun"/>
              </w:rPr>
            </w:pPr>
          </w:p>
          <w:p w14:paraId="754C20EC"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1496" w:type="dxa"/>
            <w:shd w:val="clear" w:color="auto" w:fill="FFFFFF"/>
            <w:vAlign w:val="center"/>
          </w:tcPr>
          <w:p w14:paraId="0497FD0B"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55D3337C" w14:textId="77777777" w:rsidR="0094170F" w:rsidRPr="00D24F77" w:rsidRDefault="0094170F" w:rsidP="00E575E4">
            <w:pPr>
              <w:spacing w:before="120" w:after="120" w:line="360" w:lineRule="auto"/>
              <w:jc w:val="center"/>
              <w:rPr>
                <w:rFonts w:eastAsia="SimSun"/>
              </w:rPr>
            </w:pPr>
          </w:p>
          <w:p w14:paraId="226B077F" w14:textId="77777777" w:rsidR="0094170F" w:rsidRPr="00D24F77" w:rsidRDefault="0094170F" w:rsidP="00E575E4">
            <w:pPr>
              <w:spacing w:before="120" w:after="120" w:line="360" w:lineRule="auto"/>
              <w:jc w:val="center"/>
              <w:rPr>
                <w:rFonts w:eastAsia="SimSun"/>
              </w:rPr>
            </w:pPr>
          </w:p>
          <w:p w14:paraId="7F0B58BE" w14:textId="77777777" w:rsidR="0094170F" w:rsidRPr="00D24F77" w:rsidRDefault="0094170F" w:rsidP="00E575E4">
            <w:pPr>
              <w:spacing w:before="120" w:after="120" w:line="360" w:lineRule="auto"/>
              <w:jc w:val="center"/>
              <w:rPr>
                <w:rFonts w:eastAsia="SimSun"/>
              </w:rPr>
            </w:pPr>
          </w:p>
          <w:p w14:paraId="71586768" w14:textId="77777777" w:rsidR="0094170F" w:rsidRPr="00D24F77" w:rsidRDefault="0094170F" w:rsidP="00E575E4">
            <w:pPr>
              <w:spacing w:before="120" w:after="120" w:line="360" w:lineRule="auto"/>
              <w:jc w:val="center"/>
              <w:rPr>
                <w:rFonts w:eastAsia="SimSun"/>
              </w:rPr>
            </w:pPr>
          </w:p>
          <w:p w14:paraId="678400AF" w14:textId="77777777" w:rsidR="0094170F" w:rsidRPr="00D24F77" w:rsidRDefault="0094170F" w:rsidP="00E575E4">
            <w:pPr>
              <w:spacing w:before="120" w:after="120" w:line="360" w:lineRule="auto"/>
              <w:jc w:val="center"/>
              <w:rPr>
                <w:rFonts w:eastAsia="SimSun"/>
              </w:rPr>
            </w:pPr>
          </w:p>
          <w:p w14:paraId="4E1B15CF" w14:textId="77777777" w:rsidR="0094170F" w:rsidRPr="00D24F77" w:rsidRDefault="0094170F" w:rsidP="00E575E4">
            <w:pPr>
              <w:spacing w:before="120" w:after="120" w:line="360" w:lineRule="auto"/>
              <w:jc w:val="center"/>
              <w:rPr>
                <w:rFonts w:eastAsia="SimSun"/>
              </w:rPr>
            </w:pPr>
            <w:r w:rsidRPr="00D24F77">
              <w:rPr>
                <w:rFonts w:eastAsia="SimSun"/>
              </w:rPr>
              <w:t>1</w:t>
            </w:r>
          </w:p>
          <w:p w14:paraId="0020970C" w14:textId="77777777" w:rsidR="0094170F" w:rsidRPr="00D24F77" w:rsidRDefault="0094170F" w:rsidP="00E575E4">
            <w:pPr>
              <w:spacing w:before="120" w:after="120" w:line="360" w:lineRule="auto"/>
              <w:jc w:val="center"/>
              <w:rPr>
                <w:rFonts w:eastAsia="SimSun"/>
              </w:rPr>
            </w:pPr>
            <w:r w:rsidRPr="00D24F77">
              <w:rPr>
                <w:rFonts w:eastAsia="SimSun"/>
              </w:rPr>
              <w:t>1</w:t>
            </w:r>
          </w:p>
          <w:p w14:paraId="7D4F4999" w14:textId="77777777" w:rsidR="0094170F" w:rsidRPr="00D24F77" w:rsidRDefault="0094170F" w:rsidP="00E575E4">
            <w:pPr>
              <w:spacing w:before="120" w:after="120" w:line="360" w:lineRule="auto"/>
              <w:jc w:val="center"/>
              <w:rPr>
                <w:rFonts w:eastAsia="SimSun"/>
              </w:rPr>
            </w:pPr>
          </w:p>
          <w:p w14:paraId="65C77329" w14:textId="77777777" w:rsidR="0094170F" w:rsidRPr="00D24F77" w:rsidRDefault="0094170F" w:rsidP="00E575E4">
            <w:pPr>
              <w:spacing w:before="120" w:after="120" w:line="360" w:lineRule="auto"/>
              <w:jc w:val="center"/>
              <w:rPr>
                <w:rFonts w:eastAsia="SimSun"/>
              </w:rPr>
            </w:pPr>
          </w:p>
          <w:p w14:paraId="2F99C86F"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39AB0A50" w14:textId="77777777" w:rsidR="0094170F" w:rsidRPr="00D24F77" w:rsidRDefault="0094170F" w:rsidP="00E575E4">
            <w:pPr>
              <w:spacing w:before="120" w:after="120" w:line="360" w:lineRule="auto"/>
              <w:jc w:val="center"/>
              <w:rPr>
                <w:rFonts w:eastAsia="SimSun"/>
              </w:rPr>
            </w:pPr>
          </w:p>
        </w:tc>
      </w:tr>
      <w:tr w:rsidR="00D24F77" w:rsidRPr="00D24F77" w14:paraId="6E48ED44" w14:textId="77777777" w:rsidTr="00E575E4">
        <w:tc>
          <w:tcPr>
            <w:tcW w:w="567" w:type="dxa"/>
            <w:shd w:val="clear" w:color="auto" w:fill="FFFFFF"/>
          </w:tcPr>
          <w:p w14:paraId="27583F93" w14:textId="77777777" w:rsidR="0094170F" w:rsidRPr="00D24F77" w:rsidRDefault="0094170F" w:rsidP="00E575E4">
            <w:pPr>
              <w:spacing w:before="120" w:after="120" w:line="360" w:lineRule="auto"/>
              <w:jc w:val="both"/>
              <w:rPr>
                <w:rFonts w:eastAsia="SimSun"/>
              </w:rPr>
            </w:pPr>
            <w:r w:rsidRPr="00D24F77">
              <w:rPr>
                <w:rFonts w:eastAsia="SimSun"/>
              </w:rPr>
              <w:t>8</w:t>
            </w:r>
          </w:p>
        </w:tc>
        <w:tc>
          <w:tcPr>
            <w:tcW w:w="4820" w:type="dxa"/>
            <w:shd w:val="clear" w:color="auto" w:fill="FFFFFF"/>
          </w:tcPr>
          <w:p w14:paraId="7F8BAA76" w14:textId="77777777" w:rsidR="0094170F" w:rsidRPr="00D24F77" w:rsidRDefault="0094170F" w:rsidP="00E575E4">
            <w:pPr>
              <w:spacing w:line="360" w:lineRule="auto"/>
              <w:jc w:val="both"/>
              <w:rPr>
                <w:rFonts w:eastAsia="SimSun"/>
                <w:b/>
              </w:rPr>
            </w:pPr>
            <w:r w:rsidRPr="00D24F77">
              <w:rPr>
                <w:rFonts w:eastAsia="SimSun"/>
                <w:b/>
              </w:rPr>
              <w:t>Unit 8: Education</w:t>
            </w:r>
          </w:p>
          <w:p w14:paraId="2C177CAF" w14:textId="77777777" w:rsidR="0094170F" w:rsidRPr="00D24F77" w:rsidRDefault="0094170F" w:rsidP="00E575E4">
            <w:pPr>
              <w:spacing w:before="120" w:after="120" w:line="360" w:lineRule="auto"/>
              <w:jc w:val="both"/>
              <w:rPr>
                <w:rFonts w:eastAsia="SimSun"/>
                <w:b/>
              </w:rPr>
            </w:pPr>
            <w:r w:rsidRPr="00D24F77">
              <w:rPr>
                <w:rFonts w:eastAsia="SimSun"/>
                <w:b/>
              </w:rPr>
              <w:t>Language knowledge:</w:t>
            </w:r>
          </w:p>
          <w:p w14:paraId="1C171D51" w14:textId="77777777" w:rsidR="0094170F" w:rsidRPr="00D24F77" w:rsidRDefault="0094170F" w:rsidP="00E575E4">
            <w:pPr>
              <w:spacing w:line="360" w:lineRule="auto"/>
              <w:jc w:val="both"/>
              <w:rPr>
                <w:rFonts w:eastAsia="SimSun"/>
              </w:rPr>
            </w:pPr>
            <w:r w:rsidRPr="00D24F77">
              <w:rPr>
                <w:rFonts w:eastAsia="SimSun"/>
              </w:rPr>
              <w:t xml:space="preserve"> - Grammar: first conditionals, “had to and could" </w:t>
            </w:r>
          </w:p>
          <w:p w14:paraId="3DCC7ACD" w14:textId="77777777" w:rsidR="0094170F" w:rsidRPr="00D24F77" w:rsidRDefault="0094170F" w:rsidP="00E575E4">
            <w:pPr>
              <w:spacing w:line="360" w:lineRule="auto"/>
              <w:jc w:val="both"/>
              <w:rPr>
                <w:rFonts w:eastAsia="SimSun"/>
              </w:rPr>
            </w:pPr>
            <w:r w:rsidRPr="00D24F77">
              <w:rPr>
                <w:rFonts w:eastAsia="SimSun"/>
              </w:rPr>
              <w:t xml:space="preserve"> - Vocabulary: stages of education, education systems, cheating grammar.</w:t>
            </w:r>
          </w:p>
          <w:p w14:paraId="688FE429"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Listening &amp; Speaking: </w:t>
            </w:r>
          </w:p>
          <w:p w14:paraId="7330E2FD" w14:textId="77777777" w:rsidR="0094170F" w:rsidRPr="00D24F77" w:rsidRDefault="0094170F" w:rsidP="00E575E4">
            <w:pPr>
              <w:spacing w:line="360" w:lineRule="auto"/>
              <w:jc w:val="both"/>
              <w:rPr>
                <w:rFonts w:eastAsia="SimSun"/>
              </w:rPr>
            </w:pPr>
            <w:r w:rsidRPr="00D24F77">
              <w:rPr>
                <w:rFonts w:eastAsia="SimSun"/>
              </w:rPr>
              <w:t xml:space="preserve"> - Comparing education systems </w:t>
            </w:r>
          </w:p>
          <w:p w14:paraId="35810BE8" w14:textId="77777777" w:rsidR="0094170F" w:rsidRPr="00D24F77" w:rsidRDefault="0094170F" w:rsidP="00E575E4">
            <w:pPr>
              <w:spacing w:line="360" w:lineRule="auto"/>
              <w:jc w:val="both"/>
              <w:rPr>
                <w:rFonts w:eastAsia="SimSun"/>
              </w:rPr>
            </w:pPr>
            <w:r w:rsidRPr="00D24F77">
              <w:rPr>
                <w:rFonts w:eastAsia="SimSun"/>
              </w:rPr>
              <w:t xml:space="preserve"> - Talk about the education system </w:t>
            </w:r>
          </w:p>
          <w:p w14:paraId="32B290D5" w14:textId="77777777" w:rsidR="0094170F" w:rsidRPr="00D24F77" w:rsidRDefault="0094170F" w:rsidP="00E575E4">
            <w:pPr>
              <w:spacing w:line="360" w:lineRule="auto"/>
              <w:jc w:val="both"/>
              <w:rPr>
                <w:rFonts w:eastAsia="SimSun"/>
              </w:rPr>
            </w:pPr>
            <w:r w:rsidRPr="00D24F77">
              <w:rPr>
                <w:rFonts w:eastAsia="SimSun"/>
              </w:rPr>
              <w:t xml:space="preserve"> - Discuss cheating in education and in other areas of life practice speaking.</w:t>
            </w:r>
          </w:p>
          <w:p w14:paraId="076B1526"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Reading &amp; Writing: </w:t>
            </w:r>
          </w:p>
          <w:p w14:paraId="3216F725" w14:textId="77777777" w:rsidR="0094170F" w:rsidRPr="00D24F77" w:rsidRDefault="0094170F">
            <w:pPr>
              <w:pStyle w:val="ListParagraph"/>
              <w:numPr>
                <w:ilvl w:val="1"/>
                <w:numId w:val="61"/>
              </w:numPr>
              <w:tabs>
                <w:tab w:val="clear" w:pos="900"/>
              </w:tabs>
              <w:spacing w:after="0" w:line="360" w:lineRule="auto"/>
              <w:ind w:left="335" w:hanging="142"/>
              <w:jc w:val="both"/>
              <w:rPr>
                <w:rFonts w:eastAsia="SimSun"/>
                <w:sz w:val="28"/>
                <w:szCs w:val="28"/>
              </w:rPr>
            </w:pPr>
            <w:r w:rsidRPr="00D24F77">
              <w:rPr>
                <w:rFonts w:eastAsia="SimSun"/>
                <w:sz w:val="28"/>
                <w:szCs w:val="28"/>
              </w:rPr>
              <w:t xml:space="preserve"> Cheating their way to the top </w:t>
            </w:r>
          </w:p>
          <w:p w14:paraId="361423F4" w14:textId="77777777" w:rsidR="0094170F" w:rsidRPr="00D24F77" w:rsidRDefault="0094170F">
            <w:pPr>
              <w:pStyle w:val="ListParagraph"/>
              <w:numPr>
                <w:ilvl w:val="1"/>
                <w:numId w:val="61"/>
              </w:numPr>
              <w:tabs>
                <w:tab w:val="clear" w:pos="900"/>
              </w:tabs>
              <w:spacing w:after="0" w:line="360" w:lineRule="auto"/>
              <w:ind w:left="335" w:hanging="142"/>
              <w:jc w:val="both"/>
              <w:rPr>
                <w:rFonts w:eastAsia="SimSun"/>
                <w:sz w:val="28"/>
                <w:szCs w:val="28"/>
              </w:rPr>
            </w:pPr>
            <w:r w:rsidRPr="00D24F77">
              <w:rPr>
                <w:rFonts w:eastAsia="SimSun"/>
                <w:sz w:val="28"/>
                <w:szCs w:val="28"/>
              </w:rPr>
              <w:t xml:space="preserve"> Describe your academic experiences.</w:t>
            </w:r>
          </w:p>
          <w:p w14:paraId="3DB4157E" w14:textId="77777777" w:rsidR="0094170F" w:rsidRPr="00D24F77" w:rsidRDefault="0094170F" w:rsidP="00E575E4">
            <w:pPr>
              <w:spacing w:before="120" w:after="120" w:line="360" w:lineRule="auto"/>
              <w:ind w:left="142"/>
              <w:jc w:val="both"/>
              <w:rPr>
                <w:rFonts w:eastAsia="SimSun"/>
                <w:b/>
              </w:rPr>
            </w:pPr>
            <w:r w:rsidRPr="00D24F77">
              <w:rPr>
                <w:rFonts w:eastAsia="SimSun"/>
                <w:b/>
              </w:rPr>
              <w:lastRenderedPageBreak/>
              <w:t xml:space="preserve">Review 4 </w:t>
            </w:r>
          </w:p>
          <w:p w14:paraId="40A9520C" w14:textId="77777777" w:rsidR="0094170F" w:rsidRPr="00D24F77" w:rsidRDefault="0094170F" w:rsidP="00E575E4">
            <w:pPr>
              <w:spacing w:before="120" w:after="120" w:line="360" w:lineRule="auto"/>
              <w:ind w:left="142"/>
              <w:jc w:val="both"/>
              <w:rPr>
                <w:rFonts w:eastAsia="SimSun"/>
                <w:b/>
              </w:rPr>
            </w:pPr>
            <w:r w:rsidRPr="00D24F77">
              <w:rPr>
                <w:rFonts w:eastAsia="SimSun"/>
                <w:b/>
              </w:rPr>
              <w:t xml:space="preserve">Writing 4 </w:t>
            </w:r>
          </w:p>
          <w:p w14:paraId="3ABD76F1" w14:textId="77777777" w:rsidR="0094170F" w:rsidRPr="00D24F77" w:rsidRDefault="0094170F" w:rsidP="00E575E4">
            <w:pPr>
              <w:spacing w:before="120" w:after="120" w:line="360" w:lineRule="auto"/>
              <w:ind w:left="142"/>
              <w:jc w:val="both"/>
              <w:rPr>
                <w:rFonts w:eastAsia="SimSun"/>
                <w:b/>
              </w:rPr>
            </w:pPr>
            <w:r w:rsidRPr="00D24F77">
              <w:rPr>
                <w:rFonts w:eastAsia="SimSun"/>
                <w:b/>
              </w:rPr>
              <w:t xml:space="preserve">Language knowledge:  </w:t>
            </w:r>
          </w:p>
          <w:p w14:paraId="1188DA90" w14:textId="77777777" w:rsidR="0094170F" w:rsidRPr="00D24F77" w:rsidRDefault="0094170F" w:rsidP="00E575E4">
            <w:pPr>
              <w:spacing w:before="120" w:after="120" w:line="360" w:lineRule="auto"/>
              <w:ind w:left="142"/>
              <w:jc w:val="both"/>
              <w:rPr>
                <w:rFonts w:eastAsia="SimSun"/>
              </w:rPr>
            </w:pPr>
            <w:r w:rsidRPr="00D24F77">
              <w:rPr>
                <w:rFonts w:eastAsia="SimSun"/>
              </w:rPr>
              <w:t xml:space="preserve">- Review grammar, vocab in unit 7, 8 </w:t>
            </w:r>
          </w:p>
          <w:p w14:paraId="4A358614" w14:textId="77777777" w:rsidR="0094170F" w:rsidRPr="00D24F77" w:rsidRDefault="0094170F" w:rsidP="00E575E4">
            <w:pPr>
              <w:spacing w:before="120" w:after="120" w:line="360" w:lineRule="auto"/>
              <w:ind w:left="142"/>
              <w:jc w:val="both"/>
              <w:rPr>
                <w:rFonts w:eastAsia="SimSun"/>
              </w:rPr>
            </w:pPr>
            <w:r w:rsidRPr="00D24F77">
              <w:rPr>
                <w:rFonts w:eastAsia="SimSun"/>
              </w:rPr>
              <w:t>- Do exercises.</w:t>
            </w:r>
          </w:p>
          <w:p w14:paraId="026576D9" w14:textId="77777777" w:rsidR="0094170F" w:rsidRPr="00D24F77" w:rsidRDefault="0094170F" w:rsidP="00E575E4">
            <w:pPr>
              <w:spacing w:before="120" w:after="120" w:line="360" w:lineRule="auto"/>
              <w:ind w:left="142"/>
              <w:jc w:val="both"/>
              <w:rPr>
                <w:rFonts w:eastAsia="SimSun"/>
              </w:rPr>
            </w:pPr>
            <w:r w:rsidRPr="00D24F77">
              <w:rPr>
                <w:rFonts w:eastAsia="SimSun"/>
                <w:b/>
              </w:rPr>
              <w:t>Listening &amp; Speaking:</w:t>
            </w:r>
            <w:r w:rsidRPr="00D24F77">
              <w:rPr>
                <w:rFonts w:eastAsia="SimSun"/>
              </w:rPr>
              <w:t xml:space="preserve">  practice speaking</w:t>
            </w:r>
          </w:p>
          <w:p w14:paraId="098D248C" w14:textId="77777777" w:rsidR="0094170F" w:rsidRPr="00D24F77" w:rsidRDefault="0094170F" w:rsidP="00E575E4">
            <w:pPr>
              <w:spacing w:before="120" w:after="120" w:line="360" w:lineRule="auto"/>
              <w:ind w:left="142"/>
              <w:jc w:val="both"/>
              <w:rPr>
                <w:rFonts w:eastAsia="SimSun"/>
              </w:rPr>
            </w:pPr>
            <w:r w:rsidRPr="00D24F77">
              <w:rPr>
                <w:rFonts w:eastAsia="SimSun"/>
                <w:b/>
              </w:rPr>
              <w:t>Reading &amp; Writing:</w:t>
            </w:r>
            <w:r w:rsidRPr="00D24F77">
              <w:rPr>
                <w:rFonts w:eastAsia="SimSun"/>
              </w:rPr>
              <w:t xml:space="preserve"> correct students' writing </w:t>
            </w:r>
          </w:p>
          <w:p w14:paraId="06BFCDCE" w14:textId="77777777" w:rsidR="0094170F" w:rsidRPr="00D24F77" w:rsidRDefault="0094170F">
            <w:pPr>
              <w:pStyle w:val="ListParagraph"/>
              <w:numPr>
                <w:ilvl w:val="1"/>
                <w:numId w:val="61"/>
              </w:numPr>
              <w:tabs>
                <w:tab w:val="clear" w:pos="900"/>
              </w:tabs>
              <w:spacing w:before="120" w:after="120" w:line="360" w:lineRule="auto"/>
              <w:ind w:left="335" w:hanging="284"/>
              <w:jc w:val="both"/>
              <w:rPr>
                <w:rFonts w:eastAsia="SimSun"/>
                <w:b/>
                <w:sz w:val="28"/>
                <w:szCs w:val="28"/>
              </w:rPr>
            </w:pPr>
            <w:r w:rsidRPr="00D24F77">
              <w:rPr>
                <w:rFonts w:eastAsia="SimSun"/>
                <w:b/>
                <w:sz w:val="28"/>
                <w:szCs w:val="28"/>
              </w:rPr>
              <w:t>Do test 4</w:t>
            </w:r>
          </w:p>
        </w:tc>
        <w:tc>
          <w:tcPr>
            <w:tcW w:w="709" w:type="dxa"/>
            <w:shd w:val="clear" w:color="auto" w:fill="FFFFFF"/>
            <w:vAlign w:val="center"/>
          </w:tcPr>
          <w:p w14:paraId="07471220"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4C8F05FB" w14:textId="77777777" w:rsidR="0094170F" w:rsidRPr="00D24F77" w:rsidRDefault="0094170F" w:rsidP="00E575E4">
            <w:pPr>
              <w:spacing w:before="120" w:after="120" w:line="360" w:lineRule="auto"/>
              <w:jc w:val="center"/>
              <w:rPr>
                <w:rFonts w:eastAsia="SimSun"/>
              </w:rPr>
            </w:pPr>
          </w:p>
          <w:p w14:paraId="25E55581" w14:textId="77777777" w:rsidR="0094170F" w:rsidRPr="00D24F77" w:rsidRDefault="0094170F" w:rsidP="00E575E4">
            <w:pPr>
              <w:spacing w:before="120" w:after="120" w:line="360" w:lineRule="auto"/>
              <w:jc w:val="center"/>
              <w:rPr>
                <w:rFonts w:eastAsia="SimSun"/>
              </w:rPr>
            </w:pPr>
          </w:p>
          <w:p w14:paraId="6A0DEC8F" w14:textId="77777777" w:rsidR="0094170F" w:rsidRPr="00D24F77" w:rsidRDefault="0094170F" w:rsidP="00E575E4">
            <w:pPr>
              <w:spacing w:before="120" w:after="120" w:line="360" w:lineRule="auto"/>
              <w:jc w:val="center"/>
              <w:rPr>
                <w:rFonts w:eastAsia="SimSun"/>
              </w:rPr>
            </w:pPr>
          </w:p>
          <w:p w14:paraId="33391AB8" w14:textId="77777777" w:rsidR="0094170F" w:rsidRPr="00D24F77" w:rsidRDefault="0094170F" w:rsidP="00E575E4">
            <w:pPr>
              <w:spacing w:before="120" w:after="120" w:line="360" w:lineRule="auto"/>
              <w:jc w:val="center"/>
              <w:rPr>
                <w:rFonts w:eastAsia="SimSun"/>
              </w:rPr>
            </w:pPr>
          </w:p>
          <w:p w14:paraId="30C2C67B" w14:textId="77777777" w:rsidR="0094170F" w:rsidRPr="00D24F77" w:rsidRDefault="0094170F" w:rsidP="00E575E4">
            <w:pPr>
              <w:spacing w:before="120" w:after="120" w:line="360" w:lineRule="auto"/>
              <w:jc w:val="center"/>
              <w:rPr>
                <w:rFonts w:eastAsia="SimSun"/>
              </w:rPr>
            </w:pPr>
          </w:p>
          <w:p w14:paraId="3B453B05" w14:textId="77777777" w:rsidR="0094170F" w:rsidRPr="00D24F77" w:rsidRDefault="0094170F" w:rsidP="00E575E4">
            <w:pPr>
              <w:spacing w:before="120" w:after="120" w:line="360" w:lineRule="auto"/>
              <w:jc w:val="center"/>
              <w:rPr>
                <w:rFonts w:eastAsia="SimSun"/>
              </w:rPr>
            </w:pPr>
          </w:p>
          <w:p w14:paraId="69F5FC97" w14:textId="77777777" w:rsidR="0094170F" w:rsidRPr="00D24F77" w:rsidRDefault="0094170F" w:rsidP="00E575E4">
            <w:pPr>
              <w:spacing w:before="120" w:after="120" w:line="360" w:lineRule="auto"/>
              <w:jc w:val="center"/>
              <w:rPr>
                <w:rFonts w:eastAsia="SimSun"/>
              </w:rPr>
            </w:pPr>
          </w:p>
          <w:p w14:paraId="1CE81B87" w14:textId="77777777" w:rsidR="0094170F" w:rsidRPr="00D24F77" w:rsidRDefault="0094170F" w:rsidP="00E575E4">
            <w:pPr>
              <w:spacing w:before="120" w:after="120" w:line="360" w:lineRule="auto"/>
              <w:jc w:val="center"/>
              <w:rPr>
                <w:rFonts w:eastAsia="SimSun"/>
              </w:rPr>
            </w:pPr>
          </w:p>
          <w:p w14:paraId="0F74C863" w14:textId="77777777" w:rsidR="0094170F" w:rsidRPr="00D24F77" w:rsidRDefault="0094170F" w:rsidP="00E575E4">
            <w:pPr>
              <w:spacing w:before="120" w:after="120" w:line="360" w:lineRule="auto"/>
              <w:jc w:val="center"/>
              <w:rPr>
                <w:rFonts w:eastAsia="SimSun"/>
              </w:rPr>
            </w:pPr>
          </w:p>
          <w:p w14:paraId="0E38363D" w14:textId="77777777" w:rsidR="0094170F" w:rsidRPr="00D24F77" w:rsidRDefault="0094170F" w:rsidP="00E575E4">
            <w:pPr>
              <w:spacing w:before="120" w:after="120" w:line="360" w:lineRule="auto"/>
              <w:jc w:val="center"/>
              <w:rPr>
                <w:rFonts w:eastAsia="SimSun"/>
              </w:rPr>
            </w:pPr>
          </w:p>
          <w:p w14:paraId="1D858573" w14:textId="77777777" w:rsidR="0094170F" w:rsidRPr="00D24F77" w:rsidRDefault="0094170F" w:rsidP="00E575E4">
            <w:pPr>
              <w:spacing w:before="120" w:after="120" w:line="360" w:lineRule="auto"/>
              <w:jc w:val="center"/>
              <w:rPr>
                <w:rFonts w:eastAsia="SimSun"/>
              </w:rPr>
            </w:pPr>
          </w:p>
          <w:p w14:paraId="265D449A" w14:textId="77777777" w:rsidR="0094170F" w:rsidRPr="00D24F77" w:rsidRDefault="0094170F" w:rsidP="00E575E4">
            <w:pPr>
              <w:spacing w:before="120" w:after="120" w:line="360" w:lineRule="auto"/>
              <w:jc w:val="center"/>
              <w:rPr>
                <w:rFonts w:eastAsia="SimSun"/>
              </w:rPr>
            </w:pPr>
          </w:p>
          <w:p w14:paraId="631D87C8" w14:textId="77777777" w:rsidR="0094170F" w:rsidRPr="00D24F77" w:rsidRDefault="0094170F" w:rsidP="00E575E4">
            <w:pPr>
              <w:spacing w:before="120" w:after="120" w:line="360" w:lineRule="auto"/>
              <w:jc w:val="center"/>
              <w:rPr>
                <w:rFonts w:eastAsia="SimSun"/>
              </w:rPr>
            </w:pPr>
          </w:p>
          <w:p w14:paraId="7EEEFA90" w14:textId="77777777" w:rsidR="0094170F" w:rsidRPr="00D24F77" w:rsidRDefault="0094170F" w:rsidP="00E575E4">
            <w:pPr>
              <w:spacing w:before="120" w:after="120" w:line="360" w:lineRule="auto"/>
              <w:jc w:val="center"/>
              <w:rPr>
                <w:rFonts w:eastAsia="SimSun"/>
              </w:rPr>
            </w:pPr>
          </w:p>
          <w:p w14:paraId="310F70A2" w14:textId="77777777" w:rsidR="0094170F" w:rsidRPr="00D24F77" w:rsidRDefault="0094170F" w:rsidP="00E575E4">
            <w:pPr>
              <w:spacing w:before="120" w:after="120" w:line="360" w:lineRule="auto"/>
              <w:jc w:val="center"/>
              <w:rPr>
                <w:rFonts w:eastAsia="SimSun"/>
              </w:rPr>
            </w:pPr>
          </w:p>
          <w:p w14:paraId="3860B651" w14:textId="77777777" w:rsidR="0094170F" w:rsidRPr="00D24F77" w:rsidRDefault="0094170F" w:rsidP="00E575E4">
            <w:pPr>
              <w:spacing w:before="120" w:after="120" w:line="360" w:lineRule="auto"/>
              <w:jc w:val="center"/>
              <w:rPr>
                <w:rFonts w:eastAsia="SimSun"/>
              </w:rPr>
            </w:pPr>
          </w:p>
          <w:p w14:paraId="713F157E" w14:textId="77777777" w:rsidR="0094170F" w:rsidRPr="00D24F77" w:rsidRDefault="0094170F" w:rsidP="00E575E4">
            <w:pPr>
              <w:spacing w:before="120" w:after="120" w:line="360" w:lineRule="auto"/>
              <w:jc w:val="center"/>
              <w:rPr>
                <w:rFonts w:eastAsia="SimSun"/>
              </w:rPr>
            </w:pPr>
          </w:p>
          <w:p w14:paraId="1C287B56" w14:textId="77777777" w:rsidR="0094170F" w:rsidRPr="00D24F77" w:rsidRDefault="0094170F" w:rsidP="00E575E4">
            <w:pPr>
              <w:spacing w:before="120" w:after="120" w:line="360" w:lineRule="auto"/>
              <w:jc w:val="center"/>
              <w:rPr>
                <w:rFonts w:eastAsia="SimSun"/>
              </w:rPr>
            </w:pPr>
          </w:p>
          <w:p w14:paraId="58104FC2" w14:textId="77777777" w:rsidR="0094170F" w:rsidRPr="00D24F77" w:rsidRDefault="0094170F" w:rsidP="00E575E4">
            <w:pPr>
              <w:spacing w:before="120" w:after="120" w:line="360" w:lineRule="auto"/>
              <w:jc w:val="center"/>
              <w:rPr>
                <w:rFonts w:eastAsia="SimSun"/>
              </w:rPr>
            </w:pPr>
          </w:p>
          <w:p w14:paraId="04D0A431" w14:textId="77777777" w:rsidR="0094170F" w:rsidRPr="00D24F77" w:rsidRDefault="0094170F" w:rsidP="00E575E4">
            <w:pPr>
              <w:spacing w:before="120" w:after="120" w:line="360" w:lineRule="auto"/>
              <w:jc w:val="center"/>
              <w:rPr>
                <w:rFonts w:eastAsia="SimSun"/>
              </w:rPr>
            </w:pPr>
            <w:r w:rsidRPr="00D24F77">
              <w:rPr>
                <w:rFonts w:eastAsia="SimSun"/>
              </w:rPr>
              <w:t>5</w:t>
            </w:r>
          </w:p>
        </w:tc>
        <w:tc>
          <w:tcPr>
            <w:tcW w:w="850" w:type="dxa"/>
            <w:shd w:val="clear" w:color="auto" w:fill="FFFFFF"/>
            <w:vAlign w:val="center"/>
          </w:tcPr>
          <w:p w14:paraId="53378FB1"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1590535E" w14:textId="77777777" w:rsidR="0094170F" w:rsidRPr="00D24F77" w:rsidRDefault="0094170F" w:rsidP="00E575E4">
            <w:pPr>
              <w:spacing w:before="120" w:after="120" w:line="360" w:lineRule="auto"/>
              <w:jc w:val="center"/>
              <w:rPr>
                <w:rFonts w:eastAsia="SimSun"/>
              </w:rPr>
            </w:pPr>
          </w:p>
          <w:p w14:paraId="5CDAFD5C" w14:textId="77777777" w:rsidR="0094170F" w:rsidRPr="00D24F77" w:rsidRDefault="0094170F" w:rsidP="00E575E4">
            <w:pPr>
              <w:spacing w:before="120" w:after="120" w:line="360" w:lineRule="auto"/>
              <w:jc w:val="center"/>
              <w:rPr>
                <w:rFonts w:eastAsia="SimSun"/>
              </w:rPr>
            </w:pPr>
          </w:p>
          <w:p w14:paraId="5836A5CF" w14:textId="77777777" w:rsidR="0094170F" w:rsidRPr="00D24F77" w:rsidRDefault="0094170F" w:rsidP="00E575E4">
            <w:pPr>
              <w:spacing w:before="120" w:after="120" w:line="360" w:lineRule="auto"/>
              <w:jc w:val="center"/>
              <w:rPr>
                <w:rFonts w:eastAsia="SimSun"/>
              </w:rPr>
            </w:pPr>
          </w:p>
          <w:p w14:paraId="4383EBE9" w14:textId="77777777" w:rsidR="0094170F" w:rsidRPr="00D24F77" w:rsidRDefault="0094170F" w:rsidP="00E575E4">
            <w:pPr>
              <w:spacing w:before="120" w:after="120" w:line="360" w:lineRule="auto"/>
              <w:jc w:val="center"/>
              <w:rPr>
                <w:rFonts w:eastAsia="SimSun"/>
              </w:rPr>
            </w:pPr>
          </w:p>
          <w:p w14:paraId="36FE3132" w14:textId="77777777" w:rsidR="0094170F" w:rsidRPr="00D24F77" w:rsidRDefault="0094170F" w:rsidP="00E575E4">
            <w:pPr>
              <w:spacing w:before="120" w:after="120" w:line="360" w:lineRule="auto"/>
              <w:jc w:val="center"/>
              <w:rPr>
                <w:rFonts w:eastAsia="SimSun"/>
              </w:rPr>
            </w:pPr>
          </w:p>
          <w:p w14:paraId="50B2260D" w14:textId="77777777" w:rsidR="0094170F" w:rsidRPr="00D24F77" w:rsidRDefault="0094170F" w:rsidP="00E575E4">
            <w:pPr>
              <w:spacing w:before="120" w:after="120" w:line="360" w:lineRule="auto"/>
              <w:rPr>
                <w:rFonts w:eastAsia="SimSun"/>
              </w:rPr>
            </w:pPr>
          </w:p>
          <w:p w14:paraId="5D6AA739" w14:textId="77777777" w:rsidR="0094170F" w:rsidRPr="00D24F77" w:rsidRDefault="0094170F" w:rsidP="00E575E4">
            <w:pPr>
              <w:spacing w:before="120" w:after="120" w:line="360" w:lineRule="auto"/>
              <w:jc w:val="center"/>
              <w:rPr>
                <w:rFonts w:eastAsia="SimSun"/>
              </w:rPr>
            </w:pPr>
            <w:r w:rsidRPr="00D24F77">
              <w:rPr>
                <w:rFonts w:eastAsia="SimSun"/>
              </w:rPr>
              <w:t>1</w:t>
            </w:r>
          </w:p>
          <w:p w14:paraId="5F9E2220" w14:textId="77777777" w:rsidR="0094170F" w:rsidRPr="00D24F77" w:rsidRDefault="0094170F" w:rsidP="00E575E4">
            <w:pPr>
              <w:spacing w:before="120" w:after="120" w:line="360" w:lineRule="auto"/>
              <w:jc w:val="center"/>
              <w:rPr>
                <w:rFonts w:eastAsia="SimSun"/>
              </w:rPr>
            </w:pPr>
            <w:r w:rsidRPr="00D24F77">
              <w:rPr>
                <w:rFonts w:eastAsia="SimSun"/>
              </w:rPr>
              <w:t>1</w:t>
            </w:r>
          </w:p>
          <w:p w14:paraId="50901F75" w14:textId="77777777" w:rsidR="0094170F" w:rsidRPr="00D24F77" w:rsidRDefault="0094170F" w:rsidP="00E575E4">
            <w:pPr>
              <w:spacing w:before="120" w:after="120" w:line="360" w:lineRule="auto"/>
              <w:jc w:val="center"/>
              <w:rPr>
                <w:rFonts w:eastAsia="SimSun"/>
              </w:rPr>
            </w:pPr>
          </w:p>
          <w:p w14:paraId="4413B2AE" w14:textId="77777777" w:rsidR="0094170F" w:rsidRPr="00D24F77" w:rsidRDefault="0094170F" w:rsidP="00E575E4">
            <w:pPr>
              <w:spacing w:before="120" w:after="120" w:line="360" w:lineRule="auto"/>
              <w:jc w:val="center"/>
              <w:rPr>
                <w:rFonts w:eastAsia="SimSun"/>
              </w:rPr>
            </w:pPr>
          </w:p>
          <w:p w14:paraId="42BA9B9F" w14:textId="77777777" w:rsidR="0094170F" w:rsidRPr="00D24F77" w:rsidRDefault="0094170F" w:rsidP="00E575E4">
            <w:pPr>
              <w:spacing w:before="120" w:after="120" w:line="360" w:lineRule="auto"/>
              <w:jc w:val="center"/>
              <w:rPr>
                <w:rFonts w:eastAsia="SimSun"/>
              </w:rPr>
            </w:pPr>
          </w:p>
          <w:p w14:paraId="0BF0F782" w14:textId="77777777" w:rsidR="0094170F" w:rsidRPr="00D24F77" w:rsidRDefault="0094170F" w:rsidP="00E575E4">
            <w:pPr>
              <w:spacing w:before="120" w:after="120" w:line="360" w:lineRule="auto"/>
              <w:jc w:val="center"/>
              <w:rPr>
                <w:rFonts w:eastAsia="SimSun"/>
              </w:rPr>
            </w:pPr>
          </w:p>
          <w:p w14:paraId="3653FA6A" w14:textId="77777777" w:rsidR="0094170F" w:rsidRPr="00D24F77" w:rsidRDefault="0094170F" w:rsidP="00E575E4">
            <w:pPr>
              <w:spacing w:before="120" w:after="120" w:line="360" w:lineRule="auto"/>
              <w:jc w:val="center"/>
              <w:rPr>
                <w:rFonts w:eastAsia="SimSun"/>
              </w:rPr>
            </w:pPr>
          </w:p>
          <w:p w14:paraId="4EBA7339" w14:textId="77777777" w:rsidR="0094170F" w:rsidRPr="00D24F77" w:rsidRDefault="0094170F" w:rsidP="00E575E4">
            <w:pPr>
              <w:spacing w:before="120" w:after="120" w:line="360" w:lineRule="auto"/>
              <w:jc w:val="center"/>
              <w:rPr>
                <w:rFonts w:eastAsia="SimSun"/>
              </w:rPr>
            </w:pPr>
          </w:p>
          <w:p w14:paraId="61E32CD1" w14:textId="77777777" w:rsidR="0094170F" w:rsidRPr="00D24F77" w:rsidRDefault="0094170F" w:rsidP="00E575E4">
            <w:pPr>
              <w:spacing w:before="120" w:after="120" w:line="360" w:lineRule="auto"/>
              <w:jc w:val="center"/>
              <w:rPr>
                <w:rFonts w:eastAsia="SimSun"/>
              </w:rPr>
            </w:pPr>
          </w:p>
          <w:p w14:paraId="633B4955" w14:textId="77777777" w:rsidR="0094170F" w:rsidRPr="00D24F77" w:rsidRDefault="0094170F" w:rsidP="00E575E4">
            <w:pPr>
              <w:spacing w:before="120" w:after="120" w:line="360" w:lineRule="auto"/>
              <w:jc w:val="center"/>
              <w:rPr>
                <w:rFonts w:eastAsia="SimSun"/>
              </w:rPr>
            </w:pPr>
          </w:p>
          <w:p w14:paraId="747921EF" w14:textId="77777777" w:rsidR="0094170F" w:rsidRPr="00D24F77" w:rsidRDefault="0094170F" w:rsidP="00E575E4">
            <w:pPr>
              <w:spacing w:before="120" w:after="120" w:line="360" w:lineRule="auto"/>
              <w:jc w:val="center"/>
              <w:rPr>
                <w:rFonts w:eastAsia="SimSun"/>
              </w:rPr>
            </w:pPr>
            <w:r w:rsidRPr="00D24F77">
              <w:rPr>
                <w:rFonts w:eastAsia="SimSun"/>
              </w:rPr>
              <w:t>2</w:t>
            </w:r>
          </w:p>
          <w:p w14:paraId="6617C8C8" w14:textId="77777777" w:rsidR="0094170F" w:rsidRPr="00D24F77" w:rsidRDefault="0094170F" w:rsidP="00E575E4">
            <w:pPr>
              <w:spacing w:before="120" w:after="120" w:line="360" w:lineRule="auto"/>
              <w:jc w:val="center"/>
              <w:rPr>
                <w:rFonts w:eastAsia="SimSun"/>
              </w:rPr>
            </w:pPr>
            <w:r w:rsidRPr="00D24F77">
              <w:rPr>
                <w:rFonts w:eastAsia="SimSun"/>
              </w:rPr>
              <w:t>1</w:t>
            </w:r>
          </w:p>
          <w:p w14:paraId="397E7D58" w14:textId="77777777" w:rsidR="0094170F" w:rsidRPr="00D24F77" w:rsidRDefault="0094170F" w:rsidP="00E575E4">
            <w:pPr>
              <w:spacing w:before="120" w:after="120" w:line="360" w:lineRule="auto"/>
              <w:jc w:val="center"/>
              <w:rPr>
                <w:rFonts w:eastAsia="SimSun"/>
              </w:rPr>
            </w:pPr>
          </w:p>
          <w:p w14:paraId="449B66E5"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1496" w:type="dxa"/>
            <w:shd w:val="clear" w:color="auto" w:fill="FFFFFF"/>
            <w:vAlign w:val="center"/>
          </w:tcPr>
          <w:p w14:paraId="18C73570" w14:textId="77777777" w:rsidR="0094170F" w:rsidRPr="00D24F77" w:rsidRDefault="0094170F" w:rsidP="00E575E4">
            <w:pPr>
              <w:spacing w:before="120" w:after="120" w:line="360" w:lineRule="auto"/>
              <w:jc w:val="center"/>
              <w:rPr>
                <w:rFonts w:eastAsia="SimSun"/>
              </w:rPr>
            </w:pPr>
            <w:r w:rsidRPr="00D24F77">
              <w:rPr>
                <w:rFonts w:eastAsia="SimSun"/>
              </w:rPr>
              <w:lastRenderedPageBreak/>
              <w:t>3</w:t>
            </w:r>
          </w:p>
          <w:p w14:paraId="2D59BFCA" w14:textId="77777777" w:rsidR="0094170F" w:rsidRPr="00D24F77" w:rsidRDefault="0094170F" w:rsidP="00E575E4">
            <w:pPr>
              <w:spacing w:before="120" w:after="120" w:line="360" w:lineRule="auto"/>
              <w:jc w:val="center"/>
              <w:rPr>
                <w:rFonts w:eastAsia="SimSun"/>
              </w:rPr>
            </w:pPr>
          </w:p>
          <w:p w14:paraId="671F6167" w14:textId="77777777" w:rsidR="0094170F" w:rsidRPr="00D24F77" w:rsidRDefault="0094170F" w:rsidP="00E575E4">
            <w:pPr>
              <w:spacing w:before="120" w:after="120" w:line="360" w:lineRule="auto"/>
              <w:jc w:val="center"/>
              <w:rPr>
                <w:rFonts w:eastAsia="SimSun"/>
              </w:rPr>
            </w:pPr>
          </w:p>
          <w:p w14:paraId="39E88F06" w14:textId="77777777" w:rsidR="0094170F" w:rsidRPr="00D24F77" w:rsidRDefault="0094170F" w:rsidP="00E575E4">
            <w:pPr>
              <w:spacing w:before="120" w:after="120" w:line="360" w:lineRule="auto"/>
              <w:jc w:val="center"/>
              <w:rPr>
                <w:rFonts w:eastAsia="SimSun"/>
              </w:rPr>
            </w:pPr>
          </w:p>
          <w:p w14:paraId="29C3B485" w14:textId="77777777" w:rsidR="0094170F" w:rsidRPr="00D24F77" w:rsidRDefault="0094170F" w:rsidP="00E575E4">
            <w:pPr>
              <w:spacing w:before="120" w:after="120" w:line="360" w:lineRule="auto"/>
              <w:jc w:val="center"/>
              <w:rPr>
                <w:rFonts w:eastAsia="SimSun"/>
              </w:rPr>
            </w:pPr>
          </w:p>
          <w:p w14:paraId="53F115E7" w14:textId="77777777" w:rsidR="0094170F" w:rsidRPr="00D24F77" w:rsidRDefault="0094170F" w:rsidP="00E575E4">
            <w:pPr>
              <w:spacing w:before="120" w:after="120" w:line="360" w:lineRule="auto"/>
              <w:jc w:val="center"/>
              <w:rPr>
                <w:rFonts w:eastAsia="SimSun"/>
              </w:rPr>
            </w:pPr>
          </w:p>
          <w:p w14:paraId="62E2129C" w14:textId="77777777" w:rsidR="0094170F" w:rsidRPr="00D24F77" w:rsidRDefault="0094170F" w:rsidP="00E575E4">
            <w:pPr>
              <w:spacing w:before="120" w:after="120" w:line="360" w:lineRule="auto"/>
              <w:jc w:val="center"/>
              <w:rPr>
                <w:rFonts w:eastAsia="SimSun"/>
              </w:rPr>
            </w:pPr>
          </w:p>
          <w:p w14:paraId="15F0E6C2" w14:textId="77777777" w:rsidR="0094170F" w:rsidRPr="00D24F77" w:rsidRDefault="0094170F" w:rsidP="00E575E4">
            <w:pPr>
              <w:spacing w:before="120" w:after="120" w:line="360" w:lineRule="auto"/>
              <w:jc w:val="center"/>
              <w:rPr>
                <w:rFonts w:eastAsia="SimSun"/>
              </w:rPr>
            </w:pPr>
            <w:r w:rsidRPr="00D24F77">
              <w:rPr>
                <w:rFonts w:eastAsia="SimSun"/>
              </w:rPr>
              <w:t>1</w:t>
            </w:r>
          </w:p>
          <w:p w14:paraId="55D14C29" w14:textId="77777777" w:rsidR="0094170F" w:rsidRPr="00D24F77" w:rsidRDefault="0094170F" w:rsidP="00E575E4">
            <w:pPr>
              <w:spacing w:before="120" w:after="120" w:line="360" w:lineRule="auto"/>
              <w:jc w:val="center"/>
              <w:rPr>
                <w:rFonts w:eastAsia="SimSun"/>
              </w:rPr>
            </w:pPr>
            <w:r w:rsidRPr="00D24F77">
              <w:rPr>
                <w:rFonts w:eastAsia="SimSun"/>
              </w:rPr>
              <w:t>1</w:t>
            </w:r>
          </w:p>
          <w:p w14:paraId="596396C3" w14:textId="77777777" w:rsidR="0094170F" w:rsidRPr="00D24F77" w:rsidRDefault="0094170F" w:rsidP="00E575E4">
            <w:pPr>
              <w:spacing w:before="120" w:after="120" w:line="360" w:lineRule="auto"/>
              <w:jc w:val="center"/>
              <w:rPr>
                <w:rFonts w:eastAsia="SimSun"/>
              </w:rPr>
            </w:pPr>
          </w:p>
          <w:p w14:paraId="5C9B96D2" w14:textId="77777777" w:rsidR="0094170F" w:rsidRPr="00D24F77" w:rsidRDefault="0094170F" w:rsidP="00E575E4">
            <w:pPr>
              <w:spacing w:before="120" w:after="120" w:line="360" w:lineRule="auto"/>
              <w:jc w:val="center"/>
              <w:rPr>
                <w:rFonts w:eastAsia="SimSun"/>
              </w:rPr>
            </w:pPr>
            <w:r w:rsidRPr="00D24F77">
              <w:rPr>
                <w:rFonts w:eastAsia="SimSun"/>
              </w:rPr>
              <w:t>1</w:t>
            </w:r>
          </w:p>
          <w:p w14:paraId="57F5EA47" w14:textId="77777777" w:rsidR="0094170F" w:rsidRPr="00D24F77" w:rsidRDefault="0094170F" w:rsidP="00E575E4">
            <w:pPr>
              <w:spacing w:before="120" w:after="120" w:line="360" w:lineRule="auto"/>
              <w:jc w:val="center"/>
              <w:rPr>
                <w:rFonts w:eastAsia="SimSun"/>
              </w:rPr>
            </w:pPr>
          </w:p>
          <w:p w14:paraId="10298687" w14:textId="77777777" w:rsidR="0094170F" w:rsidRPr="00D24F77" w:rsidRDefault="0094170F" w:rsidP="00E575E4">
            <w:pPr>
              <w:spacing w:before="120" w:after="120" w:line="360" w:lineRule="auto"/>
              <w:jc w:val="center"/>
              <w:rPr>
                <w:rFonts w:eastAsia="SimSun"/>
              </w:rPr>
            </w:pPr>
          </w:p>
          <w:p w14:paraId="241AAFA1" w14:textId="77777777" w:rsidR="0094170F" w:rsidRPr="00D24F77" w:rsidRDefault="0094170F" w:rsidP="00E575E4">
            <w:pPr>
              <w:spacing w:before="120" w:after="120" w:line="360" w:lineRule="auto"/>
              <w:jc w:val="center"/>
              <w:rPr>
                <w:rFonts w:eastAsia="SimSun"/>
              </w:rPr>
            </w:pPr>
          </w:p>
          <w:p w14:paraId="2ED06B03" w14:textId="77777777" w:rsidR="0094170F" w:rsidRPr="00D24F77" w:rsidRDefault="0094170F" w:rsidP="00E575E4">
            <w:pPr>
              <w:spacing w:before="120" w:after="120" w:line="360" w:lineRule="auto"/>
              <w:jc w:val="center"/>
              <w:rPr>
                <w:rFonts w:eastAsia="SimSun"/>
              </w:rPr>
            </w:pPr>
            <w:r w:rsidRPr="00D24F77">
              <w:rPr>
                <w:rFonts w:eastAsia="SimSun"/>
              </w:rPr>
              <w:t>3</w:t>
            </w:r>
          </w:p>
          <w:p w14:paraId="0CA61C6C" w14:textId="77777777" w:rsidR="0094170F" w:rsidRPr="00D24F77" w:rsidRDefault="0094170F" w:rsidP="00E575E4">
            <w:pPr>
              <w:spacing w:before="120" w:after="120" w:line="360" w:lineRule="auto"/>
              <w:jc w:val="center"/>
              <w:rPr>
                <w:rFonts w:eastAsia="SimSun"/>
              </w:rPr>
            </w:pPr>
          </w:p>
          <w:p w14:paraId="5B9D15E7" w14:textId="77777777" w:rsidR="0094170F" w:rsidRPr="00D24F77" w:rsidRDefault="0094170F" w:rsidP="00E575E4">
            <w:pPr>
              <w:spacing w:before="120" w:after="120" w:line="360" w:lineRule="auto"/>
              <w:jc w:val="center"/>
              <w:rPr>
                <w:rFonts w:eastAsia="SimSun"/>
              </w:rPr>
            </w:pPr>
          </w:p>
          <w:p w14:paraId="345E2160" w14:textId="77777777" w:rsidR="0094170F" w:rsidRPr="00D24F77" w:rsidRDefault="0094170F" w:rsidP="00E575E4">
            <w:pPr>
              <w:spacing w:before="120" w:after="120" w:line="360" w:lineRule="auto"/>
              <w:jc w:val="center"/>
              <w:rPr>
                <w:rFonts w:eastAsia="SimSun"/>
              </w:rPr>
            </w:pPr>
            <w:r w:rsidRPr="00D24F77">
              <w:rPr>
                <w:rFonts w:eastAsia="SimSun"/>
              </w:rPr>
              <w:t>1</w:t>
            </w:r>
          </w:p>
          <w:p w14:paraId="1A332D47" w14:textId="77777777" w:rsidR="0094170F" w:rsidRPr="00D24F77" w:rsidRDefault="0094170F" w:rsidP="00E575E4">
            <w:pPr>
              <w:spacing w:before="120" w:after="120" w:line="360" w:lineRule="auto"/>
              <w:jc w:val="center"/>
              <w:rPr>
                <w:rFonts w:eastAsia="SimSun"/>
              </w:rPr>
            </w:pPr>
          </w:p>
          <w:p w14:paraId="385CC89F" w14:textId="77777777" w:rsidR="0094170F" w:rsidRPr="00D24F77" w:rsidRDefault="0094170F" w:rsidP="00E575E4">
            <w:pPr>
              <w:spacing w:before="120" w:after="120" w:line="360" w:lineRule="auto"/>
              <w:jc w:val="center"/>
              <w:rPr>
                <w:rFonts w:eastAsia="SimSun"/>
              </w:rPr>
            </w:pPr>
            <w:r w:rsidRPr="00D24F77">
              <w:rPr>
                <w:rFonts w:eastAsia="SimSun"/>
              </w:rPr>
              <w:t>1</w:t>
            </w:r>
          </w:p>
          <w:p w14:paraId="5A894EB5"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850" w:type="dxa"/>
            <w:shd w:val="clear" w:color="auto" w:fill="FFFFFF"/>
            <w:vAlign w:val="center"/>
          </w:tcPr>
          <w:p w14:paraId="609D5283" w14:textId="77777777" w:rsidR="0094170F" w:rsidRPr="00D24F77" w:rsidRDefault="0094170F" w:rsidP="00E575E4">
            <w:pPr>
              <w:spacing w:before="120" w:after="120" w:line="360" w:lineRule="auto"/>
              <w:jc w:val="center"/>
              <w:rPr>
                <w:rFonts w:eastAsia="SimSun"/>
              </w:rPr>
            </w:pPr>
          </w:p>
          <w:p w14:paraId="0E7366DA" w14:textId="77777777" w:rsidR="0094170F" w:rsidRPr="00D24F77" w:rsidRDefault="0094170F" w:rsidP="00E575E4">
            <w:pPr>
              <w:spacing w:before="120" w:after="120" w:line="360" w:lineRule="auto"/>
              <w:jc w:val="center"/>
              <w:rPr>
                <w:rFonts w:eastAsia="SimSun"/>
              </w:rPr>
            </w:pPr>
          </w:p>
          <w:p w14:paraId="7C3D64F3" w14:textId="77777777" w:rsidR="0094170F" w:rsidRPr="00D24F77" w:rsidRDefault="0094170F" w:rsidP="00E575E4">
            <w:pPr>
              <w:spacing w:before="120" w:after="120" w:line="360" w:lineRule="auto"/>
              <w:jc w:val="center"/>
              <w:rPr>
                <w:rFonts w:eastAsia="SimSun"/>
              </w:rPr>
            </w:pPr>
          </w:p>
          <w:p w14:paraId="5A56C17A" w14:textId="77777777" w:rsidR="0094170F" w:rsidRPr="00D24F77" w:rsidRDefault="0094170F" w:rsidP="00E575E4">
            <w:pPr>
              <w:spacing w:before="120" w:after="120" w:line="360" w:lineRule="auto"/>
              <w:jc w:val="center"/>
              <w:rPr>
                <w:rFonts w:eastAsia="SimSun"/>
              </w:rPr>
            </w:pPr>
          </w:p>
          <w:p w14:paraId="4D494142" w14:textId="77777777" w:rsidR="0094170F" w:rsidRPr="00D24F77" w:rsidRDefault="0094170F" w:rsidP="00E575E4">
            <w:pPr>
              <w:spacing w:before="120" w:after="120" w:line="360" w:lineRule="auto"/>
              <w:jc w:val="center"/>
              <w:rPr>
                <w:rFonts w:eastAsia="SimSun"/>
              </w:rPr>
            </w:pPr>
          </w:p>
          <w:p w14:paraId="0E5955F3" w14:textId="77777777" w:rsidR="0094170F" w:rsidRPr="00D24F77" w:rsidRDefault="0094170F" w:rsidP="00E575E4">
            <w:pPr>
              <w:spacing w:before="120" w:after="120" w:line="360" w:lineRule="auto"/>
              <w:jc w:val="center"/>
              <w:rPr>
                <w:rFonts w:eastAsia="SimSun"/>
              </w:rPr>
            </w:pPr>
          </w:p>
          <w:p w14:paraId="1442FE02" w14:textId="77777777" w:rsidR="0094170F" w:rsidRPr="00D24F77" w:rsidRDefault="0094170F" w:rsidP="00E575E4">
            <w:pPr>
              <w:spacing w:before="120" w:after="120" w:line="360" w:lineRule="auto"/>
              <w:jc w:val="center"/>
              <w:rPr>
                <w:rFonts w:eastAsia="SimSun"/>
              </w:rPr>
            </w:pPr>
          </w:p>
          <w:p w14:paraId="69174514" w14:textId="77777777" w:rsidR="0094170F" w:rsidRPr="00D24F77" w:rsidRDefault="0094170F" w:rsidP="00E575E4">
            <w:pPr>
              <w:spacing w:before="120" w:after="120" w:line="360" w:lineRule="auto"/>
              <w:jc w:val="center"/>
              <w:rPr>
                <w:rFonts w:eastAsia="SimSun"/>
              </w:rPr>
            </w:pPr>
          </w:p>
          <w:p w14:paraId="3CC1EC81" w14:textId="77777777" w:rsidR="0094170F" w:rsidRPr="00D24F77" w:rsidRDefault="0094170F" w:rsidP="00E575E4">
            <w:pPr>
              <w:spacing w:before="120" w:after="120" w:line="360" w:lineRule="auto"/>
              <w:jc w:val="center"/>
              <w:rPr>
                <w:rFonts w:eastAsia="SimSun"/>
              </w:rPr>
            </w:pPr>
          </w:p>
          <w:p w14:paraId="769ADB57" w14:textId="77777777" w:rsidR="0094170F" w:rsidRPr="00D24F77" w:rsidRDefault="0094170F" w:rsidP="00E575E4">
            <w:pPr>
              <w:spacing w:before="120" w:after="120" w:line="360" w:lineRule="auto"/>
              <w:jc w:val="center"/>
              <w:rPr>
                <w:rFonts w:eastAsia="SimSun"/>
              </w:rPr>
            </w:pPr>
          </w:p>
          <w:p w14:paraId="2DDD8793" w14:textId="77777777" w:rsidR="0094170F" w:rsidRPr="00D24F77" w:rsidRDefault="0094170F" w:rsidP="00E575E4">
            <w:pPr>
              <w:spacing w:before="120" w:after="120" w:line="360" w:lineRule="auto"/>
              <w:jc w:val="center"/>
              <w:rPr>
                <w:rFonts w:eastAsia="SimSun"/>
              </w:rPr>
            </w:pPr>
          </w:p>
          <w:p w14:paraId="26A6ECB1" w14:textId="77777777" w:rsidR="0094170F" w:rsidRPr="00D24F77" w:rsidRDefault="0094170F" w:rsidP="00E575E4">
            <w:pPr>
              <w:spacing w:before="120" w:after="120" w:line="360" w:lineRule="auto"/>
              <w:jc w:val="center"/>
              <w:rPr>
                <w:rFonts w:eastAsia="SimSun"/>
              </w:rPr>
            </w:pPr>
          </w:p>
          <w:p w14:paraId="6CD3176B" w14:textId="77777777" w:rsidR="0094170F" w:rsidRPr="00D24F77" w:rsidRDefault="0094170F" w:rsidP="00E575E4">
            <w:pPr>
              <w:spacing w:before="120" w:after="120" w:line="360" w:lineRule="auto"/>
              <w:jc w:val="center"/>
              <w:rPr>
                <w:rFonts w:eastAsia="SimSun"/>
              </w:rPr>
            </w:pPr>
          </w:p>
          <w:p w14:paraId="79364AE5" w14:textId="77777777" w:rsidR="0094170F" w:rsidRPr="00D24F77" w:rsidRDefault="0094170F" w:rsidP="00E575E4">
            <w:pPr>
              <w:spacing w:before="120" w:after="120" w:line="360" w:lineRule="auto"/>
              <w:jc w:val="center"/>
              <w:rPr>
                <w:rFonts w:eastAsia="SimSun"/>
              </w:rPr>
            </w:pPr>
          </w:p>
          <w:p w14:paraId="32E42A1B" w14:textId="77777777" w:rsidR="0094170F" w:rsidRPr="00D24F77" w:rsidRDefault="0094170F" w:rsidP="00E575E4">
            <w:pPr>
              <w:spacing w:before="120" w:after="120" w:line="360" w:lineRule="auto"/>
              <w:jc w:val="center"/>
              <w:rPr>
                <w:rFonts w:eastAsia="SimSun"/>
              </w:rPr>
            </w:pPr>
          </w:p>
          <w:p w14:paraId="76300B79" w14:textId="77777777" w:rsidR="0094170F" w:rsidRPr="00D24F77" w:rsidRDefault="0094170F" w:rsidP="00E575E4">
            <w:pPr>
              <w:spacing w:before="120" w:after="120" w:line="360" w:lineRule="auto"/>
              <w:jc w:val="center"/>
              <w:rPr>
                <w:rFonts w:eastAsia="SimSun"/>
              </w:rPr>
            </w:pPr>
          </w:p>
          <w:p w14:paraId="2C350D9B" w14:textId="77777777" w:rsidR="0094170F" w:rsidRPr="00D24F77" w:rsidRDefault="0094170F" w:rsidP="00E575E4">
            <w:pPr>
              <w:spacing w:before="120" w:after="120" w:line="360" w:lineRule="auto"/>
              <w:jc w:val="center"/>
              <w:rPr>
                <w:rFonts w:eastAsia="SimSun"/>
              </w:rPr>
            </w:pPr>
          </w:p>
          <w:p w14:paraId="0A57B579" w14:textId="77777777" w:rsidR="0094170F" w:rsidRPr="00D24F77" w:rsidRDefault="0094170F" w:rsidP="00E575E4">
            <w:pPr>
              <w:spacing w:before="120" w:after="120" w:line="360" w:lineRule="auto"/>
              <w:jc w:val="center"/>
              <w:rPr>
                <w:rFonts w:eastAsia="SimSun"/>
              </w:rPr>
            </w:pPr>
          </w:p>
          <w:p w14:paraId="61D9A557" w14:textId="77777777" w:rsidR="0094170F" w:rsidRPr="00D24F77" w:rsidRDefault="0094170F" w:rsidP="00E575E4">
            <w:pPr>
              <w:spacing w:before="120" w:after="120" w:line="360" w:lineRule="auto"/>
              <w:jc w:val="center"/>
              <w:rPr>
                <w:rFonts w:eastAsia="SimSun"/>
              </w:rPr>
            </w:pPr>
          </w:p>
          <w:p w14:paraId="75A8F842" w14:textId="77777777" w:rsidR="0094170F" w:rsidRPr="00D24F77" w:rsidRDefault="0094170F" w:rsidP="00E575E4">
            <w:pPr>
              <w:spacing w:before="120" w:after="120" w:line="360" w:lineRule="auto"/>
              <w:jc w:val="center"/>
              <w:rPr>
                <w:rFonts w:eastAsia="SimSun"/>
              </w:rPr>
            </w:pPr>
          </w:p>
        </w:tc>
      </w:tr>
      <w:tr w:rsidR="00D24F77" w:rsidRPr="00D24F77" w14:paraId="52A7FB4E" w14:textId="77777777" w:rsidTr="00E575E4">
        <w:tc>
          <w:tcPr>
            <w:tcW w:w="567" w:type="dxa"/>
            <w:shd w:val="clear" w:color="auto" w:fill="FFFFFF"/>
          </w:tcPr>
          <w:p w14:paraId="7EC33C1D" w14:textId="77777777" w:rsidR="0094170F" w:rsidRPr="00D24F77" w:rsidRDefault="0094170F" w:rsidP="00E575E4">
            <w:pPr>
              <w:spacing w:before="120" w:after="120" w:line="360" w:lineRule="auto"/>
              <w:jc w:val="both"/>
              <w:rPr>
                <w:rFonts w:eastAsia="SimSun"/>
              </w:rPr>
            </w:pPr>
            <w:r w:rsidRPr="00D24F77">
              <w:rPr>
                <w:rFonts w:eastAsia="SimSun"/>
              </w:rPr>
              <w:lastRenderedPageBreak/>
              <w:t>9</w:t>
            </w:r>
          </w:p>
        </w:tc>
        <w:tc>
          <w:tcPr>
            <w:tcW w:w="4820" w:type="dxa"/>
            <w:shd w:val="clear" w:color="auto" w:fill="FFFFFF"/>
          </w:tcPr>
          <w:p w14:paraId="22E632D3"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Unit 9: Mind Body </w:t>
            </w:r>
          </w:p>
          <w:p w14:paraId="7438A017" w14:textId="77777777" w:rsidR="0094170F" w:rsidRPr="00D24F77" w:rsidRDefault="0094170F" w:rsidP="00E575E4">
            <w:pPr>
              <w:spacing w:line="360" w:lineRule="auto"/>
              <w:jc w:val="both"/>
              <w:rPr>
                <w:rFonts w:eastAsia="SimSun"/>
                <w:b/>
              </w:rPr>
            </w:pPr>
            <w:r w:rsidRPr="00D24F77">
              <w:rPr>
                <w:rFonts w:eastAsia="SimSun"/>
                <w:b/>
              </w:rPr>
              <w:t xml:space="preserve">  Language knowledge:</w:t>
            </w:r>
          </w:p>
          <w:p w14:paraId="3B629196" w14:textId="77777777" w:rsidR="0094170F" w:rsidRPr="00D24F77" w:rsidRDefault="0094170F" w:rsidP="00E575E4">
            <w:pPr>
              <w:spacing w:line="360" w:lineRule="auto"/>
              <w:jc w:val="both"/>
              <w:rPr>
                <w:rFonts w:eastAsia="SimSun"/>
              </w:rPr>
            </w:pPr>
            <w:r w:rsidRPr="00D24F77">
              <w:rPr>
                <w:rFonts w:eastAsia="SimSun"/>
              </w:rPr>
              <w:t xml:space="preserve"> - Grammar: giving advice, imperatives </w:t>
            </w:r>
          </w:p>
          <w:p w14:paraId="4F77EB74" w14:textId="77777777" w:rsidR="0094170F" w:rsidRPr="00D24F77" w:rsidRDefault="0094170F" w:rsidP="00E575E4">
            <w:pPr>
              <w:spacing w:line="360" w:lineRule="auto"/>
              <w:jc w:val="both"/>
              <w:rPr>
                <w:rFonts w:eastAsia="SimSun"/>
              </w:rPr>
            </w:pPr>
            <w:r w:rsidRPr="00D24F77">
              <w:rPr>
                <w:rFonts w:eastAsia="SimSun"/>
              </w:rPr>
              <w:t xml:space="preserve"> - Vocabulary: illnesses and health problems, phrases with mind and matter, parts of the body. </w:t>
            </w:r>
          </w:p>
          <w:p w14:paraId="46909150"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Listening &amp; Speaking:</w:t>
            </w:r>
            <w:r w:rsidRPr="00D24F77">
              <w:rPr>
                <w:rFonts w:eastAsia="SimSun"/>
              </w:rPr>
              <w:t xml:space="preserve"> </w:t>
            </w:r>
          </w:p>
          <w:p w14:paraId="3323918A" w14:textId="77777777" w:rsidR="0094170F" w:rsidRPr="00D24F77" w:rsidRDefault="0094170F" w:rsidP="00E575E4">
            <w:pPr>
              <w:spacing w:line="360" w:lineRule="auto"/>
              <w:jc w:val="both"/>
              <w:rPr>
                <w:rFonts w:eastAsia="SimSun"/>
              </w:rPr>
            </w:pPr>
            <w:r w:rsidRPr="00D24F77">
              <w:rPr>
                <w:rFonts w:eastAsia="SimSun"/>
              </w:rPr>
              <w:t xml:space="preserve"> - How are you feeling? </w:t>
            </w:r>
          </w:p>
          <w:p w14:paraId="76932F0D" w14:textId="77777777" w:rsidR="0094170F" w:rsidRPr="00D24F77" w:rsidRDefault="0094170F" w:rsidP="00E575E4">
            <w:pPr>
              <w:spacing w:line="360" w:lineRule="auto"/>
              <w:jc w:val="both"/>
              <w:rPr>
                <w:rFonts w:eastAsia="SimSun"/>
              </w:rPr>
            </w:pPr>
            <w:r w:rsidRPr="00D24F77">
              <w:rPr>
                <w:rFonts w:eastAsia="SimSun"/>
              </w:rPr>
              <w:t xml:space="preserve"> - Health advice write </w:t>
            </w:r>
          </w:p>
          <w:p w14:paraId="0780F059" w14:textId="77777777" w:rsidR="0094170F" w:rsidRPr="00D24F77" w:rsidRDefault="0094170F" w:rsidP="00E575E4">
            <w:pPr>
              <w:spacing w:line="360" w:lineRule="auto"/>
              <w:jc w:val="both"/>
              <w:rPr>
                <w:rFonts w:eastAsia="SimSun"/>
              </w:rPr>
            </w:pPr>
            <w:r w:rsidRPr="00D24F77">
              <w:rPr>
                <w:rFonts w:eastAsia="SimSun"/>
              </w:rPr>
              <w:t xml:space="preserve">- Describe common your illnesses and their symptoms </w:t>
            </w:r>
          </w:p>
          <w:p w14:paraId="78914C16" w14:textId="77777777" w:rsidR="0094170F" w:rsidRPr="00D24F77" w:rsidRDefault="0094170F" w:rsidP="00E575E4">
            <w:pPr>
              <w:spacing w:line="360" w:lineRule="auto"/>
              <w:jc w:val="both"/>
              <w:rPr>
                <w:rFonts w:eastAsia="SimSun"/>
              </w:rPr>
            </w:pPr>
            <w:r w:rsidRPr="00D24F77">
              <w:rPr>
                <w:rFonts w:eastAsia="SimSun"/>
              </w:rPr>
              <w:t xml:space="preserve"> - Give medical advice </w:t>
            </w:r>
          </w:p>
          <w:p w14:paraId="7920EC50" w14:textId="77777777" w:rsidR="0094170F" w:rsidRPr="00D24F77" w:rsidRDefault="0094170F" w:rsidP="00E575E4">
            <w:pPr>
              <w:spacing w:line="360" w:lineRule="auto"/>
              <w:jc w:val="both"/>
              <w:rPr>
                <w:rFonts w:eastAsia="SimSun"/>
              </w:rPr>
            </w:pPr>
            <w:r w:rsidRPr="00D24F77">
              <w:rPr>
                <w:rFonts w:eastAsia="SimSun"/>
              </w:rPr>
              <w:t xml:space="preserve"> - Ask and answer questions about illness. </w:t>
            </w:r>
          </w:p>
          <w:p w14:paraId="7F16B0DF"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Reading &amp; Writing: </w:t>
            </w:r>
          </w:p>
          <w:p w14:paraId="248C45F0" w14:textId="77777777" w:rsidR="0094170F" w:rsidRPr="00D24F77" w:rsidRDefault="0094170F" w:rsidP="00E575E4">
            <w:pPr>
              <w:spacing w:line="360" w:lineRule="auto"/>
              <w:jc w:val="both"/>
              <w:rPr>
                <w:rFonts w:eastAsia="SimSun"/>
              </w:rPr>
            </w:pPr>
            <w:r w:rsidRPr="00D24F77">
              <w:rPr>
                <w:rFonts w:eastAsia="SimSun"/>
              </w:rPr>
              <w:t xml:space="preserve"> - Mind over matter </w:t>
            </w:r>
          </w:p>
          <w:p w14:paraId="3463C375" w14:textId="77777777" w:rsidR="0094170F" w:rsidRPr="00D24F77" w:rsidRDefault="0094170F" w:rsidP="00E575E4">
            <w:pPr>
              <w:spacing w:line="360" w:lineRule="auto"/>
              <w:jc w:val="both"/>
              <w:rPr>
                <w:rFonts w:eastAsia="SimSun"/>
              </w:rPr>
            </w:pPr>
            <w:r w:rsidRPr="00D24F77">
              <w:rPr>
                <w:rFonts w:eastAsia="SimSun"/>
              </w:rPr>
              <w:t xml:space="preserve">- Write about activities you do keep healthy </w:t>
            </w:r>
          </w:p>
        </w:tc>
        <w:tc>
          <w:tcPr>
            <w:tcW w:w="709" w:type="dxa"/>
            <w:shd w:val="clear" w:color="auto" w:fill="FFFFFF"/>
            <w:vAlign w:val="center"/>
          </w:tcPr>
          <w:p w14:paraId="724E2CFA" w14:textId="77777777" w:rsidR="0094170F" w:rsidRPr="00D24F77" w:rsidRDefault="0094170F" w:rsidP="00E575E4">
            <w:pPr>
              <w:spacing w:before="120" w:after="120" w:line="360" w:lineRule="auto"/>
              <w:jc w:val="center"/>
              <w:rPr>
                <w:rFonts w:eastAsia="SimSun"/>
              </w:rPr>
            </w:pPr>
            <w:r w:rsidRPr="00D24F77">
              <w:rPr>
                <w:rFonts w:eastAsia="SimSun"/>
              </w:rPr>
              <w:t>5</w:t>
            </w:r>
          </w:p>
        </w:tc>
        <w:tc>
          <w:tcPr>
            <w:tcW w:w="850" w:type="dxa"/>
            <w:shd w:val="clear" w:color="auto" w:fill="FFFFFF"/>
            <w:vAlign w:val="center"/>
          </w:tcPr>
          <w:p w14:paraId="3C206BFB" w14:textId="77777777" w:rsidR="0094170F" w:rsidRPr="00D24F77" w:rsidRDefault="0094170F" w:rsidP="00E575E4">
            <w:pPr>
              <w:spacing w:before="120" w:after="120" w:line="360" w:lineRule="auto"/>
              <w:jc w:val="center"/>
              <w:rPr>
                <w:rFonts w:eastAsia="SimSun"/>
              </w:rPr>
            </w:pPr>
            <w:r w:rsidRPr="00D24F77">
              <w:rPr>
                <w:rFonts w:eastAsia="SimSun"/>
              </w:rPr>
              <w:t>3</w:t>
            </w:r>
          </w:p>
          <w:p w14:paraId="42DB4B15" w14:textId="77777777" w:rsidR="0094170F" w:rsidRPr="00D24F77" w:rsidRDefault="0094170F" w:rsidP="00E575E4">
            <w:pPr>
              <w:spacing w:before="120" w:after="120" w:line="360" w:lineRule="auto"/>
              <w:jc w:val="center"/>
              <w:rPr>
                <w:rFonts w:eastAsia="SimSun"/>
              </w:rPr>
            </w:pPr>
            <w:r w:rsidRPr="00D24F77">
              <w:rPr>
                <w:rFonts w:eastAsia="SimSun"/>
              </w:rPr>
              <w:t>1</w:t>
            </w:r>
          </w:p>
          <w:p w14:paraId="71DC48BB" w14:textId="77777777" w:rsidR="0094170F" w:rsidRPr="00D24F77" w:rsidRDefault="0094170F" w:rsidP="00E575E4">
            <w:pPr>
              <w:spacing w:before="120" w:after="120" w:line="360" w:lineRule="auto"/>
              <w:jc w:val="center"/>
              <w:rPr>
                <w:rFonts w:eastAsia="SimSun"/>
              </w:rPr>
            </w:pPr>
          </w:p>
          <w:p w14:paraId="2ADF218D" w14:textId="77777777" w:rsidR="0094170F" w:rsidRPr="00D24F77" w:rsidRDefault="0094170F" w:rsidP="00E575E4">
            <w:pPr>
              <w:spacing w:before="120" w:after="120" w:line="360" w:lineRule="auto"/>
              <w:jc w:val="center"/>
              <w:rPr>
                <w:rFonts w:eastAsia="SimSun"/>
              </w:rPr>
            </w:pPr>
          </w:p>
          <w:p w14:paraId="4D16DC30" w14:textId="77777777" w:rsidR="0094170F" w:rsidRPr="00D24F77" w:rsidRDefault="0094170F" w:rsidP="00E575E4">
            <w:pPr>
              <w:spacing w:before="120" w:after="120" w:line="360" w:lineRule="auto"/>
              <w:jc w:val="center"/>
              <w:rPr>
                <w:rFonts w:eastAsia="SimSun"/>
              </w:rPr>
            </w:pPr>
            <w:r w:rsidRPr="00D24F77">
              <w:rPr>
                <w:rFonts w:eastAsia="SimSun"/>
              </w:rPr>
              <w:t>1</w:t>
            </w:r>
          </w:p>
          <w:p w14:paraId="0109FF99" w14:textId="77777777" w:rsidR="0094170F" w:rsidRPr="00D24F77" w:rsidRDefault="0094170F" w:rsidP="00E575E4">
            <w:pPr>
              <w:spacing w:before="120" w:after="120" w:line="360" w:lineRule="auto"/>
              <w:jc w:val="center"/>
              <w:rPr>
                <w:rFonts w:eastAsia="SimSun"/>
              </w:rPr>
            </w:pPr>
          </w:p>
          <w:p w14:paraId="779F421B" w14:textId="77777777" w:rsidR="0094170F" w:rsidRPr="00D24F77" w:rsidRDefault="0094170F" w:rsidP="00E575E4">
            <w:pPr>
              <w:spacing w:before="120" w:after="120" w:line="360" w:lineRule="auto"/>
              <w:jc w:val="center"/>
              <w:rPr>
                <w:rFonts w:eastAsia="SimSun"/>
              </w:rPr>
            </w:pPr>
          </w:p>
          <w:p w14:paraId="33B8087C" w14:textId="77777777" w:rsidR="0094170F" w:rsidRPr="00D24F77" w:rsidRDefault="0094170F" w:rsidP="00E575E4">
            <w:pPr>
              <w:spacing w:before="120" w:after="120" w:line="360" w:lineRule="auto"/>
              <w:jc w:val="center"/>
              <w:rPr>
                <w:rFonts w:eastAsia="SimSun"/>
              </w:rPr>
            </w:pPr>
          </w:p>
          <w:p w14:paraId="362A5A09" w14:textId="77777777" w:rsidR="0094170F" w:rsidRPr="00D24F77" w:rsidRDefault="0094170F" w:rsidP="00E575E4">
            <w:pPr>
              <w:spacing w:before="120" w:after="120" w:line="360" w:lineRule="auto"/>
              <w:jc w:val="center"/>
              <w:rPr>
                <w:rFonts w:eastAsia="SimSun"/>
              </w:rPr>
            </w:pPr>
          </w:p>
          <w:p w14:paraId="11CCCEB5" w14:textId="77777777" w:rsidR="0094170F" w:rsidRPr="00D24F77" w:rsidRDefault="0094170F" w:rsidP="00E575E4">
            <w:pPr>
              <w:spacing w:before="120" w:after="120" w:line="360" w:lineRule="auto"/>
              <w:jc w:val="center"/>
              <w:rPr>
                <w:rFonts w:eastAsia="SimSun"/>
              </w:rPr>
            </w:pPr>
          </w:p>
          <w:p w14:paraId="7922BB82" w14:textId="77777777" w:rsidR="0094170F" w:rsidRPr="00D24F77" w:rsidRDefault="0094170F" w:rsidP="00E575E4">
            <w:pPr>
              <w:spacing w:before="120" w:after="120" w:line="360" w:lineRule="auto"/>
              <w:jc w:val="center"/>
              <w:rPr>
                <w:rFonts w:eastAsia="SimSun"/>
              </w:rPr>
            </w:pPr>
          </w:p>
          <w:p w14:paraId="44806E8D"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1496" w:type="dxa"/>
            <w:shd w:val="clear" w:color="auto" w:fill="FFFFFF"/>
            <w:vAlign w:val="center"/>
          </w:tcPr>
          <w:p w14:paraId="0E1DE8AC" w14:textId="77777777" w:rsidR="0094170F" w:rsidRPr="00D24F77" w:rsidRDefault="0094170F" w:rsidP="00E575E4">
            <w:pPr>
              <w:spacing w:before="120" w:after="120" w:line="360" w:lineRule="auto"/>
              <w:jc w:val="center"/>
              <w:rPr>
                <w:rFonts w:eastAsia="SimSun"/>
              </w:rPr>
            </w:pPr>
            <w:r w:rsidRPr="00D24F77">
              <w:rPr>
                <w:rFonts w:eastAsia="SimSun"/>
              </w:rPr>
              <w:t>2</w:t>
            </w:r>
          </w:p>
          <w:p w14:paraId="2C73D2F8" w14:textId="77777777" w:rsidR="0094170F" w:rsidRPr="00D24F77" w:rsidRDefault="0094170F" w:rsidP="00E575E4">
            <w:pPr>
              <w:spacing w:before="120" w:after="120" w:line="360" w:lineRule="auto"/>
              <w:jc w:val="center"/>
              <w:rPr>
                <w:rFonts w:eastAsia="SimSun"/>
              </w:rPr>
            </w:pPr>
          </w:p>
          <w:p w14:paraId="72714EAE" w14:textId="77777777" w:rsidR="0094170F" w:rsidRPr="00D24F77" w:rsidRDefault="0094170F" w:rsidP="00E575E4">
            <w:pPr>
              <w:spacing w:before="120" w:after="120" w:line="360" w:lineRule="auto"/>
              <w:jc w:val="center"/>
              <w:rPr>
                <w:rFonts w:eastAsia="SimSun"/>
              </w:rPr>
            </w:pPr>
          </w:p>
          <w:p w14:paraId="7FE45A33" w14:textId="77777777" w:rsidR="0094170F" w:rsidRPr="00D24F77" w:rsidRDefault="0094170F" w:rsidP="00E575E4">
            <w:pPr>
              <w:spacing w:before="120" w:after="120" w:line="360" w:lineRule="auto"/>
              <w:jc w:val="center"/>
              <w:rPr>
                <w:rFonts w:eastAsia="SimSun"/>
              </w:rPr>
            </w:pPr>
          </w:p>
          <w:p w14:paraId="7665536E" w14:textId="77777777" w:rsidR="0094170F" w:rsidRPr="00D24F77" w:rsidRDefault="0094170F" w:rsidP="00E575E4">
            <w:pPr>
              <w:spacing w:before="120" w:after="120" w:line="360" w:lineRule="auto"/>
              <w:jc w:val="center"/>
              <w:rPr>
                <w:rFonts w:eastAsia="SimSun"/>
              </w:rPr>
            </w:pPr>
          </w:p>
          <w:p w14:paraId="283E9B5F" w14:textId="77777777" w:rsidR="0094170F" w:rsidRPr="00D24F77" w:rsidRDefault="0094170F" w:rsidP="00E575E4">
            <w:pPr>
              <w:spacing w:before="120" w:after="120" w:line="360" w:lineRule="auto"/>
              <w:jc w:val="center"/>
              <w:rPr>
                <w:rFonts w:eastAsia="SimSun"/>
              </w:rPr>
            </w:pPr>
          </w:p>
          <w:p w14:paraId="04DB6175" w14:textId="77777777" w:rsidR="0094170F" w:rsidRPr="00D24F77" w:rsidRDefault="0094170F" w:rsidP="00E575E4">
            <w:pPr>
              <w:spacing w:before="120" w:after="120" w:line="360" w:lineRule="auto"/>
              <w:jc w:val="center"/>
              <w:rPr>
                <w:rFonts w:eastAsia="SimSun"/>
              </w:rPr>
            </w:pPr>
            <w:r w:rsidRPr="00D24F77">
              <w:rPr>
                <w:rFonts w:eastAsia="SimSun"/>
              </w:rPr>
              <w:t>1</w:t>
            </w:r>
          </w:p>
          <w:p w14:paraId="6F368617" w14:textId="77777777" w:rsidR="0094170F" w:rsidRPr="00D24F77" w:rsidRDefault="0094170F" w:rsidP="00E575E4">
            <w:pPr>
              <w:spacing w:before="120" w:after="120" w:line="360" w:lineRule="auto"/>
              <w:jc w:val="center"/>
              <w:rPr>
                <w:rFonts w:eastAsia="SimSun"/>
              </w:rPr>
            </w:pPr>
          </w:p>
          <w:p w14:paraId="19C3103A" w14:textId="77777777" w:rsidR="0094170F" w:rsidRPr="00D24F77" w:rsidRDefault="0094170F" w:rsidP="00E575E4">
            <w:pPr>
              <w:spacing w:before="120" w:after="120" w:line="360" w:lineRule="auto"/>
              <w:jc w:val="center"/>
              <w:rPr>
                <w:rFonts w:eastAsia="SimSun"/>
              </w:rPr>
            </w:pPr>
          </w:p>
          <w:p w14:paraId="6B523BE3" w14:textId="77777777" w:rsidR="0094170F" w:rsidRPr="00D24F77" w:rsidRDefault="0094170F" w:rsidP="00E575E4">
            <w:pPr>
              <w:spacing w:before="120" w:after="120" w:line="360" w:lineRule="auto"/>
              <w:jc w:val="center"/>
              <w:rPr>
                <w:rFonts w:eastAsia="SimSun"/>
              </w:rPr>
            </w:pPr>
            <w:r w:rsidRPr="00D24F77">
              <w:rPr>
                <w:rFonts w:eastAsia="SimSun"/>
              </w:rPr>
              <w:t>1</w:t>
            </w:r>
          </w:p>
          <w:p w14:paraId="4CD063DB" w14:textId="77777777" w:rsidR="0094170F" w:rsidRPr="00D24F77" w:rsidRDefault="0094170F" w:rsidP="00E575E4">
            <w:pPr>
              <w:spacing w:before="120" w:after="120" w:line="360" w:lineRule="auto"/>
              <w:jc w:val="center"/>
              <w:rPr>
                <w:rFonts w:eastAsia="SimSun"/>
              </w:rPr>
            </w:pPr>
          </w:p>
          <w:p w14:paraId="7193B414"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4A705635" w14:textId="77777777" w:rsidR="0094170F" w:rsidRPr="00D24F77" w:rsidRDefault="0094170F" w:rsidP="00E575E4">
            <w:pPr>
              <w:spacing w:before="120" w:after="120" w:line="360" w:lineRule="auto"/>
              <w:jc w:val="center"/>
              <w:rPr>
                <w:rFonts w:eastAsia="SimSun"/>
              </w:rPr>
            </w:pPr>
          </w:p>
        </w:tc>
      </w:tr>
      <w:tr w:rsidR="00D24F77" w:rsidRPr="00D24F77" w14:paraId="01152765" w14:textId="77777777" w:rsidTr="00E575E4">
        <w:trPr>
          <w:trHeight w:val="3109"/>
        </w:trPr>
        <w:tc>
          <w:tcPr>
            <w:tcW w:w="567" w:type="dxa"/>
            <w:shd w:val="clear" w:color="auto" w:fill="FFFFFF"/>
          </w:tcPr>
          <w:p w14:paraId="1160C731"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lastRenderedPageBreak/>
              <w:t>10</w:t>
            </w:r>
          </w:p>
        </w:tc>
        <w:tc>
          <w:tcPr>
            <w:tcW w:w="4820" w:type="dxa"/>
            <w:shd w:val="clear" w:color="auto" w:fill="FFFFFF"/>
          </w:tcPr>
          <w:p w14:paraId="48C64CD6" w14:textId="77777777" w:rsidR="0094170F" w:rsidRPr="00D24F77" w:rsidRDefault="0094170F" w:rsidP="00E575E4">
            <w:pPr>
              <w:spacing w:line="360" w:lineRule="auto"/>
              <w:jc w:val="both"/>
              <w:rPr>
                <w:rFonts w:eastAsia="SimSun"/>
                <w:b/>
              </w:rPr>
            </w:pPr>
            <w:r w:rsidRPr="00D24F77">
              <w:rPr>
                <w:rFonts w:eastAsia="SimSun"/>
                <w:b/>
              </w:rPr>
              <w:t xml:space="preserve"> Unit 10: Places to stay</w:t>
            </w:r>
          </w:p>
          <w:p w14:paraId="7A7E83C2"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 xml:space="preserve">Language knowledge: </w:t>
            </w:r>
          </w:p>
          <w:p w14:paraId="62919765" w14:textId="77777777" w:rsidR="0094170F" w:rsidRPr="00D24F77" w:rsidRDefault="0094170F" w:rsidP="00E575E4">
            <w:pPr>
              <w:spacing w:line="360" w:lineRule="auto"/>
              <w:jc w:val="both"/>
              <w:rPr>
                <w:rFonts w:eastAsia="SimSun"/>
              </w:rPr>
            </w:pPr>
            <w:r w:rsidRPr="00D24F77">
              <w:rPr>
                <w:rFonts w:eastAsia="SimSun"/>
              </w:rPr>
              <w:t xml:space="preserve">- Grammar: second conditionals, “used to" </w:t>
            </w:r>
          </w:p>
          <w:p w14:paraId="0669E984" w14:textId="77777777" w:rsidR="0094170F" w:rsidRPr="00D24F77" w:rsidRDefault="0094170F" w:rsidP="00E575E4">
            <w:pPr>
              <w:spacing w:line="360" w:lineRule="auto"/>
              <w:jc w:val="both"/>
              <w:rPr>
                <w:rFonts w:eastAsia="SimSun"/>
              </w:rPr>
            </w:pPr>
            <w:r w:rsidRPr="00D24F77">
              <w:rPr>
                <w:rFonts w:eastAsia="SimSun"/>
              </w:rPr>
              <w:t xml:space="preserve">  - Vocabulary: places to stay, solving hotel problems</w:t>
            </w:r>
          </w:p>
          <w:p w14:paraId="28302F0B"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Listening &amp; Speaking</w:t>
            </w:r>
            <w:r w:rsidRPr="00D24F77">
              <w:rPr>
                <w:rFonts w:eastAsia="SimSun"/>
              </w:rPr>
              <w:t>:</w:t>
            </w:r>
          </w:p>
          <w:p w14:paraId="5B89746A" w14:textId="77777777" w:rsidR="0094170F" w:rsidRPr="00D24F77" w:rsidRDefault="0094170F" w:rsidP="00E575E4">
            <w:pPr>
              <w:spacing w:line="360" w:lineRule="auto"/>
              <w:jc w:val="both"/>
              <w:rPr>
                <w:rFonts w:eastAsia="SimSun"/>
              </w:rPr>
            </w:pPr>
            <w:r w:rsidRPr="00D24F77">
              <w:rPr>
                <w:rFonts w:eastAsia="SimSun"/>
              </w:rPr>
              <w:t xml:space="preserve"> - Hotel information </w:t>
            </w:r>
          </w:p>
          <w:p w14:paraId="4343E1EC" w14:textId="77777777" w:rsidR="0094170F" w:rsidRPr="00D24F77" w:rsidRDefault="0094170F" w:rsidP="00E575E4">
            <w:pPr>
              <w:spacing w:line="360" w:lineRule="auto"/>
              <w:jc w:val="both"/>
              <w:rPr>
                <w:rFonts w:eastAsia="SimSun"/>
              </w:rPr>
            </w:pPr>
            <w:r w:rsidRPr="00D24F77">
              <w:rPr>
                <w:rFonts w:eastAsia="SimSun"/>
              </w:rPr>
              <w:t xml:space="preserve"> - Credit card details </w:t>
            </w:r>
          </w:p>
          <w:p w14:paraId="1E3EE54A" w14:textId="77777777" w:rsidR="0094170F" w:rsidRPr="00D24F77" w:rsidRDefault="0094170F" w:rsidP="00E575E4">
            <w:pPr>
              <w:spacing w:line="360" w:lineRule="auto"/>
              <w:jc w:val="both"/>
              <w:rPr>
                <w:rFonts w:eastAsia="SimSun"/>
              </w:rPr>
            </w:pPr>
            <w:r w:rsidRPr="00D24F77">
              <w:rPr>
                <w:rFonts w:eastAsia="SimSun"/>
              </w:rPr>
              <w:t xml:space="preserve"> - A difficult hotel guest </w:t>
            </w:r>
          </w:p>
          <w:p w14:paraId="6DEF1774" w14:textId="77777777" w:rsidR="0094170F" w:rsidRPr="00D24F77" w:rsidRDefault="0094170F" w:rsidP="00E575E4">
            <w:pPr>
              <w:spacing w:line="360" w:lineRule="auto"/>
              <w:jc w:val="both"/>
              <w:rPr>
                <w:rFonts w:eastAsia="SimSun"/>
              </w:rPr>
            </w:pPr>
            <w:r w:rsidRPr="00D24F77">
              <w:rPr>
                <w:rFonts w:eastAsia="SimSun"/>
              </w:rPr>
              <w:t xml:space="preserve"> - Describe places you stayed in </w:t>
            </w:r>
          </w:p>
          <w:p w14:paraId="0863B99A" w14:textId="77777777" w:rsidR="0094170F" w:rsidRPr="00D24F77" w:rsidRDefault="0094170F" w:rsidP="00E575E4">
            <w:pPr>
              <w:spacing w:line="360" w:lineRule="auto"/>
              <w:jc w:val="both"/>
              <w:rPr>
                <w:rFonts w:eastAsia="SimSun"/>
              </w:rPr>
            </w:pPr>
            <w:r w:rsidRPr="00D24F77">
              <w:rPr>
                <w:rFonts w:eastAsia="SimSun"/>
              </w:rPr>
              <w:t xml:space="preserve"> - Book somewhere to stay </w:t>
            </w:r>
          </w:p>
          <w:p w14:paraId="74D3F12E" w14:textId="77777777" w:rsidR="0094170F" w:rsidRPr="00D24F77" w:rsidRDefault="0094170F" w:rsidP="00E575E4">
            <w:pPr>
              <w:spacing w:line="360" w:lineRule="auto"/>
              <w:jc w:val="both"/>
              <w:rPr>
                <w:rFonts w:eastAsia="SimSun"/>
              </w:rPr>
            </w:pPr>
            <w:r w:rsidRPr="00D24F77">
              <w:rPr>
                <w:rFonts w:eastAsia="SimSun"/>
              </w:rPr>
              <w:t xml:space="preserve"> - Apologise for bad news explain and deal with problems in hotels</w:t>
            </w:r>
          </w:p>
          <w:p w14:paraId="01D8604F" w14:textId="77777777" w:rsidR="0094170F" w:rsidRPr="00D24F77" w:rsidRDefault="0094170F" w:rsidP="00E575E4">
            <w:pPr>
              <w:spacing w:line="360" w:lineRule="auto"/>
              <w:jc w:val="both"/>
              <w:rPr>
                <w:rFonts w:eastAsia="SimSun"/>
                <w:b/>
              </w:rPr>
            </w:pPr>
            <w:r w:rsidRPr="00D24F77">
              <w:rPr>
                <w:rFonts w:eastAsia="SimSun"/>
              </w:rPr>
              <w:t xml:space="preserve">  </w:t>
            </w:r>
            <w:r w:rsidRPr="00D24F77">
              <w:rPr>
                <w:rFonts w:eastAsia="SimSun"/>
                <w:b/>
              </w:rPr>
              <w:t>Reading &amp; Writing:</w:t>
            </w:r>
          </w:p>
          <w:p w14:paraId="64F36E12" w14:textId="77777777" w:rsidR="0094170F" w:rsidRPr="00D24F77" w:rsidRDefault="0094170F">
            <w:pPr>
              <w:pStyle w:val="ListParagraph"/>
              <w:numPr>
                <w:ilvl w:val="1"/>
                <w:numId w:val="61"/>
              </w:numPr>
              <w:tabs>
                <w:tab w:val="clear" w:pos="900"/>
              </w:tabs>
              <w:spacing w:after="0" w:line="360" w:lineRule="auto"/>
              <w:ind w:left="193" w:hanging="142"/>
              <w:jc w:val="both"/>
              <w:rPr>
                <w:rFonts w:eastAsia="SimSun"/>
                <w:sz w:val="28"/>
                <w:szCs w:val="28"/>
              </w:rPr>
            </w:pPr>
            <w:r w:rsidRPr="00D24F77">
              <w:rPr>
                <w:rFonts w:eastAsia="SimSun"/>
                <w:sz w:val="28"/>
                <w:szCs w:val="28"/>
              </w:rPr>
              <w:t xml:space="preserve"> Memories of childhood holidays</w:t>
            </w:r>
          </w:p>
          <w:p w14:paraId="69D28B4B" w14:textId="77777777" w:rsidR="0094170F" w:rsidRPr="00D24F77" w:rsidRDefault="0094170F">
            <w:pPr>
              <w:pStyle w:val="ListParagraph"/>
              <w:numPr>
                <w:ilvl w:val="1"/>
                <w:numId w:val="61"/>
              </w:numPr>
              <w:tabs>
                <w:tab w:val="clear" w:pos="900"/>
              </w:tabs>
              <w:spacing w:after="0" w:line="360" w:lineRule="auto"/>
              <w:ind w:left="193" w:hanging="142"/>
              <w:jc w:val="both"/>
              <w:rPr>
                <w:rFonts w:eastAsia="SimSun"/>
                <w:sz w:val="28"/>
                <w:szCs w:val="28"/>
              </w:rPr>
            </w:pPr>
            <w:r w:rsidRPr="00D24F77">
              <w:rPr>
                <w:rFonts w:eastAsia="SimSun"/>
                <w:sz w:val="28"/>
                <w:szCs w:val="28"/>
              </w:rPr>
              <w:t>Write letter to complain about a problem you had at hotel</w:t>
            </w:r>
          </w:p>
          <w:p w14:paraId="4D36BC86" w14:textId="77777777" w:rsidR="0094170F" w:rsidRPr="00D24F77" w:rsidRDefault="0094170F" w:rsidP="00E575E4">
            <w:pPr>
              <w:spacing w:line="360" w:lineRule="auto"/>
              <w:jc w:val="both"/>
              <w:rPr>
                <w:rFonts w:eastAsia="SimSun"/>
                <w:b/>
              </w:rPr>
            </w:pPr>
          </w:p>
          <w:p w14:paraId="47EB3952" w14:textId="77777777" w:rsidR="0094170F" w:rsidRPr="00D24F77" w:rsidRDefault="0094170F" w:rsidP="00E575E4">
            <w:pPr>
              <w:spacing w:line="360" w:lineRule="auto"/>
              <w:jc w:val="both"/>
              <w:rPr>
                <w:rFonts w:eastAsia="SimSun"/>
                <w:b/>
              </w:rPr>
            </w:pPr>
            <w:r w:rsidRPr="00D24F77">
              <w:rPr>
                <w:rFonts w:eastAsia="SimSun"/>
                <w:b/>
              </w:rPr>
              <w:t xml:space="preserve">  Review 5 </w:t>
            </w:r>
          </w:p>
          <w:p w14:paraId="2602D40F" w14:textId="77777777" w:rsidR="0094170F" w:rsidRPr="00D24F77" w:rsidRDefault="0094170F" w:rsidP="00E575E4">
            <w:pPr>
              <w:spacing w:line="360" w:lineRule="auto"/>
              <w:jc w:val="both"/>
              <w:rPr>
                <w:rFonts w:eastAsia="SimSun"/>
                <w:b/>
              </w:rPr>
            </w:pPr>
            <w:r w:rsidRPr="00D24F77">
              <w:rPr>
                <w:rFonts w:eastAsia="SimSun"/>
                <w:b/>
              </w:rPr>
              <w:t xml:space="preserve"> Writing 5 </w:t>
            </w:r>
          </w:p>
          <w:p w14:paraId="558E120C" w14:textId="77777777" w:rsidR="0094170F" w:rsidRPr="00D24F77" w:rsidRDefault="0094170F" w:rsidP="00E575E4">
            <w:pPr>
              <w:spacing w:before="120" w:after="120" w:line="360" w:lineRule="auto"/>
              <w:ind w:left="142"/>
              <w:jc w:val="both"/>
              <w:rPr>
                <w:rFonts w:eastAsia="SimSun"/>
                <w:b/>
              </w:rPr>
            </w:pPr>
            <w:r w:rsidRPr="00D24F77">
              <w:rPr>
                <w:rFonts w:eastAsia="SimSun"/>
                <w:b/>
              </w:rPr>
              <w:t xml:space="preserve">Language knowledge: </w:t>
            </w:r>
          </w:p>
          <w:p w14:paraId="465744F4" w14:textId="77777777" w:rsidR="0094170F" w:rsidRPr="00D24F77" w:rsidRDefault="0094170F" w:rsidP="00E575E4">
            <w:pPr>
              <w:spacing w:before="120" w:after="120" w:line="360" w:lineRule="auto"/>
              <w:ind w:left="142"/>
              <w:jc w:val="both"/>
              <w:rPr>
                <w:rFonts w:eastAsia="SimSun"/>
              </w:rPr>
            </w:pPr>
            <w:r w:rsidRPr="00D24F77">
              <w:rPr>
                <w:rFonts w:eastAsia="SimSun"/>
              </w:rPr>
              <w:t xml:space="preserve">- Review grammar, vocab in unit 9, 10 </w:t>
            </w:r>
          </w:p>
          <w:p w14:paraId="1CFD2261" w14:textId="77777777" w:rsidR="0094170F" w:rsidRPr="00D24F77" w:rsidRDefault="0094170F" w:rsidP="00E575E4">
            <w:pPr>
              <w:spacing w:before="120" w:after="120" w:line="360" w:lineRule="auto"/>
              <w:ind w:left="142"/>
              <w:jc w:val="both"/>
              <w:rPr>
                <w:rFonts w:eastAsia="SimSun"/>
              </w:rPr>
            </w:pPr>
            <w:r w:rsidRPr="00D24F77">
              <w:rPr>
                <w:rFonts w:eastAsia="SimSun"/>
              </w:rPr>
              <w:t>- Do exercises.</w:t>
            </w:r>
          </w:p>
          <w:p w14:paraId="361C9FA2" w14:textId="77777777" w:rsidR="0094170F" w:rsidRPr="00D24F77" w:rsidRDefault="0094170F" w:rsidP="00E575E4">
            <w:pPr>
              <w:spacing w:before="120" w:after="120" w:line="360" w:lineRule="auto"/>
              <w:ind w:left="142"/>
              <w:jc w:val="both"/>
              <w:rPr>
                <w:rFonts w:eastAsia="SimSun"/>
              </w:rPr>
            </w:pPr>
            <w:r w:rsidRPr="00D24F77">
              <w:rPr>
                <w:rFonts w:eastAsia="SimSun"/>
                <w:b/>
              </w:rPr>
              <w:t>Listening &amp; Speaking:</w:t>
            </w:r>
            <w:r w:rsidRPr="00D24F77">
              <w:rPr>
                <w:rFonts w:eastAsia="SimSun"/>
              </w:rPr>
              <w:t xml:space="preserve">  practice speaking</w:t>
            </w:r>
          </w:p>
          <w:p w14:paraId="0324CCC4" w14:textId="77777777" w:rsidR="0094170F" w:rsidRPr="00D24F77" w:rsidRDefault="0094170F" w:rsidP="00E575E4">
            <w:pPr>
              <w:spacing w:before="120" w:after="120" w:line="360" w:lineRule="auto"/>
              <w:ind w:left="142"/>
              <w:jc w:val="both"/>
              <w:rPr>
                <w:rFonts w:eastAsia="SimSun"/>
              </w:rPr>
            </w:pPr>
            <w:r w:rsidRPr="00D24F77">
              <w:rPr>
                <w:rFonts w:eastAsia="SimSun"/>
                <w:b/>
              </w:rPr>
              <w:t>Reading &amp; Writing:</w:t>
            </w:r>
            <w:r w:rsidRPr="00D24F77">
              <w:rPr>
                <w:rFonts w:eastAsia="SimSun"/>
              </w:rPr>
              <w:t xml:space="preserve"> correct students' writing </w:t>
            </w:r>
          </w:p>
          <w:p w14:paraId="35D0368C" w14:textId="77777777" w:rsidR="0094170F" w:rsidRPr="00D24F77" w:rsidRDefault="0094170F">
            <w:pPr>
              <w:pStyle w:val="ListParagraph"/>
              <w:numPr>
                <w:ilvl w:val="1"/>
                <w:numId w:val="61"/>
              </w:numPr>
              <w:tabs>
                <w:tab w:val="clear" w:pos="900"/>
              </w:tabs>
              <w:spacing w:after="0" w:line="360" w:lineRule="auto"/>
              <w:ind w:left="274" w:hanging="142"/>
              <w:jc w:val="both"/>
              <w:rPr>
                <w:rFonts w:eastAsia="SimSun"/>
                <w:b/>
                <w:sz w:val="28"/>
                <w:szCs w:val="28"/>
              </w:rPr>
            </w:pPr>
            <w:r w:rsidRPr="00D24F77">
              <w:rPr>
                <w:rFonts w:eastAsia="SimSun"/>
                <w:b/>
                <w:sz w:val="28"/>
                <w:szCs w:val="28"/>
              </w:rPr>
              <w:t>Do test 5</w:t>
            </w:r>
          </w:p>
          <w:p w14:paraId="0FC96D4F" w14:textId="77777777" w:rsidR="0094170F" w:rsidRPr="00D24F77" w:rsidRDefault="0094170F" w:rsidP="00E575E4">
            <w:pPr>
              <w:spacing w:line="360" w:lineRule="auto"/>
              <w:jc w:val="both"/>
              <w:rPr>
                <w:rFonts w:eastAsia="SimSun"/>
              </w:rPr>
            </w:pPr>
          </w:p>
        </w:tc>
        <w:tc>
          <w:tcPr>
            <w:tcW w:w="709" w:type="dxa"/>
            <w:shd w:val="clear" w:color="auto" w:fill="FFFFFF"/>
            <w:vAlign w:val="center"/>
          </w:tcPr>
          <w:p w14:paraId="3D732F04"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06DF7297" w14:textId="77777777" w:rsidR="0094170F" w:rsidRPr="00D24F77" w:rsidRDefault="0094170F" w:rsidP="00E575E4">
            <w:pPr>
              <w:spacing w:before="120" w:after="120" w:line="360" w:lineRule="auto"/>
              <w:jc w:val="center"/>
              <w:rPr>
                <w:rFonts w:eastAsia="SimSun"/>
              </w:rPr>
            </w:pPr>
          </w:p>
          <w:p w14:paraId="453BBEEE" w14:textId="77777777" w:rsidR="0094170F" w:rsidRPr="00D24F77" w:rsidRDefault="0094170F" w:rsidP="00E575E4">
            <w:pPr>
              <w:spacing w:before="120" w:after="120" w:line="360" w:lineRule="auto"/>
              <w:jc w:val="center"/>
              <w:rPr>
                <w:rFonts w:eastAsia="SimSun"/>
              </w:rPr>
            </w:pPr>
          </w:p>
          <w:p w14:paraId="20189385" w14:textId="77777777" w:rsidR="0094170F" w:rsidRPr="00D24F77" w:rsidRDefault="0094170F" w:rsidP="00E575E4">
            <w:pPr>
              <w:spacing w:before="120" w:after="120" w:line="360" w:lineRule="auto"/>
              <w:jc w:val="center"/>
              <w:rPr>
                <w:rFonts w:eastAsia="SimSun"/>
              </w:rPr>
            </w:pPr>
          </w:p>
          <w:p w14:paraId="69E00DBC" w14:textId="77777777" w:rsidR="0094170F" w:rsidRPr="00D24F77" w:rsidRDefault="0094170F" w:rsidP="00E575E4">
            <w:pPr>
              <w:spacing w:before="120" w:after="120" w:line="360" w:lineRule="auto"/>
              <w:jc w:val="center"/>
              <w:rPr>
                <w:rFonts w:eastAsia="SimSun"/>
              </w:rPr>
            </w:pPr>
          </w:p>
          <w:p w14:paraId="537BDCE2" w14:textId="77777777" w:rsidR="0094170F" w:rsidRPr="00D24F77" w:rsidRDefault="0094170F" w:rsidP="00E575E4">
            <w:pPr>
              <w:spacing w:before="120" w:after="120" w:line="360" w:lineRule="auto"/>
              <w:jc w:val="center"/>
              <w:rPr>
                <w:rFonts w:eastAsia="SimSun"/>
              </w:rPr>
            </w:pPr>
          </w:p>
          <w:p w14:paraId="51D5A00B" w14:textId="77777777" w:rsidR="0094170F" w:rsidRPr="00D24F77" w:rsidRDefault="0094170F" w:rsidP="00E575E4">
            <w:pPr>
              <w:spacing w:before="120" w:after="120" w:line="360" w:lineRule="auto"/>
              <w:jc w:val="center"/>
              <w:rPr>
                <w:rFonts w:eastAsia="SimSun"/>
              </w:rPr>
            </w:pPr>
          </w:p>
          <w:p w14:paraId="0B69ACF3" w14:textId="77777777" w:rsidR="0094170F" w:rsidRPr="00D24F77" w:rsidRDefault="0094170F" w:rsidP="00E575E4">
            <w:pPr>
              <w:spacing w:before="120" w:after="120" w:line="360" w:lineRule="auto"/>
              <w:jc w:val="center"/>
              <w:rPr>
                <w:rFonts w:eastAsia="SimSun"/>
              </w:rPr>
            </w:pPr>
          </w:p>
          <w:p w14:paraId="701CAFC8" w14:textId="77777777" w:rsidR="0094170F" w:rsidRPr="00D24F77" w:rsidRDefault="0094170F" w:rsidP="00E575E4">
            <w:pPr>
              <w:spacing w:before="120" w:after="120" w:line="360" w:lineRule="auto"/>
              <w:jc w:val="center"/>
              <w:rPr>
                <w:rFonts w:eastAsia="SimSun"/>
              </w:rPr>
            </w:pPr>
          </w:p>
          <w:p w14:paraId="17906CC4" w14:textId="77777777" w:rsidR="0094170F" w:rsidRPr="00D24F77" w:rsidRDefault="0094170F" w:rsidP="00E575E4">
            <w:pPr>
              <w:spacing w:before="120" w:after="120" w:line="360" w:lineRule="auto"/>
              <w:jc w:val="center"/>
              <w:rPr>
                <w:rFonts w:eastAsia="SimSun"/>
              </w:rPr>
            </w:pPr>
          </w:p>
          <w:p w14:paraId="1AA95E44" w14:textId="77777777" w:rsidR="0094170F" w:rsidRPr="00D24F77" w:rsidRDefault="0094170F" w:rsidP="00E575E4">
            <w:pPr>
              <w:spacing w:before="120" w:after="120" w:line="360" w:lineRule="auto"/>
              <w:jc w:val="center"/>
              <w:rPr>
                <w:rFonts w:eastAsia="SimSun"/>
              </w:rPr>
            </w:pPr>
          </w:p>
          <w:p w14:paraId="6E921FFB" w14:textId="77777777" w:rsidR="0094170F" w:rsidRPr="00D24F77" w:rsidRDefault="0094170F" w:rsidP="00E575E4">
            <w:pPr>
              <w:spacing w:before="120" w:after="120" w:line="360" w:lineRule="auto"/>
              <w:jc w:val="center"/>
              <w:rPr>
                <w:rFonts w:eastAsia="SimSun"/>
              </w:rPr>
            </w:pPr>
          </w:p>
          <w:p w14:paraId="76E1D2BF" w14:textId="77777777" w:rsidR="0094170F" w:rsidRPr="00D24F77" w:rsidRDefault="0094170F" w:rsidP="00E575E4">
            <w:pPr>
              <w:spacing w:before="120" w:after="120" w:line="360" w:lineRule="auto"/>
              <w:jc w:val="center"/>
              <w:rPr>
                <w:rFonts w:eastAsia="SimSun"/>
              </w:rPr>
            </w:pPr>
          </w:p>
          <w:p w14:paraId="505EDF40" w14:textId="77777777" w:rsidR="0094170F" w:rsidRPr="00D24F77" w:rsidRDefault="0094170F" w:rsidP="00E575E4">
            <w:pPr>
              <w:spacing w:before="120" w:after="120" w:line="360" w:lineRule="auto"/>
              <w:jc w:val="center"/>
              <w:rPr>
                <w:rFonts w:eastAsia="SimSun"/>
              </w:rPr>
            </w:pPr>
            <w:r w:rsidRPr="00D24F77">
              <w:rPr>
                <w:rFonts w:eastAsia="SimSun"/>
              </w:rPr>
              <w:t>5</w:t>
            </w:r>
          </w:p>
          <w:p w14:paraId="62A76973" w14:textId="77777777" w:rsidR="0094170F" w:rsidRPr="00D24F77" w:rsidRDefault="0094170F" w:rsidP="00E575E4">
            <w:pPr>
              <w:spacing w:before="120" w:after="120" w:line="360" w:lineRule="auto"/>
              <w:jc w:val="center"/>
              <w:rPr>
                <w:rFonts w:eastAsia="SimSun"/>
              </w:rPr>
            </w:pPr>
          </w:p>
          <w:p w14:paraId="4B853A64" w14:textId="77777777" w:rsidR="0094170F" w:rsidRPr="00D24F77" w:rsidRDefault="0094170F" w:rsidP="00E575E4">
            <w:pPr>
              <w:spacing w:before="120" w:after="120" w:line="360" w:lineRule="auto"/>
              <w:jc w:val="center"/>
              <w:rPr>
                <w:rFonts w:eastAsia="SimSun"/>
              </w:rPr>
            </w:pPr>
          </w:p>
          <w:p w14:paraId="511DF175" w14:textId="77777777" w:rsidR="0094170F" w:rsidRPr="00D24F77" w:rsidRDefault="0094170F" w:rsidP="00E575E4">
            <w:pPr>
              <w:spacing w:before="120" w:after="120" w:line="360" w:lineRule="auto"/>
              <w:jc w:val="center"/>
              <w:rPr>
                <w:rFonts w:eastAsia="SimSun"/>
              </w:rPr>
            </w:pPr>
          </w:p>
          <w:p w14:paraId="04C4FB43" w14:textId="77777777" w:rsidR="0094170F" w:rsidRPr="00D24F77" w:rsidRDefault="0094170F" w:rsidP="00E575E4">
            <w:pPr>
              <w:spacing w:before="120" w:after="120" w:line="360" w:lineRule="auto"/>
              <w:jc w:val="center"/>
              <w:rPr>
                <w:rFonts w:eastAsia="SimSun"/>
              </w:rPr>
            </w:pPr>
          </w:p>
          <w:p w14:paraId="13E7E015" w14:textId="77777777" w:rsidR="0094170F" w:rsidRPr="00D24F77" w:rsidRDefault="0094170F" w:rsidP="00E575E4">
            <w:pPr>
              <w:spacing w:before="120" w:after="120" w:line="360" w:lineRule="auto"/>
              <w:jc w:val="center"/>
              <w:rPr>
                <w:rFonts w:eastAsia="SimSun"/>
              </w:rPr>
            </w:pPr>
          </w:p>
          <w:p w14:paraId="418C3595"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3AF0788F" w14:textId="77777777" w:rsidR="0094170F" w:rsidRPr="00D24F77" w:rsidRDefault="0094170F" w:rsidP="00E575E4">
            <w:pPr>
              <w:spacing w:before="120" w:after="120" w:line="360" w:lineRule="auto"/>
              <w:jc w:val="center"/>
              <w:rPr>
                <w:rFonts w:eastAsia="SimSun"/>
              </w:rPr>
            </w:pPr>
            <w:r w:rsidRPr="00D24F77">
              <w:rPr>
                <w:rFonts w:eastAsia="SimSun"/>
              </w:rPr>
              <w:t>3</w:t>
            </w:r>
          </w:p>
          <w:p w14:paraId="364DE136" w14:textId="77777777" w:rsidR="0094170F" w:rsidRPr="00D24F77" w:rsidRDefault="0094170F" w:rsidP="00E575E4">
            <w:pPr>
              <w:spacing w:before="120" w:after="120" w:line="360" w:lineRule="auto"/>
              <w:jc w:val="center"/>
              <w:rPr>
                <w:rFonts w:eastAsia="SimSun"/>
              </w:rPr>
            </w:pPr>
          </w:p>
          <w:p w14:paraId="64C5B798" w14:textId="77777777" w:rsidR="0094170F" w:rsidRPr="00D24F77" w:rsidRDefault="0094170F" w:rsidP="00E575E4">
            <w:pPr>
              <w:spacing w:before="120" w:after="120" w:line="360" w:lineRule="auto"/>
              <w:jc w:val="center"/>
              <w:rPr>
                <w:rFonts w:eastAsia="SimSun"/>
              </w:rPr>
            </w:pPr>
            <w:r w:rsidRPr="00D24F77">
              <w:rPr>
                <w:rFonts w:eastAsia="SimSun"/>
              </w:rPr>
              <w:t>1</w:t>
            </w:r>
          </w:p>
          <w:p w14:paraId="10214067" w14:textId="77777777" w:rsidR="0094170F" w:rsidRPr="00D24F77" w:rsidRDefault="0094170F" w:rsidP="00E575E4">
            <w:pPr>
              <w:spacing w:before="120" w:after="120" w:line="360" w:lineRule="auto"/>
              <w:jc w:val="center"/>
              <w:rPr>
                <w:rFonts w:eastAsia="SimSun"/>
              </w:rPr>
            </w:pPr>
          </w:p>
          <w:p w14:paraId="66B05E65" w14:textId="77777777" w:rsidR="0094170F" w:rsidRPr="00D24F77" w:rsidRDefault="0094170F" w:rsidP="00E575E4">
            <w:pPr>
              <w:spacing w:before="120" w:after="120" w:line="360" w:lineRule="auto"/>
              <w:jc w:val="center"/>
              <w:rPr>
                <w:rFonts w:eastAsia="SimSun"/>
              </w:rPr>
            </w:pPr>
            <w:r w:rsidRPr="00D24F77">
              <w:rPr>
                <w:rFonts w:eastAsia="SimSun"/>
              </w:rPr>
              <w:t>1</w:t>
            </w:r>
          </w:p>
          <w:p w14:paraId="172244A0" w14:textId="77777777" w:rsidR="0094170F" w:rsidRPr="00D24F77" w:rsidRDefault="0094170F" w:rsidP="00E575E4">
            <w:pPr>
              <w:spacing w:before="120" w:after="120" w:line="360" w:lineRule="auto"/>
              <w:jc w:val="center"/>
              <w:rPr>
                <w:rFonts w:eastAsia="SimSun"/>
              </w:rPr>
            </w:pPr>
          </w:p>
          <w:p w14:paraId="18AF723D" w14:textId="77777777" w:rsidR="0094170F" w:rsidRPr="00D24F77" w:rsidRDefault="0094170F" w:rsidP="00E575E4">
            <w:pPr>
              <w:spacing w:before="120" w:after="120" w:line="360" w:lineRule="auto"/>
              <w:jc w:val="center"/>
              <w:rPr>
                <w:rFonts w:eastAsia="SimSun"/>
              </w:rPr>
            </w:pPr>
          </w:p>
          <w:p w14:paraId="1DBE45E9" w14:textId="77777777" w:rsidR="0094170F" w:rsidRPr="00D24F77" w:rsidRDefault="0094170F" w:rsidP="00E575E4">
            <w:pPr>
              <w:spacing w:before="120" w:after="120" w:line="360" w:lineRule="auto"/>
              <w:jc w:val="center"/>
              <w:rPr>
                <w:rFonts w:eastAsia="SimSun"/>
              </w:rPr>
            </w:pPr>
          </w:p>
          <w:p w14:paraId="278CB484" w14:textId="77777777" w:rsidR="0094170F" w:rsidRPr="00D24F77" w:rsidRDefault="0094170F" w:rsidP="00E575E4">
            <w:pPr>
              <w:spacing w:before="120" w:after="120" w:line="360" w:lineRule="auto"/>
              <w:jc w:val="center"/>
              <w:rPr>
                <w:rFonts w:eastAsia="SimSun"/>
              </w:rPr>
            </w:pPr>
          </w:p>
          <w:p w14:paraId="5BF6009F" w14:textId="77777777" w:rsidR="0094170F" w:rsidRPr="00D24F77" w:rsidRDefault="0094170F" w:rsidP="00E575E4">
            <w:pPr>
              <w:spacing w:before="120" w:after="120" w:line="360" w:lineRule="auto"/>
              <w:jc w:val="center"/>
              <w:rPr>
                <w:rFonts w:eastAsia="SimSun"/>
              </w:rPr>
            </w:pPr>
            <w:r w:rsidRPr="00D24F77">
              <w:rPr>
                <w:rFonts w:eastAsia="SimSun"/>
              </w:rPr>
              <w:t>1</w:t>
            </w:r>
          </w:p>
          <w:p w14:paraId="0782B758" w14:textId="77777777" w:rsidR="0094170F" w:rsidRPr="00D24F77" w:rsidRDefault="0094170F" w:rsidP="00E575E4">
            <w:pPr>
              <w:spacing w:before="120" w:after="120" w:line="360" w:lineRule="auto"/>
              <w:jc w:val="center"/>
              <w:rPr>
                <w:rFonts w:eastAsia="SimSun"/>
              </w:rPr>
            </w:pPr>
          </w:p>
          <w:p w14:paraId="3CC06DCE" w14:textId="77777777" w:rsidR="0094170F" w:rsidRPr="00D24F77" w:rsidRDefault="0094170F" w:rsidP="00E575E4">
            <w:pPr>
              <w:spacing w:before="120" w:after="120" w:line="360" w:lineRule="auto"/>
              <w:jc w:val="center"/>
              <w:rPr>
                <w:rFonts w:eastAsia="SimSun"/>
              </w:rPr>
            </w:pPr>
          </w:p>
          <w:p w14:paraId="3D415293" w14:textId="77777777" w:rsidR="0094170F" w:rsidRPr="00D24F77" w:rsidRDefault="0094170F" w:rsidP="00E575E4">
            <w:pPr>
              <w:spacing w:before="120" w:after="120" w:line="360" w:lineRule="auto"/>
              <w:jc w:val="center"/>
              <w:rPr>
                <w:rFonts w:eastAsia="SimSun"/>
              </w:rPr>
            </w:pPr>
          </w:p>
          <w:p w14:paraId="0E09A9F9" w14:textId="77777777" w:rsidR="0094170F" w:rsidRPr="00D24F77" w:rsidRDefault="0094170F" w:rsidP="00E575E4">
            <w:pPr>
              <w:spacing w:before="120" w:after="120" w:line="360" w:lineRule="auto"/>
              <w:jc w:val="center"/>
              <w:rPr>
                <w:rFonts w:eastAsia="SimSun"/>
              </w:rPr>
            </w:pPr>
            <w:r w:rsidRPr="00D24F77">
              <w:rPr>
                <w:rFonts w:eastAsia="SimSun"/>
              </w:rPr>
              <w:t>2</w:t>
            </w:r>
          </w:p>
          <w:p w14:paraId="23CA5D65" w14:textId="77777777" w:rsidR="0094170F" w:rsidRPr="00D24F77" w:rsidRDefault="0094170F" w:rsidP="00E575E4">
            <w:pPr>
              <w:spacing w:before="120" w:after="120" w:line="360" w:lineRule="auto"/>
              <w:jc w:val="center"/>
              <w:rPr>
                <w:rFonts w:eastAsia="SimSun"/>
              </w:rPr>
            </w:pPr>
          </w:p>
          <w:p w14:paraId="256DBE6A" w14:textId="77777777" w:rsidR="0094170F" w:rsidRPr="00D24F77" w:rsidRDefault="0094170F" w:rsidP="00E575E4">
            <w:pPr>
              <w:spacing w:before="120" w:after="120" w:line="360" w:lineRule="auto"/>
              <w:jc w:val="center"/>
              <w:rPr>
                <w:rFonts w:eastAsia="SimSun"/>
              </w:rPr>
            </w:pPr>
            <w:r w:rsidRPr="00D24F77">
              <w:rPr>
                <w:rFonts w:eastAsia="SimSun"/>
              </w:rPr>
              <w:t>1</w:t>
            </w:r>
          </w:p>
          <w:p w14:paraId="7E2EB05C" w14:textId="77777777" w:rsidR="0094170F" w:rsidRPr="00D24F77" w:rsidRDefault="0094170F" w:rsidP="00E575E4">
            <w:pPr>
              <w:spacing w:before="120" w:after="120" w:line="360" w:lineRule="auto"/>
              <w:jc w:val="center"/>
              <w:rPr>
                <w:rFonts w:eastAsia="SimSun"/>
              </w:rPr>
            </w:pPr>
            <w:r w:rsidRPr="00D24F77">
              <w:rPr>
                <w:rFonts w:eastAsia="SimSun"/>
              </w:rPr>
              <w:t>1</w:t>
            </w:r>
          </w:p>
          <w:p w14:paraId="6030C10A" w14:textId="77777777" w:rsidR="0094170F" w:rsidRPr="00D24F77" w:rsidRDefault="0094170F" w:rsidP="00E575E4">
            <w:pPr>
              <w:spacing w:before="120" w:after="120" w:line="360" w:lineRule="auto"/>
              <w:jc w:val="center"/>
              <w:rPr>
                <w:rFonts w:eastAsia="SimSun"/>
              </w:rPr>
            </w:pPr>
          </w:p>
          <w:p w14:paraId="496A9425" w14:textId="77777777" w:rsidR="0094170F" w:rsidRPr="00D24F77" w:rsidRDefault="0094170F" w:rsidP="00E575E4">
            <w:pPr>
              <w:spacing w:before="120" w:after="120" w:line="360" w:lineRule="auto"/>
              <w:jc w:val="center"/>
              <w:rPr>
                <w:rFonts w:eastAsia="SimSun"/>
              </w:rPr>
            </w:pPr>
          </w:p>
          <w:p w14:paraId="18C21E6B" w14:textId="77777777" w:rsidR="0094170F" w:rsidRPr="00D24F77" w:rsidRDefault="0094170F" w:rsidP="00E575E4">
            <w:pPr>
              <w:spacing w:before="120" w:after="120" w:line="360" w:lineRule="auto"/>
              <w:jc w:val="center"/>
              <w:rPr>
                <w:rFonts w:eastAsia="SimSun"/>
              </w:rPr>
            </w:pPr>
          </w:p>
        </w:tc>
        <w:tc>
          <w:tcPr>
            <w:tcW w:w="1496" w:type="dxa"/>
            <w:shd w:val="clear" w:color="auto" w:fill="FFFFFF"/>
            <w:vAlign w:val="center"/>
          </w:tcPr>
          <w:p w14:paraId="6A15B394" w14:textId="77777777" w:rsidR="0094170F" w:rsidRPr="00D24F77" w:rsidRDefault="0094170F" w:rsidP="00E575E4">
            <w:pPr>
              <w:spacing w:before="120" w:after="120" w:line="360" w:lineRule="auto"/>
              <w:jc w:val="center"/>
              <w:rPr>
                <w:rFonts w:eastAsia="SimSun"/>
              </w:rPr>
            </w:pPr>
            <w:r w:rsidRPr="00D24F77">
              <w:rPr>
                <w:rFonts w:eastAsia="SimSun"/>
              </w:rPr>
              <w:t>2</w:t>
            </w:r>
          </w:p>
          <w:p w14:paraId="5D972442" w14:textId="77777777" w:rsidR="0094170F" w:rsidRPr="00D24F77" w:rsidRDefault="0094170F" w:rsidP="00E575E4">
            <w:pPr>
              <w:spacing w:before="120" w:after="120" w:line="360" w:lineRule="auto"/>
              <w:jc w:val="center"/>
              <w:rPr>
                <w:rFonts w:eastAsia="SimSun"/>
              </w:rPr>
            </w:pPr>
          </w:p>
          <w:p w14:paraId="0A56DC9C" w14:textId="77777777" w:rsidR="0094170F" w:rsidRPr="00D24F77" w:rsidRDefault="0094170F" w:rsidP="00E575E4">
            <w:pPr>
              <w:spacing w:before="120" w:after="120" w:line="360" w:lineRule="auto"/>
              <w:jc w:val="center"/>
              <w:rPr>
                <w:rFonts w:eastAsia="SimSun"/>
              </w:rPr>
            </w:pPr>
          </w:p>
          <w:p w14:paraId="4159FDFA" w14:textId="77777777" w:rsidR="0094170F" w:rsidRPr="00D24F77" w:rsidRDefault="0094170F" w:rsidP="00E575E4">
            <w:pPr>
              <w:spacing w:before="120" w:after="120" w:line="360" w:lineRule="auto"/>
              <w:jc w:val="center"/>
              <w:rPr>
                <w:rFonts w:eastAsia="SimSun"/>
              </w:rPr>
            </w:pPr>
          </w:p>
          <w:p w14:paraId="3471273A" w14:textId="77777777" w:rsidR="0094170F" w:rsidRPr="00D24F77" w:rsidRDefault="0094170F" w:rsidP="00E575E4">
            <w:pPr>
              <w:spacing w:before="120" w:after="120" w:line="360" w:lineRule="auto"/>
              <w:jc w:val="center"/>
              <w:rPr>
                <w:rFonts w:eastAsia="SimSun"/>
              </w:rPr>
            </w:pPr>
          </w:p>
          <w:p w14:paraId="73FAB9E1" w14:textId="77777777" w:rsidR="0094170F" w:rsidRPr="00D24F77" w:rsidRDefault="0094170F" w:rsidP="00E575E4">
            <w:pPr>
              <w:spacing w:before="120" w:after="120" w:line="360" w:lineRule="auto"/>
              <w:jc w:val="center"/>
              <w:rPr>
                <w:rFonts w:eastAsia="SimSun"/>
              </w:rPr>
            </w:pPr>
            <w:r w:rsidRPr="00D24F77">
              <w:rPr>
                <w:rFonts w:eastAsia="SimSun"/>
              </w:rPr>
              <w:t>1</w:t>
            </w:r>
          </w:p>
          <w:p w14:paraId="74B9D676" w14:textId="77777777" w:rsidR="0094170F" w:rsidRPr="00D24F77" w:rsidRDefault="0094170F" w:rsidP="00E575E4">
            <w:pPr>
              <w:spacing w:before="120" w:after="120" w:line="360" w:lineRule="auto"/>
              <w:jc w:val="center"/>
              <w:rPr>
                <w:rFonts w:eastAsia="SimSun"/>
              </w:rPr>
            </w:pPr>
          </w:p>
          <w:p w14:paraId="18655219" w14:textId="77777777" w:rsidR="0094170F" w:rsidRPr="00D24F77" w:rsidRDefault="0094170F" w:rsidP="00E575E4">
            <w:pPr>
              <w:spacing w:before="120" w:after="120" w:line="360" w:lineRule="auto"/>
              <w:jc w:val="center"/>
              <w:rPr>
                <w:rFonts w:eastAsia="SimSun"/>
              </w:rPr>
            </w:pPr>
            <w:r w:rsidRPr="00D24F77">
              <w:rPr>
                <w:rFonts w:eastAsia="SimSun"/>
              </w:rPr>
              <w:t>1</w:t>
            </w:r>
          </w:p>
          <w:p w14:paraId="020B4BD9" w14:textId="77777777" w:rsidR="0094170F" w:rsidRPr="00D24F77" w:rsidRDefault="0094170F" w:rsidP="00E575E4">
            <w:pPr>
              <w:spacing w:before="120" w:after="120" w:line="360" w:lineRule="auto"/>
              <w:jc w:val="center"/>
              <w:rPr>
                <w:rFonts w:eastAsia="SimSun"/>
              </w:rPr>
            </w:pPr>
          </w:p>
          <w:p w14:paraId="0669713E" w14:textId="77777777" w:rsidR="0094170F" w:rsidRPr="00D24F77" w:rsidRDefault="0094170F" w:rsidP="00E575E4">
            <w:pPr>
              <w:spacing w:before="120" w:after="120" w:line="360" w:lineRule="auto"/>
              <w:jc w:val="center"/>
              <w:rPr>
                <w:rFonts w:eastAsia="SimSun"/>
              </w:rPr>
            </w:pPr>
          </w:p>
          <w:p w14:paraId="162A0DDA" w14:textId="77777777" w:rsidR="0094170F" w:rsidRPr="00D24F77" w:rsidRDefault="0094170F" w:rsidP="00E575E4">
            <w:pPr>
              <w:spacing w:before="120" w:after="120" w:line="360" w:lineRule="auto"/>
              <w:jc w:val="center"/>
              <w:rPr>
                <w:rFonts w:eastAsia="SimSun"/>
              </w:rPr>
            </w:pPr>
          </w:p>
          <w:p w14:paraId="666222C0" w14:textId="77777777" w:rsidR="0094170F" w:rsidRPr="00D24F77" w:rsidRDefault="0094170F" w:rsidP="00E575E4">
            <w:pPr>
              <w:spacing w:before="120" w:after="120" w:line="360" w:lineRule="auto"/>
              <w:jc w:val="center"/>
              <w:rPr>
                <w:rFonts w:eastAsia="SimSun"/>
              </w:rPr>
            </w:pPr>
          </w:p>
          <w:p w14:paraId="5DDC040A" w14:textId="77777777" w:rsidR="0094170F" w:rsidRPr="00D24F77" w:rsidRDefault="0094170F" w:rsidP="00E575E4">
            <w:pPr>
              <w:spacing w:before="120" w:after="120" w:line="360" w:lineRule="auto"/>
              <w:jc w:val="center"/>
              <w:rPr>
                <w:rFonts w:eastAsia="SimSun"/>
              </w:rPr>
            </w:pPr>
          </w:p>
          <w:p w14:paraId="5C93E586" w14:textId="77777777" w:rsidR="0094170F" w:rsidRPr="00D24F77" w:rsidRDefault="0094170F" w:rsidP="00E575E4">
            <w:pPr>
              <w:spacing w:before="120" w:after="120" w:line="360" w:lineRule="auto"/>
              <w:jc w:val="center"/>
              <w:rPr>
                <w:rFonts w:eastAsia="SimSun"/>
              </w:rPr>
            </w:pPr>
            <w:r w:rsidRPr="00D24F77">
              <w:rPr>
                <w:rFonts w:eastAsia="SimSun"/>
              </w:rPr>
              <w:t>2</w:t>
            </w:r>
          </w:p>
          <w:p w14:paraId="30D9231E" w14:textId="77777777" w:rsidR="0094170F" w:rsidRPr="00D24F77" w:rsidRDefault="0094170F" w:rsidP="00E575E4">
            <w:pPr>
              <w:spacing w:before="120" w:after="120" w:line="360" w:lineRule="auto"/>
              <w:jc w:val="center"/>
              <w:rPr>
                <w:rFonts w:eastAsia="SimSun"/>
              </w:rPr>
            </w:pPr>
          </w:p>
          <w:p w14:paraId="1524FCC9" w14:textId="77777777" w:rsidR="0094170F" w:rsidRPr="00D24F77" w:rsidRDefault="0094170F" w:rsidP="00E575E4">
            <w:pPr>
              <w:spacing w:before="120" w:after="120" w:line="360" w:lineRule="auto"/>
              <w:jc w:val="center"/>
              <w:rPr>
                <w:rFonts w:eastAsia="SimSun"/>
              </w:rPr>
            </w:pPr>
          </w:p>
          <w:p w14:paraId="4702580D" w14:textId="77777777" w:rsidR="0094170F" w:rsidRPr="00D24F77" w:rsidRDefault="0094170F" w:rsidP="00E575E4">
            <w:pPr>
              <w:spacing w:before="120" w:after="120" w:line="360" w:lineRule="auto"/>
              <w:jc w:val="center"/>
              <w:rPr>
                <w:rFonts w:eastAsia="SimSun"/>
              </w:rPr>
            </w:pPr>
          </w:p>
          <w:p w14:paraId="3FF8CAEE" w14:textId="77777777" w:rsidR="0094170F" w:rsidRPr="00D24F77" w:rsidRDefault="0094170F" w:rsidP="00E575E4">
            <w:pPr>
              <w:spacing w:before="120" w:after="120" w:line="360" w:lineRule="auto"/>
              <w:jc w:val="center"/>
              <w:rPr>
                <w:rFonts w:eastAsia="SimSun"/>
              </w:rPr>
            </w:pPr>
            <w:r w:rsidRPr="00D24F77">
              <w:rPr>
                <w:rFonts w:eastAsia="SimSun"/>
              </w:rPr>
              <w:t>1</w:t>
            </w:r>
          </w:p>
          <w:p w14:paraId="468DEEFE" w14:textId="77777777" w:rsidR="0094170F" w:rsidRPr="00D24F77" w:rsidRDefault="0094170F" w:rsidP="00E575E4">
            <w:pPr>
              <w:spacing w:before="120" w:after="120" w:line="360" w:lineRule="auto"/>
              <w:jc w:val="center"/>
              <w:rPr>
                <w:rFonts w:eastAsia="SimSun"/>
              </w:rPr>
            </w:pPr>
          </w:p>
          <w:p w14:paraId="4E165AA4"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850" w:type="dxa"/>
            <w:shd w:val="clear" w:color="auto" w:fill="FFFFFF"/>
            <w:vAlign w:val="center"/>
          </w:tcPr>
          <w:p w14:paraId="4AA033A6" w14:textId="77777777" w:rsidR="0094170F" w:rsidRPr="00D24F77" w:rsidRDefault="0094170F" w:rsidP="00E575E4">
            <w:pPr>
              <w:spacing w:before="120" w:after="120" w:line="360" w:lineRule="auto"/>
              <w:jc w:val="center"/>
              <w:rPr>
                <w:rFonts w:eastAsia="SimSun"/>
              </w:rPr>
            </w:pPr>
          </w:p>
          <w:p w14:paraId="7EEA3A9F" w14:textId="77777777" w:rsidR="0094170F" w:rsidRPr="00D24F77" w:rsidRDefault="0094170F" w:rsidP="00E575E4">
            <w:pPr>
              <w:spacing w:before="120" w:after="120" w:line="360" w:lineRule="auto"/>
              <w:jc w:val="center"/>
              <w:rPr>
                <w:rFonts w:eastAsia="SimSun"/>
              </w:rPr>
            </w:pPr>
          </w:p>
          <w:p w14:paraId="7AD7E55D" w14:textId="77777777" w:rsidR="0094170F" w:rsidRPr="00D24F77" w:rsidRDefault="0094170F" w:rsidP="00E575E4">
            <w:pPr>
              <w:spacing w:before="120" w:after="120" w:line="360" w:lineRule="auto"/>
              <w:jc w:val="center"/>
              <w:rPr>
                <w:rFonts w:eastAsia="SimSun"/>
              </w:rPr>
            </w:pPr>
          </w:p>
          <w:p w14:paraId="47870783" w14:textId="77777777" w:rsidR="0094170F" w:rsidRPr="00D24F77" w:rsidRDefault="0094170F" w:rsidP="00E575E4">
            <w:pPr>
              <w:spacing w:before="120" w:after="120" w:line="360" w:lineRule="auto"/>
              <w:jc w:val="center"/>
              <w:rPr>
                <w:rFonts w:eastAsia="SimSun"/>
              </w:rPr>
            </w:pPr>
          </w:p>
          <w:p w14:paraId="223807A1" w14:textId="77777777" w:rsidR="0094170F" w:rsidRPr="00D24F77" w:rsidRDefault="0094170F" w:rsidP="00E575E4">
            <w:pPr>
              <w:spacing w:before="120" w:after="120" w:line="360" w:lineRule="auto"/>
              <w:jc w:val="center"/>
              <w:rPr>
                <w:rFonts w:eastAsia="SimSun"/>
              </w:rPr>
            </w:pPr>
          </w:p>
          <w:p w14:paraId="5A897990" w14:textId="77777777" w:rsidR="0094170F" w:rsidRPr="00D24F77" w:rsidRDefault="0094170F" w:rsidP="00E575E4">
            <w:pPr>
              <w:spacing w:before="120" w:after="120" w:line="360" w:lineRule="auto"/>
              <w:jc w:val="center"/>
              <w:rPr>
                <w:rFonts w:eastAsia="SimSun"/>
              </w:rPr>
            </w:pPr>
          </w:p>
          <w:p w14:paraId="67096D7D" w14:textId="77777777" w:rsidR="0094170F" w:rsidRPr="00D24F77" w:rsidRDefault="0094170F" w:rsidP="00E575E4">
            <w:pPr>
              <w:spacing w:before="120" w:after="120" w:line="360" w:lineRule="auto"/>
              <w:jc w:val="center"/>
              <w:rPr>
                <w:rFonts w:eastAsia="SimSun"/>
              </w:rPr>
            </w:pPr>
          </w:p>
          <w:p w14:paraId="6FBA4EFE" w14:textId="77777777" w:rsidR="0094170F" w:rsidRPr="00D24F77" w:rsidRDefault="0094170F" w:rsidP="00E575E4">
            <w:pPr>
              <w:spacing w:before="120" w:after="120" w:line="360" w:lineRule="auto"/>
              <w:jc w:val="center"/>
              <w:rPr>
                <w:rFonts w:eastAsia="SimSun"/>
              </w:rPr>
            </w:pPr>
          </w:p>
          <w:p w14:paraId="59754668" w14:textId="77777777" w:rsidR="0094170F" w:rsidRPr="00D24F77" w:rsidRDefault="0094170F" w:rsidP="00E575E4">
            <w:pPr>
              <w:spacing w:before="120" w:after="120" w:line="360" w:lineRule="auto"/>
              <w:jc w:val="center"/>
              <w:rPr>
                <w:rFonts w:eastAsia="SimSun"/>
              </w:rPr>
            </w:pPr>
          </w:p>
          <w:p w14:paraId="031ADF6C" w14:textId="77777777" w:rsidR="0094170F" w:rsidRPr="00D24F77" w:rsidRDefault="0094170F" w:rsidP="00E575E4">
            <w:pPr>
              <w:spacing w:before="120" w:after="120" w:line="360" w:lineRule="auto"/>
              <w:jc w:val="center"/>
              <w:rPr>
                <w:rFonts w:eastAsia="SimSun"/>
              </w:rPr>
            </w:pPr>
          </w:p>
          <w:p w14:paraId="38F9EB55" w14:textId="77777777" w:rsidR="0094170F" w:rsidRPr="00D24F77" w:rsidRDefault="0094170F" w:rsidP="00E575E4">
            <w:pPr>
              <w:spacing w:before="120" w:after="120" w:line="360" w:lineRule="auto"/>
              <w:jc w:val="center"/>
              <w:rPr>
                <w:rFonts w:eastAsia="SimSun"/>
              </w:rPr>
            </w:pPr>
          </w:p>
          <w:p w14:paraId="66C5DF17" w14:textId="77777777" w:rsidR="0094170F" w:rsidRPr="00D24F77" w:rsidRDefault="0094170F" w:rsidP="00E575E4">
            <w:pPr>
              <w:spacing w:before="120" w:after="120" w:line="360" w:lineRule="auto"/>
              <w:jc w:val="center"/>
              <w:rPr>
                <w:rFonts w:eastAsia="SimSun"/>
              </w:rPr>
            </w:pPr>
          </w:p>
          <w:p w14:paraId="500C6393" w14:textId="77777777" w:rsidR="0094170F" w:rsidRPr="00D24F77" w:rsidRDefault="0094170F" w:rsidP="00E575E4">
            <w:pPr>
              <w:spacing w:before="120" w:after="120" w:line="360" w:lineRule="auto"/>
              <w:jc w:val="center"/>
              <w:rPr>
                <w:rFonts w:eastAsia="SimSun"/>
              </w:rPr>
            </w:pPr>
          </w:p>
          <w:p w14:paraId="0654DFAA" w14:textId="77777777" w:rsidR="0094170F" w:rsidRPr="00D24F77" w:rsidRDefault="0094170F" w:rsidP="00E575E4">
            <w:pPr>
              <w:spacing w:before="120" w:after="120" w:line="360" w:lineRule="auto"/>
              <w:jc w:val="center"/>
              <w:rPr>
                <w:rFonts w:eastAsia="SimSun"/>
              </w:rPr>
            </w:pPr>
            <w:r w:rsidRPr="00D24F77">
              <w:rPr>
                <w:rFonts w:eastAsia="SimSun"/>
              </w:rPr>
              <w:t>1</w:t>
            </w:r>
          </w:p>
        </w:tc>
      </w:tr>
      <w:tr w:rsidR="00D24F77" w:rsidRPr="00D24F77" w14:paraId="2F021D8D" w14:textId="77777777" w:rsidTr="00E575E4">
        <w:trPr>
          <w:trHeight w:val="699"/>
        </w:trPr>
        <w:tc>
          <w:tcPr>
            <w:tcW w:w="567" w:type="dxa"/>
            <w:shd w:val="clear" w:color="auto" w:fill="FFFFFF"/>
          </w:tcPr>
          <w:p w14:paraId="23950EBB"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11</w:t>
            </w:r>
          </w:p>
        </w:tc>
        <w:tc>
          <w:tcPr>
            <w:tcW w:w="4820" w:type="dxa"/>
            <w:shd w:val="clear" w:color="auto" w:fill="FFFFFF"/>
          </w:tcPr>
          <w:p w14:paraId="2862E8E3" w14:textId="77777777" w:rsidR="0094170F" w:rsidRPr="00D24F77" w:rsidRDefault="0094170F" w:rsidP="00E575E4">
            <w:pPr>
              <w:spacing w:line="360" w:lineRule="auto"/>
              <w:jc w:val="both"/>
              <w:rPr>
                <w:b/>
              </w:rPr>
            </w:pPr>
            <w:r w:rsidRPr="00D24F77">
              <w:rPr>
                <w:b/>
              </w:rPr>
              <w:t xml:space="preserve">  Unit 11: Science and Nature</w:t>
            </w:r>
          </w:p>
          <w:p w14:paraId="758D2058" w14:textId="77777777" w:rsidR="0094170F" w:rsidRPr="00D24F77" w:rsidRDefault="0094170F" w:rsidP="00E575E4">
            <w:pPr>
              <w:spacing w:line="360" w:lineRule="auto"/>
              <w:jc w:val="both"/>
              <w:rPr>
                <w:b/>
              </w:rPr>
            </w:pPr>
            <w:r w:rsidRPr="00D24F77">
              <w:rPr>
                <w:b/>
              </w:rPr>
              <w:t xml:space="preserve"> Language knowledge:</w:t>
            </w:r>
          </w:p>
          <w:p w14:paraId="421ECA4A" w14:textId="77777777" w:rsidR="0094170F" w:rsidRPr="00D24F77" w:rsidRDefault="0094170F">
            <w:pPr>
              <w:pStyle w:val="ListParagraph"/>
              <w:numPr>
                <w:ilvl w:val="1"/>
                <w:numId w:val="61"/>
              </w:numPr>
              <w:tabs>
                <w:tab w:val="clear" w:pos="900"/>
              </w:tabs>
              <w:spacing w:after="0" w:line="360" w:lineRule="auto"/>
              <w:ind w:left="416" w:hanging="284"/>
              <w:jc w:val="both"/>
              <w:rPr>
                <w:sz w:val="28"/>
                <w:szCs w:val="28"/>
              </w:rPr>
            </w:pPr>
            <w:r w:rsidRPr="00D24F77">
              <w:rPr>
                <w:sz w:val="28"/>
                <w:szCs w:val="28"/>
              </w:rPr>
              <w:t>Grammar: past perfect, passives</w:t>
            </w:r>
          </w:p>
          <w:p w14:paraId="324353EC" w14:textId="77777777" w:rsidR="0094170F" w:rsidRPr="00D24F77" w:rsidRDefault="0094170F">
            <w:pPr>
              <w:pStyle w:val="ListParagraph"/>
              <w:numPr>
                <w:ilvl w:val="1"/>
                <w:numId w:val="61"/>
              </w:numPr>
              <w:tabs>
                <w:tab w:val="clear" w:pos="900"/>
              </w:tabs>
              <w:spacing w:after="0" w:line="360" w:lineRule="auto"/>
              <w:ind w:left="416" w:hanging="284"/>
              <w:jc w:val="both"/>
              <w:rPr>
                <w:sz w:val="28"/>
                <w:szCs w:val="28"/>
              </w:rPr>
            </w:pPr>
            <w:r w:rsidRPr="00D24F77">
              <w:rPr>
                <w:sz w:val="28"/>
                <w:szCs w:val="28"/>
              </w:rPr>
              <w:t>Vocabulary: science and nature in the news, animals</w:t>
            </w:r>
          </w:p>
          <w:p w14:paraId="5BF752CF" w14:textId="77777777" w:rsidR="0094170F" w:rsidRPr="00D24F77" w:rsidRDefault="0094170F" w:rsidP="00E575E4">
            <w:pPr>
              <w:spacing w:line="360" w:lineRule="auto"/>
              <w:ind w:left="132"/>
              <w:jc w:val="both"/>
              <w:rPr>
                <w:b/>
              </w:rPr>
            </w:pPr>
            <w:r w:rsidRPr="00D24F77">
              <w:rPr>
                <w:b/>
              </w:rPr>
              <w:t>Listening &amp; Speaking:</w:t>
            </w:r>
          </w:p>
          <w:p w14:paraId="3A30B361" w14:textId="77777777" w:rsidR="0094170F" w:rsidRPr="00D24F77" w:rsidRDefault="0094170F">
            <w:pPr>
              <w:pStyle w:val="ListParagraph"/>
              <w:numPr>
                <w:ilvl w:val="1"/>
                <w:numId w:val="61"/>
              </w:numPr>
              <w:tabs>
                <w:tab w:val="clear" w:pos="900"/>
              </w:tabs>
              <w:spacing w:after="0" w:line="360" w:lineRule="auto"/>
              <w:ind w:left="416" w:hanging="284"/>
              <w:jc w:val="both"/>
              <w:rPr>
                <w:sz w:val="28"/>
                <w:szCs w:val="28"/>
              </w:rPr>
            </w:pPr>
            <w:r w:rsidRPr="00D24F77">
              <w:rPr>
                <w:sz w:val="28"/>
                <w:szCs w:val="28"/>
              </w:rPr>
              <w:t>Discussing the news</w:t>
            </w:r>
          </w:p>
          <w:p w14:paraId="795E6474" w14:textId="77777777" w:rsidR="0094170F" w:rsidRPr="00D24F77" w:rsidRDefault="0094170F">
            <w:pPr>
              <w:pStyle w:val="ListParagraph"/>
              <w:numPr>
                <w:ilvl w:val="1"/>
                <w:numId w:val="61"/>
              </w:numPr>
              <w:tabs>
                <w:tab w:val="clear" w:pos="900"/>
              </w:tabs>
              <w:spacing w:after="0" w:line="360" w:lineRule="auto"/>
              <w:ind w:left="274" w:hanging="142"/>
              <w:jc w:val="both"/>
              <w:rPr>
                <w:sz w:val="28"/>
                <w:szCs w:val="28"/>
              </w:rPr>
            </w:pPr>
            <w:r w:rsidRPr="00D24F77">
              <w:rPr>
                <w:sz w:val="28"/>
                <w:szCs w:val="28"/>
              </w:rPr>
              <w:t>Science phone –in</w:t>
            </w:r>
          </w:p>
          <w:p w14:paraId="3540BCA3" w14:textId="77777777" w:rsidR="0094170F" w:rsidRPr="00D24F77" w:rsidRDefault="0094170F">
            <w:pPr>
              <w:pStyle w:val="ListParagraph"/>
              <w:numPr>
                <w:ilvl w:val="1"/>
                <w:numId w:val="61"/>
              </w:numPr>
              <w:tabs>
                <w:tab w:val="clear" w:pos="900"/>
              </w:tabs>
              <w:spacing w:after="0" w:line="360" w:lineRule="auto"/>
              <w:ind w:left="274" w:hanging="142"/>
              <w:jc w:val="both"/>
              <w:rPr>
                <w:sz w:val="28"/>
                <w:szCs w:val="28"/>
              </w:rPr>
            </w:pPr>
            <w:r w:rsidRPr="00D24F77">
              <w:rPr>
                <w:sz w:val="28"/>
                <w:szCs w:val="28"/>
              </w:rPr>
              <w:t>Talk about the weather</w:t>
            </w:r>
          </w:p>
          <w:p w14:paraId="0F9194DB" w14:textId="77777777" w:rsidR="0094170F" w:rsidRPr="00D24F77" w:rsidRDefault="0094170F">
            <w:pPr>
              <w:pStyle w:val="ListParagraph"/>
              <w:numPr>
                <w:ilvl w:val="1"/>
                <w:numId w:val="61"/>
              </w:numPr>
              <w:tabs>
                <w:tab w:val="clear" w:pos="900"/>
              </w:tabs>
              <w:spacing w:after="0" w:line="360" w:lineRule="auto"/>
              <w:ind w:left="274" w:hanging="142"/>
              <w:jc w:val="both"/>
              <w:rPr>
                <w:sz w:val="28"/>
                <w:szCs w:val="28"/>
              </w:rPr>
            </w:pPr>
            <w:r w:rsidRPr="00D24F77">
              <w:rPr>
                <w:sz w:val="28"/>
                <w:szCs w:val="28"/>
              </w:rPr>
              <w:t>Discuss news stories</w:t>
            </w:r>
          </w:p>
          <w:p w14:paraId="5F084EA7" w14:textId="77777777" w:rsidR="0094170F" w:rsidRPr="00D24F77" w:rsidRDefault="0094170F">
            <w:pPr>
              <w:pStyle w:val="ListParagraph"/>
              <w:numPr>
                <w:ilvl w:val="1"/>
                <w:numId w:val="61"/>
              </w:numPr>
              <w:tabs>
                <w:tab w:val="clear" w:pos="900"/>
              </w:tabs>
              <w:spacing w:after="0" w:line="360" w:lineRule="auto"/>
              <w:ind w:left="274" w:hanging="142"/>
              <w:jc w:val="both"/>
              <w:rPr>
                <w:sz w:val="28"/>
                <w:szCs w:val="28"/>
              </w:rPr>
            </w:pPr>
            <w:r w:rsidRPr="00D24F77">
              <w:rPr>
                <w:sz w:val="28"/>
                <w:szCs w:val="28"/>
              </w:rPr>
              <w:t>Talk about animals</w:t>
            </w:r>
          </w:p>
          <w:p w14:paraId="5CBE463E" w14:textId="77777777" w:rsidR="0094170F" w:rsidRPr="00D24F77" w:rsidRDefault="0094170F">
            <w:pPr>
              <w:pStyle w:val="ListParagraph"/>
              <w:numPr>
                <w:ilvl w:val="1"/>
                <w:numId w:val="61"/>
              </w:numPr>
              <w:tabs>
                <w:tab w:val="clear" w:pos="900"/>
              </w:tabs>
              <w:spacing w:after="0" w:line="360" w:lineRule="auto"/>
              <w:ind w:left="274" w:hanging="142"/>
              <w:jc w:val="both"/>
              <w:rPr>
                <w:sz w:val="28"/>
                <w:szCs w:val="28"/>
              </w:rPr>
            </w:pPr>
            <w:r w:rsidRPr="00D24F77">
              <w:rPr>
                <w:sz w:val="28"/>
                <w:szCs w:val="28"/>
              </w:rPr>
              <w:t>Talk about scientists and research</w:t>
            </w:r>
          </w:p>
          <w:p w14:paraId="0A998FBE" w14:textId="77777777" w:rsidR="0094170F" w:rsidRPr="00D24F77" w:rsidRDefault="0094170F" w:rsidP="00E575E4">
            <w:pPr>
              <w:spacing w:line="360" w:lineRule="auto"/>
              <w:jc w:val="both"/>
              <w:rPr>
                <w:b/>
              </w:rPr>
            </w:pPr>
            <w:r w:rsidRPr="00D24F77">
              <w:t xml:space="preserve">  </w:t>
            </w:r>
            <w:r w:rsidRPr="00D24F77">
              <w:rPr>
                <w:b/>
              </w:rPr>
              <w:t>Reading &amp; Writing:</w:t>
            </w:r>
          </w:p>
          <w:p w14:paraId="402C2FFC" w14:textId="77777777" w:rsidR="0094170F" w:rsidRPr="00D24F77" w:rsidRDefault="0094170F">
            <w:pPr>
              <w:pStyle w:val="ListParagraph"/>
              <w:numPr>
                <w:ilvl w:val="1"/>
                <w:numId w:val="61"/>
              </w:numPr>
              <w:tabs>
                <w:tab w:val="clear" w:pos="900"/>
              </w:tabs>
              <w:spacing w:after="0" w:line="360" w:lineRule="auto"/>
              <w:ind w:left="416" w:hanging="284"/>
              <w:jc w:val="both"/>
              <w:rPr>
                <w:sz w:val="28"/>
                <w:szCs w:val="28"/>
              </w:rPr>
            </w:pPr>
            <w:r w:rsidRPr="00D24F77">
              <w:rPr>
                <w:sz w:val="28"/>
                <w:szCs w:val="28"/>
              </w:rPr>
              <w:t>Man’s best friends</w:t>
            </w:r>
          </w:p>
          <w:p w14:paraId="7A39A6B8" w14:textId="77777777" w:rsidR="0094170F" w:rsidRPr="00D24F77" w:rsidRDefault="0094170F">
            <w:pPr>
              <w:pStyle w:val="ListParagraph"/>
              <w:numPr>
                <w:ilvl w:val="1"/>
                <w:numId w:val="61"/>
              </w:numPr>
              <w:tabs>
                <w:tab w:val="clear" w:pos="900"/>
              </w:tabs>
              <w:spacing w:after="0" w:line="360" w:lineRule="auto"/>
              <w:ind w:left="416" w:hanging="284"/>
              <w:jc w:val="both"/>
              <w:rPr>
                <w:sz w:val="28"/>
                <w:szCs w:val="28"/>
              </w:rPr>
            </w:pPr>
            <w:r w:rsidRPr="00D24F77">
              <w:rPr>
                <w:sz w:val="28"/>
                <w:szCs w:val="28"/>
              </w:rPr>
              <w:t>An animal experiment</w:t>
            </w:r>
          </w:p>
          <w:p w14:paraId="10BDC853" w14:textId="77777777" w:rsidR="0094170F" w:rsidRPr="00D24F77" w:rsidRDefault="0094170F">
            <w:pPr>
              <w:pStyle w:val="ListParagraph"/>
              <w:numPr>
                <w:ilvl w:val="1"/>
                <w:numId w:val="61"/>
              </w:numPr>
              <w:tabs>
                <w:tab w:val="clear" w:pos="900"/>
              </w:tabs>
              <w:spacing w:after="0" w:line="360" w:lineRule="auto"/>
              <w:ind w:left="416" w:hanging="284"/>
              <w:jc w:val="both"/>
              <w:rPr>
                <w:rFonts w:eastAsia="SimSun"/>
                <w:sz w:val="28"/>
                <w:szCs w:val="28"/>
              </w:rPr>
            </w:pPr>
            <w:r w:rsidRPr="00D24F77">
              <w:rPr>
                <w:sz w:val="28"/>
                <w:szCs w:val="28"/>
              </w:rPr>
              <w:t>Describe your favorite weather (give reason)</w:t>
            </w:r>
          </w:p>
        </w:tc>
        <w:tc>
          <w:tcPr>
            <w:tcW w:w="709" w:type="dxa"/>
            <w:shd w:val="clear" w:color="auto" w:fill="FFFFFF"/>
            <w:vAlign w:val="center"/>
          </w:tcPr>
          <w:p w14:paraId="5BBAC5C8" w14:textId="77777777" w:rsidR="0094170F" w:rsidRPr="00D24F77" w:rsidRDefault="0094170F" w:rsidP="00E575E4">
            <w:pPr>
              <w:spacing w:before="120" w:after="120" w:line="360" w:lineRule="auto"/>
              <w:jc w:val="center"/>
              <w:rPr>
                <w:rFonts w:eastAsia="SimSun"/>
              </w:rPr>
            </w:pPr>
            <w:r w:rsidRPr="00D24F77">
              <w:rPr>
                <w:rFonts w:eastAsia="SimSun"/>
              </w:rPr>
              <w:t>5</w:t>
            </w:r>
          </w:p>
        </w:tc>
        <w:tc>
          <w:tcPr>
            <w:tcW w:w="850" w:type="dxa"/>
            <w:shd w:val="clear" w:color="auto" w:fill="FFFFFF"/>
            <w:vAlign w:val="center"/>
          </w:tcPr>
          <w:p w14:paraId="27427B40" w14:textId="77777777" w:rsidR="0094170F" w:rsidRPr="00D24F77" w:rsidRDefault="0094170F" w:rsidP="00E575E4">
            <w:pPr>
              <w:spacing w:before="120" w:after="120" w:line="360" w:lineRule="auto"/>
              <w:jc w:val="center"/>
              <w:rPr>
                <w:rFonts w:eastAsia="SimSun"/>
              </w:rPr>
            </w:pPr>
            <w:r w:rsidRPr="00D24F77">
              <w:rPr>
                <w:rFonts w:eastAsia="SimSun"/>
              </w:rPr>
              <w:t>3</w:t>
            </w:r>
          </w:p>
          <w:p w14:paraId="3C7F07D0" w14:textId="77777777" w:rsidR="0094170F" w:rsidRPr="00D24F77" w:rsidRDefault="0094170F" w:rsidP="00E575E4">
            <w:pPr>
              <w:spacing w:before="120" w:after="120" w:line="360" w:lineRule="auto"/>
              <w:jc w:val="center"/>
              <w:rPr>
                <w:rFonts w:eastAsia="SimSun"/>
              </w:rPr>
            </w:pPr>
            <w:r w:rsidRPr="00D24F77">
              <w:rPr>
                <w:rFonts w:eastAsia="SimSun"/>
              </w:rPr>
              <w:t>1</w:t>
            </w:r>
          </w:p>
          <w:p w14:paraId="705B8DED" w14:textId="77777777" w:rsidR="0094170F" w:rsidRPr="00D24F77" w:rsidRDefault="0094170F" w:rsidP="00E575E4">
            <w:pPr>
              <w:spacing w:before="120" w:after="120" w:line="360" w:lineRule="auto"/>
              <w:jc w:val="center"/>
              <w:rPr>
                <w:rFonts w:eastAsia="SimSun"/>
              </w:rPr>
            </w:pPr>
            <w:r w:rsidRPr="00D24F77">
              <w:rPr>
                <w:rFonts w:eastAsia="SimSun"/>
              </w:rPr>
              <w:t>1</w:t>
            </w:r>
          </w:p>
          <w:p w14:paraId="0360B55D" w14:textId="77777777" w:rsidR="0094170F" w:rsidRPr="00D24F77" w:rsidRDefault="0094170F" w:rsidP="00E575E4">
            <w:pPr>
              <w:spacing w:before="120" w:after="120" w:line="360" w:lineRule="auto"/>
              <w:jc w:val="center"/>
              <w:rPr>
                <w:rFonts w:eastAsia="SimSun"/>
              </w:rPr>
            </w:pPr>
          </w:p>
          <w:p w14:paraId="301A526E" w14:textId="77777777" w:rsidR="0094170F" w:rsidRPr="00D24F77" w:rsidRDefault="0094170F" w:rsidP="00E575E4">
            <w:pPr>
              <w:spacing w:before="120" w:after="120" w:line="360" w:lineRule="auto"/>
              <w:jc w:val="center"/>
              <w:rPr>
                <w:rFonts w:eastAsia="SimSun"/>
              </w:rPr>
            </w:pPr>
          </w:p>
          <w:p w14:paraId="7CD90ECA" w14:textId="77777777" w:rsidR="0094170F" w:rsidRPr="00D24F77" w:rsidRDefault="0094170F" w:rsidP="00E575E4">
            <w:pPr>
              <w:spacing w:before="120" w:after="120" w:line="360" w:lineRule="auto"/>
              <w:jc w:val="center"/>
              <w:rPr>
                <w:rFonts w:eastAsia="SimSun"/>
              </w:rPr>
            </w:pPr>
          </w:p>
          <w:p w14:paraId="2E194A81" w14:textId="77777777" w:rsidR="0094170F" w:rsidRPr="00D24F77" w:rsidRDefault="0094170F" w:rsidP="00E575E4">
            <w:pPr>
              <w:spacing w:before="120" w:after="120" w:line="360" w:lineRule="auto"/>
              <w:jc w:val="center"/>
              <w:rPr>
                <w:rFonts w:eastAsia="SimSun"/>
              </w:rPr>
            </w:pPr>
          </w:p>
          <w:p w14:paraId="1B4BF8BA" w14:textId="77777777" w:rsidR="0094170F" w:rsidRPr="00D24F77" w:rsidRDefault="0094170F" w:rsidP="00E575E4">
            <w:pPr>
              <w:spacing w:before="120" w:after="120" w:line="360" w:lineRule="auto"/>
              <w:jc w:val="center"/>
              <w:rPr>
                <w:rFonts w:eastAsia="SimSun"/>
              </w:rPr>
            </w:pPr>
          </w:p>
          <w:p w14:paraId="4C91C472" w14:textId="77777777" w:rsidR="0094170F" w:rsidRPr="00D24F77" w:rsidRDefault="0094170F" w:rsidP="00E575E4">
            <w:pPr>
              <w:spacing w:before="120" w:after="120" w:line="360" w:lineRule="auto"/>
              <w:jc w:val="center"/>
              <w:rPr>
                <w:rFonts w:eastAsia="SimSun"/>
              </w:rPr>
            </w:pPr>
          </w:p>
          <w:p w14:paraId="0F2A3131" w14:textId="77777777" w:rsidR="0094170F" w:rsidRPr="00D24F77" w:rsidRDefault="0094170F" w:rsidP="00E575E4">
            <w:pPr>
              <w:spacing w:before="120" w:after="120" w:line="360" w:lineRule="auto"/>
              <w:jc w:val="center"/>
              <w:rPr>
                <w:rFonts w:eastAsia="SimSun"/>
              </w:rPr>
            </w:pPr>
            <w:r w:rsidRPr="00D24F77">
              <w:rPr>
                <w:rFonts w:eastAsia="SimSun"/>
              </w:rPr>
              <w:t>1</w:t>
            </w:r>
          </w:p>
        </w:tc>
        <w:tc>
          <w:tcPr>
            <w:tcW w:w="1496" w:type="dxa"/>
            <w:shd w:val="clear" w:color="auto" w:fill="FFFFFF"/>
            <w:vAlign w:val="center"/>
          </w:tcPr>
          <w:p w14:paraId="60ADEE3B" w14:textId="77777777" w:rsidR="0094170F" w:rsidRPr="00D24F77" w:rsidRDefault="0094170F" w:rsidP="00E575E4">
            <w:pPr>
              <w:spacing w:before="120" w:after="120" w:line="360" w:lineRule="auto"/>
              <w:jc w:val="center"/>
              <w:rPr>
                <w:rFonts w:eastAsia="SimSun"/>
              </w:rPr>
            </w:pPr>
            <w:r w:rsidRPr="00D24F77">
              <w:rPr>
                <w:rFonts w:eastAsia="SimSun"/>
              </w:rPr>
              <w:t>2</w:t>
            </w:r>
          </w:p>
          <w:p w14:paraId="0B992793" w14:textId="77777777" w:rsidR="0094170F" w:rsidRPr="00D24F77" w:rsidRDefault="0094170F" w:rsidP="00E575E4">
            <w:pPr>
              <w:spacing w:before="120" w:after="120" w:line="360" w:lineRule="auto"/>
              <w:jc w:val="center"/>
              <w:rPr>
                <w:rFonts w:eastAsia="SimSun"/>
              </w:rPr>
            </w:pPr>
          </w:p>
          <w:p w14:paraId="0D8FF996" w14:textId="77777777" w:rsidR="0094170F" w:rsidRPr="00D24F77" w:rsidRDefault="0094170F" w:rsidP="00E575E4">
            <w:pPr>
              <w:spacing w:before="120" w:after="120" w:line="360" w:lineRule="auto"/>
              <w:jc w:val="center"/>
              <w:rPr>
                <w:rFonts w:eastAsia="SimSun"/>
              </w:rPr>
            </w:pPr>
          </w:p>
          <w:p w14:paraId="6766B865" w14:textId="77777777" w:rsidR="0094170F" w:rsidRPr="00D24F77" w:rsidRDefault="0094170F" w:rsidP="00E575E4">
            <w:pPr>
              <w:spacing w:before="120" w:after="120" w:line="360" w:lineRule="auto"/>
              <w:jc w:val="center"/>
              <w:rPr>
                <w:rFonts w:eastAsia="SimSun"/>
              </w:rPr>
            </w:pPr>
            <w:r w:rsidRPr="00D24F77">
              <w:rPr>
                <w:rFonts w:eastAsia="SimSun"/>
              </w:rPr>
              <w:t>1</w:t>
            </w:r>
          </w:p>
          <w:p w14:paraId="6ABCF0C7" w14:textId="77777777" w:rsidR="0094170F" w:rsidRPr="00D24F77" w:rsidRDefault="0094170F" w:rsidP="00E575E4">
            <w:pPr>
              <w:spacing w:before="120" w:after="120" w:line="360" w:lineRule="auto"/>
              <w:jc w:val="center"/>
              <w:rPr>
                <w:rFonts w:eastAsia="SimSun"/>
              </w:rPr>
            </w:pPr>
          </w:p>
          <w:p w14:paraId="6D6DE652" w14:textId="77777777" w:rsidR="0094170F" w:rsidRPr="00D24F77" w:rsidRDefault="0094170F" w:rsidP="00E575E4">
            <w:pPr>
              <w:spacing w:before="120" w:after="120" w:line="360" w:lineRule="auto"/>
              <w:jc w:val="center"/>
              <w:rPr>
                <w:rFonts w:eastAsia="SimSun"/>
              </w:rPr>
            </w:pPr>
          </w:p>
          <w:p w14:paraId="2C29C470" w14:textId="77777777" w:rsidR="0094170F" w:rsidRPr="00D24F77" w:rsidRDefault="0094170F" w:rsidP="00E575E4">
            <w:pPr>
              <w:spacing w:before="120" w:after="120" w:line="360" w:lineRule="auto"/>
              <w:jc w:val="center"/>
              <w:rPr>
                <w:rFonts w:eastAsia="SimSun"/>
              </w:rPr>
            </w:pPr>
            <w:r w:rsidRPr="00D24F77">
              <w:rPr>
                <w:rFonts w:eastAsia="SimSun"/>
              </w:rPr>
              <w:t>1</w:t>
            </w:r>
          </w:p>
          <w:p w14:paraId="5961BED9" w14:textId="77777777" w:rsidR="0094170F" w:rsidRPr="00D24F77" w:rsidRDefault="0094170F" w:rsidP="00E575E4">
            <w:pPr>
              <w:spacing w:before="120" w:after="120" w:line="360" w:lineRule="auto"/>
              <w:jc w:val="center"/>
              <w:rPr>
                <w:rFonts w:eastAsia="SimSun"/>
              </w:rPr>
            </w:pPr>
          </w:p>
          <w:p w14:paraId="15E37396" w14:textId="77777777" w:rsidR="0094170F" w:rsidRPr="00D24F77" w:rsidRDefault="0094170F" w:rsidP="00E575E4">
            <w:pPr>
              <w:spacing w:before="120" w:after="120" w:line="360" w:lineRule="auto"/>
              <w:jc w:val="center"/>
              <w:rPr>
                <w:rFonts w:eastAsia="SimSun"/>
              </w:rPr>
            </w:pPr>
          </w:p>
          <w:p w14:paraId="51D5F26B" w14:textId="77777777" w:rsidR="0094170F" w:rsidRPr="00D24F77" w:rsidRDefault="0094170F" w:rsidP="00E575E4">
            <w:pPr>
              <w:spacing w:before="120" w:after="120" w:line="360" w:lineRule="auto"/>
              <w:jc w:val="center"/>
              <w:rPr>
                <w:rFonts w:eastAsia="SimSun"/>
              </w:rPr>
            </w:pPr>
          </w:p>
          <w:p w14:paraId="17C1E42A"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045AEB50" w14:textId="77777777" w:rsidR="0094170F" w:rsidRPr="00D24F77" w:rsidRDefault="0094170F" w:rsidP="00E575E4">
            <w:pPr>
              <w:spacing w:before="120" w:after="120" w:line="360" w:lineRule="auto"/>
              <w:jc w:val="center"/>
              <w:rPr>
                <w:rFonts w:eastAsia="SimSun"/>
              </w:rPr>
            </w:pPr>
          </w:p>
        </w:tc>
      </w:tr>
      <w:tr w:rsidR="00D24F77" w:rsidRPr="00D24F77" w14:paraId="6A18B083" w14:textId="77777777" w:rsidTr="00E575E4">
        <w:tc>
          <w:tcPr>
            <w:tcW w:w="567" w:type="dxa"/>
            <w:shd w:val="clear" w:color="auto" w:fill="FFFFFF"/>
          </w:tcPr>
          <w:p w14:paraId="7F347A9E"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12</w:t>
            </w:r>
          </w:p>
        </w:tc>
        <w:tc>
          <w:tcPr>
            <w:tcW w:w="4820" w:type="dxa"/>
            <w:shd w:val="clear" w:color="auto" w:fill="FFFFFF"/>
          </w:tcPr>
          <w:p w14:paraId="1B50FBC8" w14:textId="77777777" w:rsidR="0094170F" w:rsidRPr="00D24F77" w:rsidRDefault="0094170F" w:rsidP="00E575E4">
            <w:pPr>
              <w:spacing w:line="360" w:lineRule="auto"/>
              <w:jc w:val="both"/>
              <w:rPr>
                <w:rFonts w:eastAsia="SimSun"/>
                <w:b/>
              </w:rPr>
            </w:pPr>
            <w:r w:rsidRPr="00D24F77">
              <w:rPr>
                <w:rFonts w:eastAsia="SimSun"/>
                <w:b/>
              </w:rPr>
              <w:t>Unit 12: On the phone</w:t>
            </w:r>
          </w:p>
          <w:p w14:paraId="0CD7EF37"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Language knowledge:</w:t>
            </w:r>
          </w:p>
          <w:p w14:paraId="5300D65D" w14:textId="77777777" w:rsidR="0094170F" w:rsidRPr="00D24F77" w:rsidRDefault="0094170F" w:rsidP="00E575E4">
            <w:pPr>
              <w:spacing w:line="360" w:lineRule="auto"/>
              <w:jc w:val="both"/>
              <w:rPr>
                <w:rFonts w:eastAsia="SimSun"/>
              </w:rPr>
            </w:pPr>
            <w:r w:rsidRPr="00D24F77">
              <w:rPr>
                <w:rFonts w:eastAsia="SimSun"/>
              </w:rPr>
              <w:t xml:space="preserve"> - Grammar: “still and just", reporting speech </w:t>
            </w:r>
          </w:p>
          <w:p w14:paraId="622C8F44" w14:textId="77777777" w:rsidR="0094170F" w:rsidRPr="00D24F77" w:rsidRDefault="0094170F" w:rsidP="00E575E4">
            <w:pPr>
              <w:spacing w:line="360" w:lineRule="auto"/>
              <w:jc w:val="both"/>
              <w:rPr>
                <w:rFonts w:eastAsia="SimSun"/>
              </w:rPr>
            </w:pPr>
            <w:r w:rsidRPr="00D24F77">
              <w:rPr>
                <w:rFonts w:eastAsia="SimSun"/>
              </w:rPr>
              <w:t xml:space="preserve"> - Vocabulary: using phones, forming negatives, reporting crimes.</w:t>
            </w:r>
          </w:p>
          <w:p w14:paraId="6281099B" w14:textId="77777777" w:rsidR="0094170F" w:rsidRPr="00D24F77" w:rsidRDefault="0094170F" w:rsidP="00E575E4">
            <w:pPr>
              <w:spacing w:line="360" w:lineRule="auto"/>
              <w:jc w:val="both"/>
              <w:rPr>
                <w:rFonts w:eastAsia="SimSun"/>
                <w:b/>
              </w:rPr>
            </w:pPr>
            <w:r w:rsidRPr="00D24F77">
              <w:rPr>
                <w:rFonts w:eastAsia="SimSun"/>
              </w:rPr>
              <w:lastRenderedPageBreak/>
              <w:t xml:space="preserve"> </w:t>
            </w:r>
            <w:r w:rsidRPr="00D24F77">
              <w:rPr>
                <w:rFonts w:eastAsia="SimSun"/>
                <w:b/>
              </w:rPr>
              <w:t>Listening &amp; Speaking:</w:t>
            </w:r>
          </w:p>
          <w:p w14:paraId="0B5A5A5A" w14:textId="77777777" w:rsidR="0094170F" w:rsidRPr="00D24F77" w:rsidRDefault="0094170F" w:rsidP="00E575E4">
            <w:pPr>
              <w:spacing w:line="360" w:lineRule="auto"/>
              <w:jc w:val="both"/>
              <w:rPr>
                <w:rFonts w:eastAsia="SimSun"/>
              </w:rPr>
            </w:pPr>
            <w:r w:rsidRPr="00D24F77">
              <w:rPr>
                <w:rFonts w:eastAsia="SimSun"/>
              </w:rPr>
              <w:t xml:space="preserve"> - Problems after a crime </w:t>
            </w:r>
          </w:p>
          <w:p w14:paraId="2448D669" w14:textId="77777777" w:rsidR="0094170F" w:rsidRPr="00D24F77" w:rsidRDefault="0094170F" w:rsidP="00E575E4">
            <w:pPr>
              <w:spacing w:line="360" w:lineRule="auto"/>
              <w:jc w:val="both"/>
              <w:rPr>
                <w:rFonts w:eastAsia="SimSun"/>
              </w:rPr>
            </w:pPr>
            <w:r w:rsidRPr="00D24F77">
              <w:rPr>
                <w:rFonts w:eastAsia="SimSun"/>
              </w:rPr>
              <w:t xml:space="preserve">- Talk about different kinds of phones give and take phone messages </w:t>
            </w:r>
          </w:p>
          <w:p w14:paraId="195637F7" w14:textId="77777777" w:rsidR="0094170F" w:rsidRPr="00D24F77" w:rsidRDefault="0094170F" w:rsidP="00E575E4">
            <w:pPr>
              <w:spacing w:line="360" w:lineRule="auto"/>
              <w:jc w:val="both"/>
              <w:rPr>
                <w:rFonts w:eastAsia="SimSun"/>
              </w:rPr>
            </w:pPr>
            <w:r w:rsidRPr="00D24F77">
              <w:rPr>
                <w:rFonts w:eastAsia="SimSun"/>
              </w:rPr>
              <w:t xml:space="preserve"> - Ask for people and where people are practice speaking.</w:t>
            </w:r>
          </w:p>
          <w:p w14:paraId="1BADAC97" w14:textId="77777777" w:rsidR="0094170F" w:rsidRPr="00D24F77" w:rsidRDefault="0094170F" w:rsidP="00E575E4">
            <w:pPr>
              <w:spacing w:line="360" w:lineRule="auto"/>
              <w:jc w:val="both"/>
              <w:rPr>
                <w:rFonts w:eastAsia="SimSun"/>
              </w:rPr>
            </w:pPr>
            <w:r w:rsidRPr="00D24F77">
              <w:rPr>
                <w:rFonts w:eastAsia="SimSun"/>
              </w:rPr>
              <w:t xml:space="preserve"> </w:t>
            </w:r>
            <w:r w:rsidRPr="00D24F77">
              <w:rPr>
                <w:rFonts w:eastAsia="SimSun"/>
                <w:b/>
              </w:rPr>
              <w:t>Reading &amp; Writing</w:t>
            </w:r>
            <w:r w:rsidRPr="00D24F77">
              <w:rPr>
                <w:rFonts w:eastAsia="SimSun"/>
              </w:rPr>
              <w:t>: write a complaint letter reporting the poor service at restaurant.</w:t>
            </w:r>
          </w:p>
          <w:p w14:paraId="70C2D69F" w14:textId="77777777" w:rsidR="0094170F" w:rsidRPr="00D24F77" w:rsidRDefault="0094170F" w:rsidP="00E575E4">
            <w:pPr>
              <w:spacing w:line="360" w:lineRule="auto"/>
              <w:jc w:val="both"/>
              <w:rPr>
                <w:rFonts w:eastAsia="SimSun"/>
                <w:b/>
              </w:rPr>
            </w:pPr>
            <w:r w:rsidRPr="00D24F77">
              <w:rPr>
                <w:rFonts w:eastAsia="SimSun"/>
                <w:b/>
              </w:rPr>
              <w:t xml:space="preserve"> Review 6 </w:t>
            </w:r>
          </w:p>
          <w:p w14:paraId="7DB093AF" w14:textId="77777777" w:rsidR="0094170F" w:rsidRPr="00D24F77" w:rsidRDefault="0094170F" w:rsidP="00E575E4">
            <w:pPr>
              <w:spacing w:line="360" w:lineRule="auto"/>
              <w:jc w:val="both"/>
              <w:rPr>
                <w:rFonts w:eastAsia="SimSun"/>
                <w:b/>
              </w:rPr>
            </w:pPr>
            <w:r w:rsidRPr="00D24F77">
              <w:rPr>
                <w:rFonts w:eastAsia="SimSun"/>
                <w:b/>
              </w:rPr>
              <w:t xml:space="preserve"> Writing 6 </w:t>
            </w:r>
          </w:p>
          <w:p w14:paraId="7A1E9F93" w14:textId="77777777" w:rsidR="0094170F" w:rsidRPr="00D24F77" w:rsidRDefault="0094170F" w:rsidP="00E575E4">
            <w:pPr>
              <w:spacing w:before="120" w:after="120" w:line="360" w:lineRule="auto"/>
              <w:ind w:left="142"/>
              <w:jc w:val="both"/>
              <w:rPr>
                <w:rFonts w:eastAsia="SimSun"/>
                <w:b/>
              </w:rPr>
            </w:pPr>
            <w:r w:rsidRPr="00D24F77">
              <w:rPr>
                <w:rFonts w:eastAsia="SimSun"/>
                <w:b/>
              </w:rPr>
              <w:t xml:space="preserve">Language knowledge: </w:t>
            </w:r>
          </w:p>
          <w:p w14:paraId="03DCC61D" w14:textId="77777777" w:rsidR="0094170F" w:rsidRPr="00D24F77" w:rsidRDefault="0094170F" w:rsidP="00E575E4">
            <w:pPr>
              <w:spacing w:before="120" w:after="120" w:line="360" w:lineRule="auto"/>
              <w:ind w:left="142"/>
              <w:jc w:val="both"/>
              <w:rPr>
                <w:rFonts w:eastAsia="SimSun"/>
              </w:rPr>
            </w:pPr>
            <w:r w:rsidRPr="00D24F77">
              <w:rPr>
                <w:rFonts w:eastAsia="SimSun"/>
              </w:rPr>
              <w:t xml:space="preserve">- Review grammar, vocab in unit 11, 12 </w:t>
            </w:r>
          </w:p>
          <w:p w14:paraId="47A8F5D1" w14:textId="77777777" w:rsidR="0094170F" w:rsidRPr="00D24F77" w:rsidRDefault="0094170F" w:rsidP="00E575E4">
            <w:pPr>
              <w:spacing w:before="120" w:after="120" w:line="360" w:lineRule="auto"/>
              <w:ind w:left="142"/>
              <w:jc w:val="both"/>
              <w:rPr>
                <w:rFonts w:eastAsia="SimSun"/>
              </w:rPr>
            </w:pPr>
            <w:r w:rsidRPr="00D24F77">
              <w:rPr>
                <w:rFonts w:eastAsia="SimSun"/>
              </w:rPr>
              <w:t>- Do exercises.</w:t>
            </w:r>
          </w:p>
          <w:p w14:paraId="37EB1E01" w14:textId="77777777" w:rsidR="0094170F" w:rsidRPr="00D24F77" w:rsidRDefault="0094170F" w:rsidP="00E575E4">
            <w:pPr>
              <w:spacing w:before="120" w:after="120" w:line="360" w:lineRule="auto"/>
              <w:ind w:left="142"/>
              <w:jc w:val="both"/>
              <w:rPr>
                <w:rFonts w:eastAsia="SimSun"/>
              </w:rPr>
            </w:pPr>
            <w:r w:rsidRPr="00D24F77">
              <w:rPr>
                <w:rFonts w:eastAsia="SimSun"/>
                <w:b/>
              </w:rPr>
              <w:t>Listening &amp; Speaking:</w:t>
            </w:r>
            <w:r w:rsidRPr="00D24F77">
              <w:rPr>
                <w:rFonts w:eastAsia="SimSun"/>
              </w:rPr>
              <w:t xml:space="preserve"> practice speaking</w:t>
            </w:r>
          </w:p>
          <w:p w14:paraId="51EAE65A" w14:textId="77777777" w:rsidR="0094170F" w:rsidRPr="00D24F77" w:rsidRDefault="0094170F" w:rsidP="00E575E4">
            <w:pPr>
              <w:spacing w:before="120" w:after="120" w:line="360" w:lineRule="auto"/>
              <w:ind w:left="142"/>
              <w:jc w:val="both"/>
              <w:rPr>
                <w:rFonts w:eastAsia="SimSun"/>
              </w:rPr>
            </w:pPr>
            <w:r w:rsidRPr="00D24F77">
              <w:rPr>
                <w:rFonts w:eastAsia="SimSun"/>
                <w:b/>
              </w:rPr>
              <w:t>Reading &amp; Writing:</w:t>
            </w:r>
            <w:r w:rsidRPr="00D24F77">
              <w:rPr>
                <w:rFonts w:eastAsia="SimSun"/>
              </w:rPr>
              <w:t xml:space="preserve"> correct students' writing </w:t>
            </w:r>
          </w:p>
        </w:tc>
        <w:tc>
          <w:tcPr>
            <w:tcW w:w="709" w:type="dxa"/>
            <w:shd w:val="clear" w:color="auto" w:fill="FFFFFF"/>
            <w:vAlign w:val="center"/>
          </w:tcPr>
          <w:p w14:paraId="3B93EA4E" w14:textId="77777777" w:rsidR="0094170F" w:rsidRPr="00D24F77" w:rsidRDefault="0094170F" w:rsidP="00E575E4">
            <w:pPr>
              <w:spacing w:before="120" w:after="120" w:line="360" w:lineRule="auto"/>
              <w:jc w:val="center"/>
              <w:rPr>
                <w:rFonts w:eastAsia="SimSun"/>
              </w:rPr>
            </w:pPr>
            <w:r w:rsidRPr="00D24F77">
              <w:rPr>
                <w:rFonts w:eastAsia="SimSun"/>
              </w:rPr>
              <w:lastRenderedPageBreak/>
              <w:t>5</w:t>
            </w:r>
          </w:p>
          <w:p w14:paraId="3490837C" w14:textId="77777777" w:rsidR="0094170F" w:rsidRPr="00D24F77" w:rsidRDefault="0094170F" w:rsidP="00E575E4">
            <w:pPr>
              <w:spacing w:before="120" w:after="120" w:line="360" w:lineRule="auto"/>
              <w:jc w:val="center"/>
              <w:rPr>
                <w:rFonts w:eastAsia="SimSun"/>
              </w:rPr>
            </w:pPr>
          </w:p>
          <w:p w14:paraId="2710FB06" w14:textId="77777777" w:rsidR="0094170F" w:rsidRPr="00D24F77" w:rsidRDefault="0094170F" w:rsidP="00E575E4">
            <w:pPr>
              <w:spacing w:before="120" w:after="120" w:line="360" w:lineRule="auto"/>
              <w:jc w:val="center"/>
              <w:rPr>
                <w:rFonts w:eastAsia="SimSun"/>
              </w:rPr>
            </w:pPr>
          </w:p>
          <w:p w14:paraId="517AD9E3" w14:textId="77777777" w:rsidR="0094170F" w:rsidRPr="00D24F77" w:rsidRDefault="0094170F" w:rsidP="00E575E4">
            <w:pPr>
              <w:spacing w:before="120" w:after="120" w:line="360" w:lineRule="auto"/>
              <w:jc w:val="center"/>
              <w:rPr>
                <w:rFonts w:eastAsia="SimSun"/>
              </w:rPr>
            </w:pPr>
          </w:p>
          <w:p w14:paraId="7105C8F5" w14:textId="77777777" w:rsidR="0094170F" w:rsidRPr="00D24F77" w:rsidRDefault="0094170F" w:rsidP="00E575E4">
            <w:pPr>
              <w:spacing w:before="120" w:after="120" w:line="360" w:lineRule="auto"/>
              <w:jc w:val="center"/>
              <w:rPr>
                <w:rFonts w:eastAsia="SimSun"/>
              </w:rPr>
            </w:pPr>
          </w:p>
          <w:p w14:paraId="05FB43A3" w14:textId="77777777" w:rsidR="0094170F" w:rsidRPr="00D24F77" w:rsidRDefault="0094170F" w:rsidP="00E575E4">
            <w:pPr>
              <w:spacing w:before="120" w:after="120" w:line="360" w:lineRule="auto"/>
              <w:jc w:val="center"/>
              <w:rPr>
                <w:rFonts w:eastAsia="SimSun"/>
              </w:rPr>
            </w:pPr>
          </w:p>
          <w:p w14:paraId="135E7598" w14:textId="77777777" w:rsidR="0094170F" w:rsidRPr="00D24F77" w:rsidRDefault="0094170F" w:rsidP="00E575E4">
            <w:pPr>
              <w:spacing w:before="120" w:after="120" w:line="360" w:lineRule="auto"/>
              <w:jc w:val="center"/>
              <w:rPr>
                <w:rFonts w:eastAsia="SimSun"/>
              </w:rPr>
            </w:pPr>
          </w:p>
          <w:p w14:paraId="29D21698" w14:textId="77777777" w:rsidR="0094170F" w:rsidRPr="00D24F77" w:rsidRDefault="0094170F" w:rsidP="00E575E4">
            <w:pPr>
              <w:spacing w:before="120" w:after="120" w:line="360" w:lineRule="auto"/>
              <w:jc w:val="center"/>
              <w:rPr>
                <w:rFonts w:eastAsia="SimSun"/>
              </w:rPr>
            </w:pPr>
          </w:p>
          <w:p w14:paraId="7BB99EE8" w14:textId="77777777" w:rsidR="0094170F" w:rsidRPr="00D24F77" w:rsidRDefault="0094170F" w:rsidP="00E575E4">
            <w:pPr>
              <w:spacing w:before="120" w:after="120" w:line="360" w:lineRule="auto"/>
              <w:jc w:val="center"/>
              <w:rPr>
                <w:rFonts w:eastAsia="SimSun"/>
              </w:rPr>
            </w:pPr>
          </w:p>
          <w:p w14:paraId="1B121462" w14:textId="77777777" w:rsidR="0094170F" w:rsidRPr="00D24F77" w:rsidRDefault="0094170F" w:rsidP="00E575E4">
            <w:pPr>
              <w:spacing w:before="120" w:after="120" w:line="360" w:lineRule="auto"/>
              <w:jc w:val="center"/>
              <w:rPr>
                <w:rFonts w:eastAsia="SimSun"/>
              </w:rPr>
            </w:pPr>
          </w:p>
          <w:p w14:paraId="1FA4AEDF" w14:textId="77777777" w:rsidR="0094170F" w:rsidRPr="00D24F77" w:rsidRDefault="0094170F" w:rsidP="00E575E4">
            <w:pPr>
              <w:spacing w:before="120" w:after="120" w:line="360" w:lineRule="auto"/>
              <w:jc w:val="center"/>
              <w:rPr>
                <w:rFonts w:eastAsia="SimSun"/>
              </w:rPr>
            </w:pPr>
            <w:r w:rsidRPr="00D24F77">
              <w:rPr>
                <w:rFonts w:eastAsia="SimSun"/>
              </w:rPr>
              <w:t>5</w:t>
            </w:r>
          </w:p>
        </w:tc>
        <w:tc>
          <w:tcPr>
            <w:tcW w:w="850" w:type="dxa"/>
            <w:shd w:val="clear" w:color="auto" w:fill="FFFFFF"/>
            <w:vAlign w:val="center"/>
          </w:tcPr>
          <w:p w14:paraId="0BD56E7E" w14:textId="77777777" w:rsidR="0094170F" w:rsidRPr="00D24F77" w:rsidRDefault="0094170F" w:rsidP="00E575E4">
            <w:pPr>
              <w:spacing w:before="120" w:after="120" w:line="360" w:lineRule="auto"/>
              <w:jc w:val="center"/>
              <w:rPr>
                <w:rFonts w:eastAsia="SimSun"/>
              </w:rPr>
            </w:pPr>
            <w:r w:rsidRPr="00D24F77">
              <w:rPr>
                <w:rFonts w:eastAsia="SimSun"/>
              </w:rPr>
              <w:lastRenderedPageBreak/>
              <w:t>3</w:t>
            </w:r>
          </w:p>
          <w:p w14:paraId="15FC8435" w14:textId="77777777" w:rsidR="0094170F" w:rsidRPr="00D24F77" w:rsidRDefault="0094170F" w:rsidP="00E575E4">
            <w:pPr>
              <w:spacing w:before="120" w:after="120" w:line="360" w:lineRule="auto"/>
              <w:jc w:val="center"/>
              <w:rPr>
                <w:rFonts w:eastAsia="SimSun"/>
              </w:rPr>
            </w:pPr>
            <w:r w:rsidRPr="00D24F77">
              <w:rPr>
                <w:rFonts w:eastAsia="SimSun"/>
              </w:rPr>
              <w:t>1</w:t>
            </w:r>
          </w:p>
          <w:p w14:paraId="1368B415" w14:textId="77777777" w:rsidR="0094170F" w:rsidRPr="00D24F77" w:rsidRDefault="0094170F" w:rsidP="00E575E4">
            <w:pPr>
              <w:spacing w:before="120" w:after="120" w:line="360" w:lineRule="auto"/>
              <w:jc w:val="center"/>
              <w:rPr>
                <w:rFonts w:eastAsia="SimSun"/>
              </w:rPr>
            </w:pPr>
          </w:p>
          <w:p w14:paraId="32D14067" w14:textId="77777777" w:rsidR="0094170F" w:rsidRPr="00D24F77" w:rsidRDefault="0094170F" w:rsidP="00E575E4">
            <w:pPr>
              <w:spacing w:before="120" w:after="120" w:line="360" w:lineRule="auto"/>
              <w:jc w:val="center"/>
              <w:rPr>
                <w:rFonts w:eastAsia="SimSun"/>
              </w:rPr>
            </w:pPr>
            <w:r w:rsidRPr="00D24F77">
              <w:rPr>
                <w:rFonts w:eastAsia="SimSun"/>
              </w:rPr>
              <w:t>1</w:t>
            </w:r>
          </w:p>
          <w:p w14:paraId="20A080CB" w14:textId="77777777" w:rsidR="0094170F" w:rsidRPr="00D24F77" w:rsidRDefault="0094170F" w:rsidP="00E575E4">
            <w:pPr>
              <w:spacing w:before="120" w:after="120" w:line="360" w:lineRule="auto"/>
              <w:jc w:val="center"/>
              <w:rPr>
                <w:rFonts w:eastAsia="SimSun"/>
              </w:rPr>
            </w:pPr>
          </w:p>
          <w:p w14:paraId="4879A943" w14:textId="77777777" w:rsidR="0094170F" w:rsidRPr="00D24F77" w:rsidRDefault="0094170F" w:rsidP="00E575E4">
            <w:pPr>
              <w:spacing w:before="120" w:after="120" w:line="360" w:lineRule="auto"/>
              <w:jc w:val="center"/>
              <w:rPr>
                <w:rFonts w:eastAsia="SimSun"/>
              </w:rPr>
            </w:pPr>
          </w:p>
          <w:p w14:paraId="7E5F4E0C" w14:textId="77777777" w:rsidR="0094170F" w:rsidRPr="00D24F77" w:rsidRDefault="0094170F" w:rsidP="00E575E4">
            <w:pPr>
              <w:spacing w:before="120" w:after="120" w:line="360" w:lineRule="auto"/>
              <w:jc w:val="center"/>
              <w:rPr>
                <w:rFonts w:eastAsia="SimSun"/>
              </w:rPr>
            </w:pPr>
          </w:p>
          <w:p w14:paraId="294212FA" w14:textId="77777777" w:rsidR="0094170F" w:rsidRPr="00D24F77" w:rsidRDefault="0094170F" w:rsidP="00E575E4">
            <w:pPr>
              <w:spacing w:before="120" w:after="120" w:line="360" w:lineRule="auto"/>
              <w:jc w:val="center"/>
              <w:rPr>
                <w:rFonts w:eastAsia="SimSun"/>
              </w:rPr>
            </w:pPr>
          </w:p>
          <w:p w14:paraId="66DEDAF5" w14:textId="77777777" w:rsidR="0094170F" w:rsidRPr="00D24F77" w:rsidRDefault="0094170F" w:rsidP="00E575E4">
            <w:pPr>
              <w:spacing w:before="120" w:after="120" w:line="360" w:lineRule="auto"/>
              <w:jc w:val="center"/>
              <w:rPr>
                <w:rFonts w:eastAsia="SimSun"/>
              </w:rPr>
            </w:pPr>
            <w:r w:rsidRPr="00D24F77">
              <w:rPr>
                <w:rFonts w:eastAsia="SimSun"/>
              </w:rPr>
              <w:t>1</w:t>
            </w:r>
          </w:p>
          <w:p w14:paraId="0E82D68D" w14:textId="77777777" w:rsidR="0094170F" w:rsidRPr="00D24F77" w:rsidRDefault="0094170F" w:rsidP="00E575E4">
            <w:pPr>
              <w:spacing w:before="120" w:after="120" w:line="360" w:lineRule="auto"/>
              <w:jc w:val="center"/>
              <w:rPr>
                <w:rFonts w:eastAsia="SimSun"/>
              </w:rPr>
            </w:pPr>
          </w:p>
          <w:p w14:paraId="4C6DA821" w14:textId="77777777" w:rsidR="0094170F" w:rsidRPr="00D24F77" w:rsidRDefault="0094170F" w:rsidP="00E575E4">
            <w:pPr>
              <w:spacing w:before="120" w:after="120" w:line="360" w:lineRule="auto"/>
              <w:jc w:val="center"/>
              <w:rPr>
                <w:rFonts w:eastAsia="SimSun"/>
              </w:rPr>
            </w:pPr>
            <w:r w:rsidRPr="00D24F77">
              <w:rPr>
                <w:rFonts w:eastAsia="SimSun"/>
              </w:rPr>
              <w:t>3</w:t>
            </w:r>
          </w:p>
          <w:p w14:paraId="25D7C9B7" w14:textId="77777777" w:rsidR="0094170F" w:rsidRPr="00D24F77" w:rsidRDefault="0094170F" w:rsidP="00E575E4">
            <w:pPr>
              <w:spacing w:before="120" w:after="120" w:line="360" w:lineRule="auto"/>
              <w:jc w:val="center"/>
              <w:rPr>
                <w:rFonts w:eastAsia="SimSun"/>
              </w:rPr>
            </w:pPr>
          </w:p>
          <w:p w14:paraId="62622F25" w14:textId="77777777" w:rsidR="0094170F" w:rsidRPr="00D24F77" w:rsidRDefault="0094170F" w:rsidP="00E575E4">
            <w:pPr>
              <w:spacing w:before="120" w:after="120" w:line="360" w:lineRule="auto"/>
              <w:jc w:val="center"/>
              <w:rPr>
                <w:rFonts w:eastAsia="SimSun"/>
              </w:rPr>
            </w:pPr>
            <w:r w:rsidRPr="00D24F77">
              <w:rPr>
                <w:rFonts w:eastAsia="SimSun"/>
              </w:rPr>
              <w:t>1</w:t>
            </w:r>
          </w:p>
          <w:p w14:paraId="6BB78B16" w14:textId="77777777" w:rsidR="0094170F" w:rsidRPr="00D24F77" w:rsidRDefault="0094170F" w:rsidP="00E575E4">
            <w:pPr>
              <w:spacing w:before="120" w:after="120" w:line="360" w:lineRule="auto"/>
              <w:jc w:val="center"/>
              <w:rPr>
                <w:rFonts w:eastAsia="SimSun"/>
              </w:rPr>
            </w:pPr>
          </w:p>
          <w:p w14:paraId="7B5FB35D" w14:textId="77777777" w:rsidR="0094170F" w:rsidRPr="00D24F77" w:rsidRDefault="0094170F" w:rsidP="00E575E4">
            <w:pPr>
              <w:spacing w:before="120" w:after="120" w:line="360" w:lineRule="auto"/>
              <w:jc w:val="center"/>
              <w:rPr>
                <w:rFonts w:eastAsia="SimSun"/>
              </w:rPr>
            </w:pPr>
            <w:r w:rsidRPr="00D24F77">
              <w:rPr>
                <w:rFonts w:eastAsia="SimSun"/>
              </w:rPr>
              <w:t>1</w:t>
            </w:r>
          </w:p>
          <w:p w14:paraId="2170F80A" w14:textId="77777777" w:rsidR="0094170F" w:rsidRPr="00D24F77" w:rsidRDefault="0094170F" w:rsidP="00E575E4">
            <w:pPr>
              <w:spacing w:line="360" w:lineRule="auto"/>
              <w:jc w:val="center"/>
              <w:rPr>
                <w:rFonts w:eastAsia="SimSun"/>
              </w:rPr>
            </w:pPr>
          </w:p>
          <w:p w14:paraId="05E857DA" w14:textId="77777777" w:rsidR="0094170F" w:rsidRPr="00D24F77" w:rsidRDefault="0094170F" w:rsidP="00E575E4">
            <w:pPr>
              <w:spacing w:line="360" w:lineRule="auto"/>
              <w:jc w:val="center"/>
              <w:rPr>
                <w:rFonts w:eastAsia="SimSun"/>
              </w:rPr>
            </w:pPr>
            <w:r w:rsidRPr="00D24F77">
              <w:rPr>
                <w:rFonts w:eastAsia="SimSun"/>
              </w:rPr>
              <w:t>1</w:t>
            </w:r>
          </w:p>
        </w:tc>
        <w:tc>
          <w:tcPr>
            <w:tcW w:w="1496" w:type="dxa"/>
            <w:shd w:val="clear" w:color="auto" w:fill="FFFFFF"/>
            <w:vAlign w:val="center"/>
          </w:tcPr>
          <w:p w14:paraId="3D7EECDC" w14:textId="77777777" w:rsidR="0094170F" w:rsidRPr="00D24F77" w:rsidRDefault="0094170F" w:rsidP="00E575E4">
            <w:pPr>
              <w:spacing w:before="120" w:after="120" w:line="360" w:lineRule="auto"/>
              <w:jc w:val="center"/>
              <w:rPr>
                <w:rFonts w:eastAsia="SimSun"/>
              </w:rPr>
            </w:pPr>
            <w:r w:rsidRPr="00D24F77">
              <w:rPr>
                <w:rFonts w:eastAsia="SimSun"/>
              </w:rPr>
              <w:lastRenderedPageBreak/>
              <w:t>2</w:t>
            </w:r>
          </w:p>
          <w:p w14:paraId="49518345" w14:textId="77777777" w:rsidR="0094170F" w:rsidRPr="00D24F77" w:rsidRDefault="0094170F" w:rsidP="00E575E4">
            <w:pPr>
              <w:spacing w:before="120" w:after="120" w:line="360" w:lineRule="auto"/>
              <w:jc w:val="center"/>
              <w:rPr>
                <w:rFonts w:eastAsia="SimSun"/>
              </w:rPr>
            </w:pPr>
          </w:p>
          <w:p w14:paraId="5725D59E" w14:textId="77777777" w:rsidR="0094170F" w:rsidRPr="00D24F77" w:rsidRDefault="0094170F" w:rsidP="00E575E4">
            <w:pPr>
              <w:spacing w:before="120" w:after="120" w:line="360" w:lineRule="auto"/>
              <w:jc w:val="center"/>
              <w:rPr>
                <w:rFonts w:eastAsia="SimSun"/>
              </w:rPr>
            </w:pPr>
          </w:p>
          <w:p w14:paraId="6180E949" w14:textId="77777777" w:rsidR="0094170F" w:rsidRPr="00D24F77" w:rsidRDefault="0094170F" w:rsidP="00E575E4">
            <w:pPr>
              <w:spacing w:before="120" w:after="120" w:line="360" w:lineRule="auto"/>
              <w:jc w:val="center"/>
              <w:rPr>
                <w:rFonts w:eastAsia="SimSun"/>
              </w:rPr>
            </w:pPr>
          </w:p>
          <w:p w14:paraId="29827C06" w14:textId="77777777" w:rsidR="0094170F" w:rsidRPr="00D24F77" w:rsidRDefault="0094170F" w:rsidP="00E575E4">
            <w:pPr>
              <w:spacing w:before="120" w:after="120" w:line="360" w:lineRule="auto"/>
              <w:jc w:val="center"/>
              <w:rPr>
                <w:rFonts w:eastAsia="SimSun"/>
              </w:rPr>
            </w:pPr>
            <w:r w:rsidRPr="00D24F77">
              <w:rPr>
                <w:rFonts w:eastAsia="SimSun"/>
              </w:rPr>
              <w:t>1</w:t>
            </w:r>
          </w:p>
          <w:p w14:paraId="0DDCB83E" w14:textId="77777777" w:rsidR="0094170F" w:rsidRPr="00D24F77" w:rsidRDefault="0094170F" w:rsidP="00E575E4">
            <w:pPr>
              <w:spacing w:before="120" w:after="120" w:line="360" w:lineRule="auto"/>
              <w:jc w:val="center"/>
              <w:rPr>
                <w:rFonts w:eastAsia="SimSun"/>
              </w:rPr>
            </w:pPr>
          </w:p>
          <w:p w14:paraId="6794CFA1" w14:textId="77777777" w:rsidR="0094170F" w:rsidRPr="00D24F77" w:rsidRDefault="0094170F" w:rsidP="00E575E4">
            <w:pPr>
              <w:spacing w:before="120" w:after="120" w:line="360" w:lineRule="auto"/>
              <w:jc w:val="center"/>
              <w:rPr>
                <w:rFonts w:eastAsia="SimSun"/>
              </w:rPr>
            </w:pPr>
            <w:r w:rsidRPr="00D24F77">
              <w:rPr>
                <w:rFonts w:eastAsia="SimSun"/>
              </w:rPr>
              <w:t>1</w:t>
            </w:r>
          </w:p>
          <w:p w14:paraId="52EE3AAA" w14:textId="77777777" w:rsidR="0094170F" w:rsidRPr="00D24F77" w:rsidRDefault="0094170F" w:rsidP="00E575E4">
            <w:pPr>
              <w:spacing w:before="120" w:after="120" w:line="360" w:lineRule="auto"/>
              <w:jc w:val="center"/>
              <w:rPr>
                <w:rFonts w:eastAsia="SimSun"/>
              </w:rPr>
            </w:pPr>
          </w:p>
          <w:p w14:paraId="184D6A2C" w14:textId="77777777" w:rsidR="0094170F" w:rsidRPr="00D24F77" w:rsidRDefault="0094170F" w:rsidP="00E575E4">
            <w:pPr>
              <w:spacing w:before="120" w:after="120" w:line="360" w:lineRule="auto"/>
              <w:jc w:val="center"/>
              <w:rPr>
                <w:rFonts w:eastAsia="SimSun"/>
              </w:rPr>
            </w:pPr>
          </w:p>
          <w:p w14:paraId="6CEEC85D" w14:textId="77777777" w:rsidR="0094170F" w:rsidRPr="00D24F77" w:rsidRDefault="0094170F" w:rsidP="00E575E4">
            <w:pPr>
              <w:spacing w:before="120" w:after="120" w:line="360" w:lineRule="auto"/>
              <w:jc w:val="center"/>
              <w:rPr>
                <w:rFonts w:eastAsia="SimSun"/>
              </w:rPr>
            </w:pPr>
          </w:p>
          <w:p w14:paraId="1F898256" w14:textId="77777777" w:rsidR="0094170F" w:rsidRPr="00D24F77" w:rsidRDefault="0094170F" w:rsidP="00E575E4">
            <w:pPr>
              <w:spacing w:before="120" w:after="120" w:line="360" w:lineRule="auto"/>
              <w:jc w:val="center"/>
              <w:rPr>
                <w:rFonts w:eastAsia="SimSun"/>
              </w:rPr>
            </w:pPr>
            <w:r w:rsidRPr="00D24F77">
              <w:rPr>
                <w:rFonts w:eastAsia="SimSun"/>
              </w:rPr>
              <w:t>2</w:t>
            </w:r>
          </w:p>
          <w:p w14:paraId="7959DC1B" w14:textId="77777777" w:rsidR="0094170F" w:rsidRPr="00D24F77" w:rsidRDefault="0094170F" w:rsidP="00E575E4">
            <w:pPr>
              <w:spacing w:before="120" w:after="120" w:line="360" w:lineRule="auto"/>
              <w:jc w:val="center"/>
              <w:rPr>
                <w:rFonts w:eastAsia="SimSun"/>
              </w:rPr>
            </w:pPr>
          </w:p>
          <w:p w14:paraId="075DE0DD" w14:textId="77777777" w:rsidR="0094170F" w:rsidRPr="00D24F77" w:rsidRDefault="0094170F" w:rsidP="00E575E4">
            <w:pPr>
              <w:spacing w:before="120" w:after="120" w:line="360" w:lineRule="auto"/>
              <w:jc w:val="center"/>
              <w:rPr>
                <w:rFonts w:eastAsia="SimSun"/>
              </w:rPr>
            </w:pPr>
          </w:p>
          <w:p w14:paraId="378824E0" w14:textId="77777777" w:rsidR="0094170F" w:rsidRPr="00D24F77" w:rsidRDefault="0094170F" w:rsidP="00E575E4">
            <w:pPr>
              <w:spacing w:before="120" w:after="120" w:line="360" w:lineRule="auto"/>
              <w:jc w:val="center"/>
              <w:rPr>
                <w:rFonts w:eastAsia="SimSun"/>
              </w:rPr>
            </w:pPr>
            <w:r w:rsidRPr="00D24F77">
              <w:rPr>
                <w:rFonts w:eastAsia="SimSun"/>
              </w:rPr>
              <w:t>1</w:t>
            </w:r>
          </w:p>
          <w:p w14:paraId="7CFB6DC1" w14:textId="77777777" w:rsidR="0094170F" w:rsidRPr="00D24F77" w:rsidRDefault="0094170F" w:rsidP="00E575E4">
            <w:pPr>
              <w:tabs>
                <w:tab w:val="left" w:pos="608"/>
                <w:tab w:val="center" w:pos="743"/>
              </w:tabs>
              <w:spacing w:before="120" w:after="120" w:line="360" w:lineRule="auto"/>
              <w:jc w:val="center"/>
              <w:rPr>
                <w:rFonts w:eastAsia="SimSun"/>
              </w:rPr>
            </w:pPr>
          </w:p>
          <w:p w14:paraId="54AE70C9" w14:textId="77777777" w:rsidR="0094170F" w:rsidRPr="00D24F77" w:rsidRDefault="0094170F" w:rsidP="00E575E4">
            <w:pPr>
              <w:tabs>
                <w:tab w:val="left" w:pos="608"/>
                <w:tab w:val="center" w:pos="743"/>
              </w:tabs>
              <w:spacing w:before="120" w:after="120" w:line="360" w:lineRule="auto"/>
              <w:jc w:val="center"/>
              <w:rPr>
                <w:rFonts w:eastAsia="SimSun"/>
              </w:rPr>
            </w:pPr>
            <w:r w:rsidRPr="00D24F77">
              <w:rPr>
                <w:rFonts w:eastAsia="SimSun"/>
              </w:rPr>
              <w:t>1</w:t>
            </w:r>
          </w:p>
          <w:p w14:paraId="4329A99C" w14:textId="77777777" w:rsidR="0094170F" w:rsidRPr="00D24F77" w:rsidRDefault="0094170F" w:rsidP="00E575E4">
            <w:pPr>
              <w:spacing w:before="120" w:after="120" w:line="360" w:lineRule="auto"/>
              <w:jc w:val="center"/>
              <w:rPr>
                <w:rFonts w:eastAsia="SimSun"/>
              </w:rPr>
            </w:pPr>
          </w:p>
        </w:tc>
        <w:tc>
          <w:tcPr>
            <w:tcW w:w="850" w:type="dxa"/>
            <w:shd w:val="clear" w:color="auto" w:fill="FFFFFF"/>
            <w:vAlign w:val="center"/>
          </w:tcPr>
          <w:p w14:paraId="305C904D" w14:textId="77777777" w:rsidR="0094170F" w:rsidRPr="00D24F77" w:rsidRDefault="0094170F" w:rsidP="00E575E4">
            <w:pPr>
              <w:spacing w:before="120" w:after="120" w:line="360" w:lineRule="auto"/>
              <w:jc w:val="center"/>
              <w:rPr>
                <w:rFonts w:eastAsia="SimSun"/>
              </w:rPr>
            </w:pPr>
          </w:p>
        </w:tc>
      </w:tr>
      <w:tr w:rsidR="00D24F77" w:rsidRPr="00D24F77" w14:paraId="7EC82497" w14:textId="77777777" w:rsidTr="00E575E4">
        <w:tc>
          <w:tcPr>
            <w:tcW w:w="567" w:type="dxa"/>
            <w:shd w:val="clear" w:color="auto" w:fill="FFFFFF"/>
          </w:tcPr>
          <w:p w14:paraId="503889ED"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B</w:t>
            </w:r>
          </w:p>
        </w:tc>
        <w:tc>
          <w:tcPr>
            <w:tcW w:w="4820" w:type="dxa"/>
            <w:shd w:val="clear" w:color="auto" w:fill="FFFFFF"/>
            <w:vAlign w:val="bottom"/>
          </w:tcPr>
          <w:p w14:paraId="24101800" w14:textId="77777777" w:rsidR="0094170F" w:rsidRPr="00D24F77" w:rsidRDefault="0094170F" w:rsidP="00E575E4">
            <w:pPr>
              <w:spacing w:before="40" w:after="40" w:line="360" w:lineRule="auto"/>
              <w:jc w:val="both"/>
              <w:rPr>
                <w:b/>
              </w:rPr>
            </w:pPr>
            <w:r w:rsidRPr="00D24F77">
              <w:rPr>
                <w:b/>
              </w:rPr>
              <w:t xml:space="preserve"> ANH VĂN CHUYÊN NGÀNH (30 tiết)</w:t>
            </w:r>
          </w:p>
        </w:tc>
        <w:tc>
          <w:tcPr>
            <w:tcW w:w="709" w:type="dxa"/>
            <w:shd w:val="clear" w:color="auto" w:fill="FFFFFF"/>
            <w:vAlign w:val="center"/>
          </w:tcPr>
          <w:p w14:paraId="187575BE" w14:textId="77777777" w:rsidR="0094170F" w:rsidRPr="00D24F77" w:rsidRDefault="0094170F" w:rsidP="00E575E4">
            <w:pPr>
              <w:spacing w:line="360" w:lineRule="auto"/>
              <w:jc w:val="center"/>
            </w:pPr>
            <w:r w:rsidRPr="00D24F77">
              <w:t>30</w:t>
            </w:r>
          </w:p>
        </w:tc>
        <w:tc>
          <w:tcPr>
            <w:tcW w:w="850" w:type="dxa"/>
            <w:shd w:val="clear" w:color="auto" w:fill="FFFFFF"/>
            <w:vAlign w:val="center"/>
          </w:tcPr>
          <w:p w14:paraId="6D32C746" w14:textId="77777777" w:rsidR="0094170F" w:rsidRPr="00D24F77" w:rsidRDefault="0094170F" w:rsidP="00E575E4">
            <w:pPr>
              <w:spacing w:line="360" w:lineRule="auto"/>
              <w:ind w:left="260"/>
              <w:jc w:val="center"/>
            </w:pPr>
            <w:r w:rsidRPr="00D24F77">
              <w:t>15</w:t>
            </w:r>
          </w:p>
        </w:tc>
        <w:tc>
          <w:tcPr>
            <w:tcW w:w="1496" w:type="dxa"/>
            <w:shd w:val="clear" w:color="auto" w:fill="FFFFFF"/>
            <w:vAlign w:val="center"/>
          </w:tcPr>
          <w:p w14:paraId="5013ACAF" w14:textId="77777777" w:rsidR="0094170F" w:rsidRPr="00D24F77" w:rsidRDefault="0094170F" w:rsidP="00E575E4">
            <w:pPr>
              <w:spacing w:line="360" w:lineRule="auto"/>
              <w:jc w:val="center"/>
            </w:pPr>
            <w:r w:rsidRPr="00D24F77">
              <w:t>13</w:t>
            </w:r>
          </w:p>
        </w:tc>
        <w:tc>
          <w:tcPr>
            <w:tcW w:w="850" w:type="dxa"/>
            <w:shd w:val="clear" w:color="auto" w:fill="FFFFFF"/>
            <w:vAlign w:val="center"/>
          </w:tcPr>
          <w:p w14:paraId="1DD490EA" w14:textId="77777777" w:rsidR="0094170F" w:rsidRPr="00D24F77" w:rsidRDefault="0094170F" w:rsidP="00E575E4">
            <w:pPr>
              <w:spacing w:before="120" w:after="120" w:line="360" w:lineRule="auto"/>
              <w:jc w:val="center"/>
              <w:rPr>
                <w:rFonts w:eastAsia="SimSun"/>
              </w:rPr>
            </w:pPr>
            <w:r w:rsidRPr="00D24F77">
              <w:rPr>
                <w:rFonts w:eastAsia="SimSun"/>
              </w:rPr>
              <w:t>2</w:t>
            </w:r>
          </w:p>
        </w:tc>
      </w:tr>
      <w:tr w:rsidR="00D24F77" w:rsidRPr="00D24F77" w14:paraId="1EF6DBA1" w14:textId="77777777" w:rsidTr="00E575E4">
        <w:tc>
          <w:tcPr>
            <w:tcW w:w="567" w:type="dxa"/>
            <w:shd w:val="clear" w:color="auto" w:fill="FFFFFF"/>
          </w:tcPr>
          <w:p w14:paraId="5F30AEE9"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13</w:t>
            </w:r>
          </w:p>
        </w:tc>
        <w:tc>
          <w:tcPr>
            <w:tcW w:w="4820" w:type="dxa"/>
            <w:shd w:val="clear" w:color="auto" w:fill="FFFFFF"/>
            <w:vAlign w:val="bottom"/>
          </w:tcPr>
          <w:p w14:paraId="69B31CCC" w14:textId="77777777" w:rsidR="0094170F" w:rsidRPr="00D24F77" w:rsidRDefault="0094170F" w:rsidP="00E575E4">
            <w:pPr>
              <w:spacing w:before="40" w:after="40" w:line="360" w:lineRule="auto"/>
              <w:jc w:val="both"/>
              <w:rPr>
                <w:b/>
              </w:rPr>
            </w:pPr>
            <w:r w:rsidRPr="00D24F77">
              <w:rPr>
                <w:b/>
              </w:rPr>
              <w:t>UNIT 1: ENGINEERING - What's it all about?</w:t>
            </w:r>
          </w:p>
          <w:p w14:paraId="1764BD7E" w14:textId="77777777" w:rsidR="0094170F" w:rsidRPr="00D24F77" w:rsidRDefault="0094170F">
            <w:pPr>
              <w:pStyle w:val="ListParagraph"/>
              <w:numPr>
                <w:ilvl w:val="0"/>
                <w:numId w:val="136"/>
              </w:numPr>
              <w:spacing w:before="40" w:after="40" w:line="360" w:lineRule="auto"/>
              <w:jc w:val="both"/>
              <w:rPr>
                <w:sz w:val="28"/>
                <w:szCs w:val="28"/>
                <w:lang w:val="de-DE"/>
              </w:rPr>
            </w:pPr>
            <w:r w:rsidRPr="00D24F77">
              <w:rPr>
                <w:sz w:val="28"/>
                <w:szCs w:val="28"/>
                <w:lang w:val="de-DE"/>
              </w:rPr>
              <w:t>Turning-in</w:t>
            </w:r>
          </w:p>
          <w:p w14:paraId="0EC63629" w14:textId="77777777" w:rsidR="0094170F" w:rsidRPr="00D24F77" w:rsidRDefault="0094170F">
            <w:pPr>
              <w:pStyle w:val="ListParagraph"/>
              <w:numPr>
                <w:ilvl w:val="0"/>
                <w:numId w:val="136"/>
              </w:numPr>
              <w:spacing w:before="40" w:after="40" w:line="360" w:lineRule="auto"/>
              <w:jc w:val="both"/>
              <w:rPr>
                <w:sz w:val="28"/>
                <w:szCs w:val="28"/>
                <w:lang w:val="de-DE"/>
              </w:rPr>
            </w:pPr>
            <w:r w:rsidRPr="00D24F77">
              <w:rPr>
                <w:sz w:val="28"/>
                <w:szCs w:val="28"/>
                <w:lang w:val="de-DE"/>
              </w:rPr>
              <w:t>Reading Introduction</w:t>
            </w:r>
          </w:p>
          <w:p w14:paraId="65187CE3" w14:textId="77777777" w:rsidR="0094170F" w:rsidRPr="00D24F77" w:rsidRDefault="0094170F">
            <w:pPr>
              <w:pStyle w:val="ListParagraph"/>
              <w:numPr>
                <w:ilvl w:val="0"/>
                <w:numId w:val="136"/>
              </w:numPr>
              <w:spacing w:before="40" w:after="40" w:line="360" w:lineRule="auto"/>
              <w:jc w:val="both"/>
              <w:rPr>
                <w:sz w:val="28"/>
                <w:szCs w:val="28"/>
              </w:rPr>
            </w:pPr>
            <w:r w:rsidRPr="00D24F77">
              <w:rPr>
                <w:sz w:val="28"/>
                <w:szCs w:val="28"/>
              </w:rPr>
              <w:t>Language study  deals/is concerned with</w:t>
            </w:r>
          </w:p>
          <w:p w14:paraId="777C00EE" w14:textId="77777777" w:rsidR="0094170F" w:rsidRPr="00D24F77" w:rsidRDefault="0094170F">
            <w:pPr>
              <w:pStyle w:val="ListParagraph"/>
              <w:numPr>
                <w:ilvl w:val="0"/>
                <w:numId w:val="136"/>
              </w:numPr>
              <w:spacing w:before="40" w:after="40" w:line="360" w:lineRule="auto"/>
              <w:jc w:val="both"/>
              <w:rPr>
                <w:sz w:val="28"/>
                <w:szCs w:val="28"/>
                <w:lang w:val="de-DE"/>
              </w:rPr>
            </w:pPr>
            <w:r w:rsidRPr="00D24F77">
              <w:rPr>
                <w:sz w:val="28"/>
                <w:szCs w:val="28"/>
                <w:lang w:val="de-DE"/>
              </w:rPr>
              <w:t>Word study: Word stress</w:t>
            </w:r>
          </w:p>
          <w:p w14:paraId="6B3C9CF3" w14:textId="77777777" w:rsidR="0094170F" w:rsidRPr="00D24F77" w:rsidRDefault="0094170F">
            <w:pPr>
              <w:pStyle w:val="ListParagraph"/>
              <w:numPr>
                <w:ilvl w:val="0"/>
                <w:numId w:val="136"/>
              </w:numPr>
              <w:spacing w:before="40" w:after="40" w:line="360" w:lineRule="auto"/>
              <w:jc w:val="both"/>
              <w:rPr>
                <w:sz w:val="28"/>
                <w:szCs w:val="28"/>
                <w:lang w:val="de-DE"/>
              </w:rPr>
            </w:pPr>
            <w:r w:rsidRPr="00D24F77">
              <w:rPr>
                <w:sz w:val="28"/>
                <w:szCs w:val="28"/>
                <w:lang w:val="de-DE"/>
              </w:rPr>
              <w:t>Writing</w:t>
            </w:r>
          </w:p>
          <w:p w14:paraId="0F5E0519" w14:textId="77777777" w:rsidR="0094170F" w:rsidRPr="00D24F77" w:rsidRDefault="0094170F">
            <w:pPr>
              <w:pStyle w:val="ListParagraph"/>
              <w:numPr>
                <w:ilvl w:val="0"/>
                <w:numId w:val="136"/>
              </w:numPr>
              <w:spacing w:before="40" w:after="40" w:line="360" w:lineRule="auto"/>
              <w:jc w:val="both"/>
              <w:rPr>
                <w:b/>
                <w:sz w:val="28"/>
                <w:szCs w:val="28"/>
                <w:lang w:val="de-DE"/>
              </w:rPr>
            </w:pPr>
            <w:r w:rsidRPr="00D24F77">
              <w:rPr>
                <w:sz w:val="28"/>
                <w:szCs w:val="28"/>
                <w:lang w:val="de-DE"/>
              </w:rPr>
              <w:lastRenderedPageBreak/>
              <w:t>Listening</w:t>
            </w:r>
          </w:p>
        </w:tc>
        <w:tc>
          <w:tcPr>
            <w:tcW w:w="709" w:type="dxa"/>
            <w:shd w:val="clear" w:color="auto" w:fill="FFFFFF"/>
            <w:vAlign w:val="center"/>
          </w:tcPr>
          <w:p w14:paraId="24F65C70" w14:textId="77777777" w:rsidR="0094170F" w:rsidRPr="00D24F77" w:rsidRDefault="0094170F" w:rsidP="00E575E4">
            <w:pPr>
              <w:spacing w:line="360" w:lineRule="auto"/>
              <w:jc w:val="center"/>
            </w:pPr>
            <w:r w:rsidRPr="00D24F77">
              <w:lastRenderedPageBreak/>
              <w:t>5</w:t>
            </w:r>
          </w:p>
          <w:p w14:paraId="1A44EBB0" w14:textId="77777777" w:rsidR="0094170F" w:rsidRPr="00D24F77" w:rsidRDefault="0094170F" w:rsidP="00E575E4">
            <w:pPr>
              <w:spacing w:line="360" w:lineRule="auto"/>
              <w:jc w:val="center"/>
            </w:pPr>
          </w:p>
          <w:p w14:paraId="61127EDA" w14:textId="77777777" w:rsidR="0094170F" w:rsidRPr="00D24F77" w:rsidRDefault="0094170F" w:rsidP="00E575E4">
            <w:pPr>
              <w:spacing w:line="360" w:lineRule="auto"/>
              <w:jc w:val="center"/>
            </w:pPr>
          </w:p>
          <w:p w14:paraId="1D9948B7" w14:textId="77777777" w:rsidR="0094170F" w:rsidRPr="00D24F77" w:rsidRDefault="0094170F" w:rsidP="00E575E4">
            <w:pPr>
              <w:spacing w:line="360" w:lineRule="auto"/>
              <w:jc w:val="center"/>
            </w:pPr>
            <w:r w:rsidRPr="00D24F77">
              <w:t>1</w:t>
            </w:r>
          </w:p>
          <w:p w14:paraId="1C874DF4" w14:textId="77777777" w:rsidR="0094170F" w:rsidRPr="00D24F77" w:rsidRDefault="0094170F" w:rsidP="00E575E4">
            <w:pPr>
              <w:spacing w:line="360" w:lineRule="auto"/>
              <w:jc w:val="center"/>
            </w:pPr>
            <w:r w:rsidRPr="00D24F77">
              <w:t>1</w:t>
            </w:r>
          </w:p>
          <w:p w14:paraId="0DC64955" w14:textId="77777777" w:rsidR="0094170F" w:rsidRPr="00D24F77" w:rsidRDefault="0094170F" w:rsidP="00E575E4">
            <w:pPr>
              <w:spacing w:line="360" w:lineRule="auto"/>
              <w:jc w:val="center"/>
            </w:pPr>
          </w:p>
          <w:p w14:paraId="0AF8047E" w14:textId="77777777" w:rsidR="0094170F" w:rsidRPr="00D24F77" w:rsidRDefault="0094170F" w:rsidP="00E575E4">
            <w:pPr>
              <w:spacing w:line="360" w:lineRule="auto"/>
              <w:jc w:val="center"/>
            </w:pPr>
            <w:r w:rsidRPr="00D24F77">
              <w:t>1</w:t>
            </w:r>
          </w:p>
          <w:p w14:paraId="67D11B9B" w14:textId="77777777" w:rsidR="0094170F" w:rsidRPr="00D24F77" w:rsidRDefault="0094170F" w:rsidP="00E575E4">
            <w:pPr>
              <w:spacing w:line="360" w:lineRule="auto"/>
              <w:jc w:val="center"/>
            </w:pPr>
            <w:r w:rsidRPr="00D24F77">
              <w:t>1</w:t>
            </w:r>
          </w:p>
          <w:p w14:paraId="5C1CEE3C" w14:textId="77777777" w:rsidR="0094170F" w:rsidRPr="00D24F77" w:rsidRDefault="0094170F" w:rsidP="00E575E4">
            <w:pPr>
              <w:spacing w:line="360" w:lineRule="auto"/>
              <w:jc w:val="center"/>
            </w:pPr>
            <w:r w:rsidRPr="00D24F77">
              <w:t>1</w:t>
            </w:r>
          </w:p>
        </w:tc>
        <w:tc>
          <w:tcPr>
            <w:tcW w:w="850" w:type="dxa"/>
            <w:shd w:val="clear" w:color="auto" w:fill="FFFFFF"/>
            <w:vAlign w:val="center"/>
          </w:tcPr>
          <w:p w14:paraId="5CEC6756" w14:textId="77777777" w:rsidR="0094170F" w:rsidRPr="00D24F77" w:rsidRDefault="0094170F" w:rsidP="00E575E4">
            <w:pPr>
              <w:spacing w:line="360" w:lineRule="auto"/>
              <w:ind w:left="260"/>
              <w:jc w:val="center"/>
            </w:pPr>
            <w:r w:rsidRPr="00D24F77">
              <w:t>3</w:t>
            </w:r>
          </w:p>
          <w:p w14:paraId="74452B86" w14:textId="77777777" w:rsidR="0094170F" w:rsidRPr="00D24F77" w:rsidRDefault="0094170F" w:rsidP="00E575E4">
            <w:pPr>
              <w:spacing w:line="360" w:lineRule="auto"/>
              <w:ind w:left="260"/>
              <w:jc w:val="center"/>
            </w:pPr>
          </w:p>
          <w:p w14:paraId="1CA3B95B" w14:textId="77777777" w:rsidR="0094170F" w:rsidRPr="00D24F77" w:rsidRDefault="0094170F" w:rsidP="00E575E4">
            <w:pPr>
              <w:spacing w:line="360" w:lineRule="auto"/>
              <w:ind w:left="260"/>
              <w:jc w:val="center"/>
            </w:pPr>
          </w:p>
          <w:p w14:paraId="500A8D55" w14:textId="77777777" w:rsidR="0094170F" w:rsidRPr="00D24F77" w:rsidRDefault="0094170F" w:rsidP="00E575E4">
            <w:pPr>
              <w:spacing w:line="360" w:lineRule="auto"/>
              <w:ind w:left="260"/>
              <w:jc w:val="center"/>
            </w:pPr>
            <w:r w:rsidRPr="00D24F77">
              <w:t>1</w:t>
            </w:r>
          </w:p>
          <w:p w14:paraId="3FDCD556" w14:textId="77777777" w:rsidR="0094170F" w:rsidRPr="00D24F77" w:rsidRDefault="0094170F" w:rsidP="00E575E4">
            <w:pPr>
              <w:spacing w:line="360" w:lineRule="auto"/>
              <w:ind w:left="260"/>
              <w:jc w:val="center"/>
            </w:pPr>
            <w:r w:rsidRPr="00D24F77">
              <w:t>1</w:t>
            </w:r>
          </w:p>
          <w:p w14:paraId="15F12DD2" w14:textId="77777777" w:rsidR="0094170F" w:rsidRPr="00D24F77" w:rsidRDefault="0094170F" w:rsidP="00E575E4">
            <w:pPr>
              <w:spacing w:line="360" w:lineRule="auto"/>
              <w:ind w:left="260"/>
              <w:jc w:val="center"/>
            </w:pPr>
          </w:p>
          <w:p w14:paraId="60778224" w14:textId="77777777" w:rsidR="0094170F" w:rsidRPr="00D24F77" w:rsidRDefault="0094170F" w:rsidP="00E575E4">
            <w:pPr>
              <w:spacing w:line="360" w:lineRule="auto"/>
              <w:ind w:left="260"/>
              <w:jc w:val="center"/>
            </w:pPr>
            <w:r w:rsidRPr="00D24F77">
              <w:t>1</w:t>
            </w:r>
          </w:p>
          <w:p w14:paraId="63C88966" w14:textId="77777777" w:rsidR="0094170F" w:rsidRPr="00D24F77" w:rsidRDefault="0094170F" w:rsidP="00E575E4">
            <w:pPr>
              <w:spacing w:line="360" w:lineRule="auto"/>
              <w:ind w:left="260"/>
              <w:jc w:val="center"/>
            </w:pPr>
            <w:r w:rsidRPr="00D24F77">
              <w:t>0</w:t>
            </w:r>
          </w:p>
          <w:p w14:paraId="1F4C0498" w14:textId="77777777" w:rsidR="0094170F" w:rsidRPr="00D24F77" w:rsidRDefault="0094170F" w:rsidP="00E575E4">
            <w:pPr>
              <w:spacing w:line="360" w:lineRule="auto"/>
              <w:ind w:left="260"/>
              <w:jc w:val="center"/>
            </w:pPr>
            <w:r w:rsidRPr="00D24F77">
              <w:t>0</w:t>
            </w:r>
          </w:p>
        </w:tc>
        <w:tc>
          <w:tcPr>
            <w:tcW w:w="1496" w:type="dxa"/>
            <w:shd w:val="clear" w:color="auto" w:fill="FFFFFF"/>
            <w:vAlign w:val="center"/>
          </w:tcPr>
          <w:p w14:paraId="4258FC55" w14:textId="77777777" w:rsidR="0094170F" w:rsidRPr="00D24F77" w:rsidRDefault="0094170F" w:rsidP="00E575E4">
            <w:pPr>
              <w:spacing w:line="360" w:lineRule="auto"/>
              <w:jc w:val="center"/>
            </w:pPr>
            <w:r w:rsidRPr="00D24F77">
              <w:t>2</w:t>
            </w:r>
          </w:p>
          <w:p w14:paraId="6AD51CCC" w14:textId="77777777" w:rsidR="0094170F" w:rsidRPr="00D24F77" w:rsidRDefault="0094170F" w:rsidP="00E575E4">
            <w:pPr>
              <w:spacing w:line="360" w:lineRule="auto"/>
              <w:jc w:val="center"/>
            </w:pPr>
          </w:p>
          <w:p w14:paraId="0CBEA8BC" w14:textId="77777777" w:rsidR="0094170F" w:rsidRPr="00D24F77" w:rsidRDefault="0094170F" w:rsidP="00E575E4">
            <w:pPr>
              <w:spacing w:line="360" w:lineRule="auto"/>
              <w:jc w:val="center"/>
            </w:pPr>
          </w:p>
          <w:p w14:paraId="095BFA0F" w14:textId="77777777" w:rsidR="0094170F" w:rsidRPr="00D24F77" w:rsidRDefault="0094170F" w:rsidP="00E575E4">
            <w:pPr>
              <w:spacing w:line="360" w:lineRule="auto"/>
              <w:jc w:val="center"/>
            </w:pPr>
            <w:r w:rsidRPr="00D24F77">
              <w:t>0</w:t>
            </w:r>
          </w:p>
          <w:p w14:paraId="2894C90C" w14:textId="77777777" w:rsidR="0094170F" w:rsidRPr="00D24F77" w:rsidRDefault="0094170F" w:rsidP="00E575E4">
            <w:pPr>
              <w:spacing w:line="360" w:lineRule="auto"/>
              <w:jc w:val="center"/>
            </w:pPr>
            <w:r w:rsidRPr="00D24F77">
              <w:t>0</w:t>
            </w:r>
          </w:p>
          <w:p w14:paraId="6EF1A2A7" w14:textId="77777777" w:rsidR="0094170F" w:rsidRPr="00D24F77" w:rsidRDefault="0094170F" w:rsidP="00E575E4">
            <w:pPr>
              <w:spacing w:line="360" w:lineRule="auto"/>
              <w:jc w:val="center"/>
            </w:pPr>
          </w:p>
          <w:p w14:paraId="46F9E3F1" w14:textId="77777777" w:rsidR="0094170F" w:rsidRPr="00D24F77" w:rsidRDefault="0094170F" w:rsidP="00E575E4">
            <w:pPr>
              <w:spacing w:line="360" w:lineRule="auto"/>
              <w:jc w:val="center"/>
            </w:pPr>
            <w:r w:rsidRPr="00D24F77">
              <w:t>0</w:t>
            </w:r>
          </w:p>
          <w:p w14:paraId="7BAA7761" w14:textId="77777777" w:rsidR="0094170F" w:rsidRPr="00D24F77" w:rsidRDefault="0094170F" w:rsidP="00E575E4">
            <w:pPr>
              <w:spacing w:line="360" w:lineRule="auto"/>
              <w:jc w:val="center"/>
            </w:pPr>
            <w:r w:rsidRPr="00D24F77">
              <w:t>1</w:t>
            </w:r>
          </w:p>
          <w:p w14:paraId="55B2B47B" w14:textId="77777777" w:rsidR="0094170F" w:rsidRPr="00D24F77" w:rsidRDefault="0094170F" w:rsidP="00E575E4">
            <w:pPr>
              <w:spacing w:line="360" w:lineRule="auto"/>
              <w:jc w:val="center"/>
            </w:pPr>
            <w:r w:rsidRPr="00D24F77">
              <w:t>1</w:t>
            </w:r>
          </w:p>
        </w:tc>
        <w:tc>
          <w:tcPr>
            <w:tcW w:w="850" w:type="dxa"/>
            <w:shd w:val="clear" w:color="auto" w:fill="FFFFFF"/>
            <w:vAlign w:val="center"/>
          </w:tcPr>
          <w:p w14:paraId="43C2B06B" w14:textId="77777777" w:rsidR="0094170F" w:rsidRPr="00D24F77" w:rsidRDefault="0094170F" w:rsidP="00E575E4">
            <w:pPr>
              <w:spacing w:before="120" w:after="120" w:line="360" w:lineRule="auto"/>
              <w:jc w:val="center"/>
              <w:rPr>
                <w:rFonts w:eastAsia="SimSun"/>
              </w:rPr>
            </w:pPr>
          </w:p>
        </w:tc>
      </w:tr>
      <w:tr w:rsidR="00D24F77" w:rsidRPr="00D24F77" w14:paraId="2814000E" w14:textId="77777777" w:rsidTr="00E575E4">
        <w:trPr>
          <w:trHeight w:val="3083"/>
        </w:trPr>
        <w:tc>
          <w:tcPr>
            <w:tcW w:w="567" w:type="dxa"/>
            <w:shd w:val="clear" w:color="auto" w:fill="FFFFFF"/>
          </w:tcPr>
          <w:p w14:paraId="7F547265"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14</w:t>
            </w:r>
          </w:p>
        </w:tc>
        <w:tc>
          <w:tcPr>
            <w:tcW w:w="4820" w:type="dxa"/>
            <w:shd w:val="clear" w:color="auto" w:fill="FFFFFF"/>
            <w:vAlign w:val="bottom"/>
          </w:tcPr>
          <w:p w14:paraId="65B594C2" w14:textId="77777777" w:rsidR="0094170F" w:rsidRPr="00D24F77" w:rsidRDefault="0094170F" w:rsidP="00E575E4">
            <w:pPr>
              <w:spacing w:before="40" w:after="40" w:line="360" w:lineRule="auto"/>
              <w:jc w:val="both"/>
              <w:rPr>
                <w:b/>
                <w:lang w:val="de-DE"/>
              </w:rPr>
            </w:pPr>
            <w:r w:rsidRPr="00D24F77">
              <w:rPr>
                <w:b/>
                <w:lang w:val="de-DE"/>
              </w:rPr>
              <w:t>UNIT 2:  ENGINEERING MATERIALS</w:t>
            </w:r>
          </w:p>
          <w:p w14:paraId="0218D14A" w14:textId="77777777" w:rsidR="0094170F" w:rsidRPr="00D24F77" w:rsidRDefault="0094170F">
            <w:pPr>
              <w:pStyle w:val="ListParagraph"/>
              <w:numPr>
                <w:ilvl w:val="0"/>
                <w:numId w:val="137"/>
              </w:numPr>
              <w:spacing w:before="40" w:after="40" w:line="360" w:lineRule="auto"/>
              <w:jc w:val="both"/>
              <w:rPr>
                <w:sz w:val="28"/>
                <w:szCs w:val="28"/>
                <w:lang w:val="de-DE"/>
              </w:rPr>
            </w:pPr>
            <w:r w:rsidRPr="00D24F77">
              <w:rPr>
                <w:sz w:val="28"/>
                <w:szCs w:val="28"/>
                <w:lang w:val="de-DE"/>
              </w:rPr>
              <w:t>Turning-in</w:t>
            </w:r>
          </w:p>
          <w:p w14:paraId="0D21AC33" w14:textId="77777777" w:rsidR="0094170F" w:rsidRPr="00D24F77" w:rsidRDefault="0094170F">
            <w:pPr>
              <w:pStyle w:val="ListParagraph"/>
              <w:numPr>
                <w:ilvl w:val="0"/>
                <w:numId w:val="137"/>
              </w:numPr>
              <w:spacing w:before="40" w:after="40" w:line="360" w:lineRule="auto"/>
              <w:jc w:val="both"/>
              <w:rPr>
                <w:sz w:val="28"/>
                <w:szCs w:val="28"/>
                <w:lang w:val="de-DE"/>
              </w:rPr>
            </w:pPr>
            <w:r w:rsidRPr="00D24F77">
              <w:rPr>
                <w:sz w:val="28"/>
                <w:szCs w:val="28"/>
                <w:lang w:val="de-DE"/>
              </w:rPr>
              <w:t>Reading: Scanning tables</w:t>
            </w:r>
          </w:p>
          <w:p w14:paraId="5FD7C95D" w14:textId="77777777" w:rsidR="0094170F" w:rsidRPr="00D24F77" w:rsidRDefault="0094170F">
            <w:pPr>
              <w:pStyle w:val="ListParagraph"/>
              <w:numPr>
                <w:ilvl w:val="0"/>
                <w:numId w:val="137"/>
              </w:numPr>
              <w:spacing w:before="40" w:after="40" w:line="360" w:lineRule="auto"/>
              <w:jc w:val="both"/>
              <w:rPr>
                <w:sz w:val="28"/>
                <w:szCs w:val="28"/>
                <w:lang w:val="de-DE"/>
              </w:rPr>
            </w:pPr>
            <w:r w:rsidRPr="00D24F77">
              <w:rPr>
                <w:sz w:val="28"/>
                <w:szCs w:val="28"/>
                <w:lang w:val="de-DE"/>
              </w:rPr>
              <w:t>Language study: making definitions</w:t>
            </w:r>
          </w:p>
          <w:p w14:paraId="7454E564" w14:textId="77777777" w:rsidR="0094170F" w:rsidRPr="00D24F77" w:rsidRDefault="0094170F">
            <w:pPr>
              <w:pStyle w:val="ListParagraph"/>
              <w:numPr>
                <w:ilvl w:val="0"/>
                <w:numId w:val="137"/>
              </w:numPr>
              <w:spacing w:before="40" w:after="40" w:line="360" w:lineRule="auto"/>
              <w:jc w:val="both"/>
              <w:rPr>
                <w:sz w:val="28"/>
                <w:szCs w:val="28"/>
              </w:rPr>
            </w:pPr>
            <w:r w:rsidRPr="00D24F77">
              <w:rPr>
                <w:sz w:val="28"/>
                <w:szCs w:val="28"/>
              </w:rPr>
              <w:t>Writing: adding information to a text</w:t>
            </w:r>
          </w:p>
          <w:p w14:paraId="77F11E77" w14:textId="77777777" w:rsidR="0094170F" w:rsidRPr="00D24F77" w:rsidRDefault="0094170F" w:rsidP="00E575E4">
            <w:pPr>
              <w:tabs>
                <w:tab w:val="left" w:pos="567"/>
              </w:tabs>
              <w:spacing w:before="40" w:after="40" w:line="360" w:lineRule="auto"/>
              <w:jc w:val="both"/>
              <w:rPr>
                <w:b/>
              </w:rPr>
            </w:pPr>
          </w:p>
        </w:tc>
        <w:tc>
          <w:tcPr>
            <w:tcW w:w="709" w:type="dxa"/>
            <w:shd w:val="clear" w:color="auto" w:fill="FFFFFF"/>
            <w:vAlign w:val="center"/>
          </w:tcPr>
          <w:p w14:paraId="782AC638" w14:textId="77777777" w:rsidR="0094170F" w:rsidRPr="00D24F77" w:rsidRDefault="0094170F" w:rsidP="00E575E4">
            <w:pPr>
              <w:spacing w:line="360" w:lineRule="auto"/>
              <w:jc w:val="center"/>
            </w:pPr>
            <w:r w:rsidRPr="00D24F77">
              <w:t>5</w:t>
            </w:r>
          </w:p>
          <w:p w14:paraId="1C035073" w14:textId="77777777" w:rsidR="0094170F" w:rsidRPr="00D24F77" w:rsidRDefault="0094170F" w:rsidP="00E575E4">
            <w:pPr>
              <w:spacing w:line="360" w:lineRule="auto"/>
              <w:jc w:val="center"/>
            </w:pPr>
          </w:p>
          <w:p w14:paraId="46321A3A" w14:textId="77777777" w:rsidR="0094170F" w:rsidRPr="00D24F77" w:rsidRDefault="0094170F" w:rsidP="00E575E4">
            <w:pPr>
              <w:spacing w:line="360" w:lineRule="auto"/>
              <w:jc w:val="center"/>
            </w:pPr>
          </w:p>
          <w:p w14:paraId="0B2503BB" w14:textId="77777777" w:rsidR="0094170F" w:rsidRPr="00D24F77" w:rsidRDefault="0094170F" w:rsidP="00E575E4">
            <w:pPr>
              <w:spacing w:line="360" w:lineRule="auto"/>
              <w:jc w:val="center"/>
            </w:pPr>
          </w:p>
          <w:p w14:paraId="260CDC8D" w14:textId="77777777" w:rsidR="0094170F" w:rsidRPr="00D24F77" w:rsidRDefault="0094170F" w:rsidP="00E575E4">
            <w:pPr>
              <w:spacing w:line="360" w:lineRule="auto"/>
              <w:jc w:val="center"/>
            </w:pPr>
          </w:p>
          <w:p w14:paraId="5675C8DD" w14:textId="77777777" w:rsidR="0094170F" w:rsidRPr="00D24F77" w:rsidRDefault="0094170F" w:rsidP="00E575E4">
            <w:pPr>
              <w:spacing w:line="360" w:lineRule="auto"/>
              <w:jc w:val="center"/>
            </w:pPr>
          </w:p>
          <w:p w14:paraId="7FA7B699" w14:textId="77777777" w:rsidR="0094170F" w:rsidRPr="00D24F77" w:rsidRDefault="0094170F" w:rsidP="00E575E4">
            <w:pPr>
              <w:spacing w:line="360" w:lineRule="auto"/>
              <w:jc w:val="center"/>
            </w:pPr>
          </w:p>
          <w:p w14:paraId="6015167F" w14:textId="77777777" w:rsidR="0094170F" w:rsidRPr="00D24F77" w:rsidRDefault="0094170F" w:rsidP="00E575E4">
            <w:pPr>
              <w:spacing w:line="360" w:lineRule="auto"/>
              <w:jc w:val="center"/>
            </w:pPr>
          </w:p>
        </w:tc>
        <w:tc>
          <w:tcPr>
            <w:tcW w:w="850" w:type="dxa"/>
            <w:shd w:val="clear" w:color="auto" w:fill="FFFFFF"/>
            <w:vAlign w:val="center"/>
          </w:tcPr>
          <w:p w14:paraId="240CFD5A" w14:textId="77777777" w:rsidR="0094170F" w:rsidRPr="00D24F77" w:rsidRDefault="0094170F" w:rsidP="00E575E4">
            <w:pPr>
              <w:spacing w:line="360" w:lineRule="auto"/>
              <w:ind w:left="260"/>
              <w:jc w:val="center"/>
            </w:pPr>
            <w:r w:rsidRPr="00D24F77">
              <w:t>3</w:t>
            </w:r>
          </w:p>
          <w:p w14:paraId="216018CC" w14:textId="77777777" w:rsidR="0094170F" w:rsidRPr="00D24F77" w:rsidRDefault="0094170F" w:rsidP="00E575E4">
            <w:pPr>
              <w:spacing w:line="360" w:lineRule="auto"/>
              <w:ind w:left="260"/>
              <w:jc w:val="center"/>
            </w:pPr>
          </w:p>
          <w:p w14:paraId="7EA41F4D" w14:textId="77777777" w:rsidR="0094170F" w:rsidRPr="00D24F77" w:rsidRDefault="0094170F" w:rsidP="00E575E4">
            <w:pPr>
              <w:spacing w:line="360" w:lineRule="auto"/>
              <w:ind w:left="260"/>
              <w:jc w:val="center"/>
            </w:pPr>
          </w:p>
          <w:p w14:paraId="7951BAF7" w14:textId="77777777" w:rsidR="0094170F" w:rsidRPr="00D24F77" w:rsidRDefault="0094170F" w:rsidP="00E575E4">
            <w:pPr>
              <w:spacing w:line="360" w:lineRule="auto"/>
              <w:ind w:left="260"/>
              <w:jc w:val="center"/>
            </w:pPr>
            <w:r w:rsidRPr="00D24F77">
              <w:t>1</w:t>
            </w:r>
          </w:p>
          <w:p w14:paraId="4F7E8872" w14:textId="77777777" w:rsidR="0094170F" w:rsidRPr="00D24F77" w:rsidRDefault="0094170F" w:rsidP="00E575E4">
            <w:pPr>
              <w:spacing w:line="360" w:lineRule="auto"/>
              <w:ind w:left="260"/>
              <w:jc w:val="center"/>
            </w:pPr>
            <w:r w:rsidRPr="00D24F77">
              <w:t>1</w:t>
            </w:r>
          </w:p>
          <w:p w14:paraId="44455ADA" w14:textId="77777777" w:rsidR="0094170F" w:rsidRPr="00D24F77" w:rsidRDefault="0094170F" w:rsidP="00E575E4">
            <w:pPr>
              <w:spacing w:line="360" w:lineRule="auto"/>
              <w:ind w:left="260"/>
              <w:jc w:val="center"/>
            </w:pPr>
            <w:r w:rsidRPr="00D24F77">
              <w:t>1</w:t>
            </w:r>
          </w:p>
          <w:p w14:paraId="33BB2414" w14:textId="77777777" w:rsidR="0094170F" w:rsidRPr="00D24F77" w:rsidRDefault="0094170F" w:rsidP="00E575E4">
            <w:pPr>
              <w:spacing w:line="360" w:lineRule="auto"/>
              <w:ind w:left="260"/>
              <w:jc w:val="center"/>
            </w:pPr>
          </w:p>
          <w:p w14:paraId="2D63E6AA" w14:textId="77777777" w:rsidR="0094170F" w:rsidRPr="00D24F77" w:rsidRDefault="0094170F" w:rsidP="00E575E4">
            <w:pPr>
              <w:spacing w:line="360" w:lineRule="auto"/>
              <w:ind w:left="260"/>
              <w:jc w:val="center"/>
            </w:pPr>
          </w:p>
        </w:tc>
        <w:tc>
          <w:tcPr>
            <w:tcW w:w="1496" w:type="dxa"/>
            <w:shd w:val="clear" w:color="auto" w:fill="FFFFFF"/>
            <w:vAlign w:val="center"/>
          </w:tcPr>
          <w:p w14:paraId="6C94C19A" w14:textId="77777777" w:rsidR="0094170F" w:rsidRPr="00D24F77" w:rsidRDefault="0094170F" w:rsidP="00E575E4">
            <w:pPr>
              <w:spacing w:line="360" w:lineRule="auto"/>
              <w:jc w:val="center"/>
            </w:pPr>
            <w:r w:rsidRPr="00D24F77">
              <w:t>1</w:t>
            </w:r>
          </w:p>
          <w:p w14:paraId="21D4137A" w14:textId="77777777" w:rsidR="0094170F" w:rsidRPr="00D24F77" w:rsidRDefault="0094170F" w:rsidP="00E575E4">
            <w:pPr>
              <w:spacing w:line="360" w:lineRule="auto"/>
              <w:jc w:val="center"/>
            </w:pPr>
          </w:p>
          <w:p w14:paraId="5FFC03C3" w14:textId="77777777" w:rsidR="0094170F" w:rsidRPr="00D24F77" w:rsidRDefault="0094170F" w:rsidP="00E575E4">
            <w:pPr>
              <w:spacing w:line="360" w:lineRule="auto"/>
              <w:jc w:val="center"/>
            </w:pPr>
          </w:p>
          <w:p w14:paraId="622944E0" w14:textId="77777777" w:rsidR="0094170F" w:rsidRPr="00D24F77" w:rsidRDefault="0094170F" w:rsidP="00E575E4">
            <w:pPr>
              <w:spacing w:line="360" w:lineRule="auto"/>
              <w:jc w:val="center"/>
            </w:pPr>
          </w:p>
          <w:p w14:paraId="64443AF0" w14:textId="77777777" w:rsidR="0094170F" w:rsidRPr="00D24F77" w:rsidRDefault="0094170F" w:rsidP="00E575E4">
            <w:pPr>
              <w:spacing w:line="360" w:lineRule="auto"/>
              <w:jc w:val="center"/>
            </w:pPr>
          </w:p>
          <w:p w14:paraId="2895E2CE" w14:textId="77777777" w:rsidR="0094170F" w:rsidRPr="00D24F77" w:rsidRDefault="0094170F" w:rsidP="00E575E4">
            <w:pPr>
              <w:spacing w:line="360" w:lineRule="auto"/>
              <w:jc w:val="center"/>
            </w:pPr>
          </w:p>
          <w:p w14:paraId="192AB59B" w14:textId="77777777" w:rsidR="0094170F" w:rsidRPr="00D24F77" w:rsidRDefault="0094170F" w:rsidP="00E575E4">
            <w:pPr>
              <w:spacing w:line="360" w:lineRule="auto"/>
              <w:jc w:val="center"/>
            </w:pPr>
            <w:r w:rsidRPr="00D24F77">
              <w:t>1</w:t>
            </w:r>
          </w:p>
          <w:p w14:paraId="1685BAB3" w14:textId="77777777" w:rsidR="0094170F" w:rsidRPr="00D24F77" w:rsidRDefault="0094170F" w:rsidP="00E575E4">
            <w:pPr>
              <w:spacing w:line="360" w:lineRule="auto"/>
              <w:jc w:val="center"/>
            </w:pPr>
          </w:p>
        </w:tc>
        <w:tc>
          <w:tcPr>
            <w:tcW w:w="850" w:type="dxa"/>
            <w:shd w:val="clear" w:color="auto" w:fill="FFFFFF"/>
            <w:vAlign w:val="center"/>
          </w:tcPr>
          <w:p w14:paraId="23583221" w14:textId="77777777" w:rsidR="0094170F" w:rsidRPr="00D24F77" w:rsidRDefault="0094170F" w:rsidP="00E575E4">
            <w:pPr>
              <w:spacing w:before="120" w:after="120" w:line="360" w:lineRule="auto"/>
              <w:jc w:val="center"/>
              <w:rPr>
                <w:rFonts w:eastAsia="SimSun"/>
              </w:rPr>
            </w:pPr>
            <w:r w:rsidRPr="00D24F77">
              <w:rPr>
                <w:rFonts w:eastAsia="SimSun"/>
              </w:rPr>
              <w:t>1</w:t>
            </w:r>
          </w:p>
          <w:p w14:paraId="0987F24F" w14:textId="77777777" w:rsidR="0094170F" w:rsidRPr="00D24F77" w:rsidRDefault="0094170F" w:rsidP="00E575E4">
            <w:pPr>
              <w:spacing w:before="120" w:after="120" w:line="360" w:lineRule="auto"/>
              <w:jc w:val="center"/>
              <w:rPr>
                <w:rFonts w:eastAsia="SimSun"/>
              </w:rPr>
            </w:pPr>
          </w:p>
          <w:p w14:paraId="3F677DC4" w14:textId="77777777" w:rsidR="0094170F" w:rsidRPr="00D24F77" w:rsidRDefault="0094170F" w:rsidP="00E575E4">
            <w:pPr>
              <w:spacing w:before="120" w:after="120" w:line="360" w:lineRule="auto"/>
              <w:jc w:val="center"/>
              <w:rPr>
                <w:rFonts w:eastAsia="SimSun"/>
              </w:rPr>
            </w:pPr>
          </w:p>
          <w:p w14:paraId="0050A378" w14:textId="77777777" w:rsidR="0094170F" w:rsidRPr="00D24F77" w:rsidRDefault="0094170F" w:rsidP="00E575E4">
            <w:pPr>
              <w:spacing w:before="120" w:after="120" w:line="360" w:lineRule="auto"/>
              <w:jc w:val="center"/>
              <w:rPr>
                <w:rFonts w:eastAsia="SimSun"/>
              </w:rPr>
            </w:pPr>
          </w:p>
          <w:p w14:paraId="309BEF36" w14:textId="77777777" w:rsidR="0094170F" w:rsidRPr="00D24F77" w:rsidRDefault="0094170F" w:rsidP="00E575E4">
            <w:pPr>
              <w:spacing w:before="120" w:after="120" w:line="360" w:lineRule="auto"/>
              <w:jc w:val="center"/>
              <w:rPr>
                <w:rFonts w:eastAsia="SimSun"/>
              </w:rPr>
            </w:pPr>
          </w:p>
          <w:p w14:paraId="6934C26F" w14:textId="77777777" w:rsidR="0094170F" w:rsidRPr="00D24F77" w:rsidRDefault="0094170F" w:rsidP="00E575E4">
            <w:pPr>
              <w:spacing w:before="120" w:after="120" w:line="360" w:lineRule="auto"/>
              <w:rPr>
                <w:rFonts w:eastAsia="SimSun"/>
              </w:rPr>
            </w:pPr>
          </w:p>
        </w:tc>
      </w:tr>
      <w:tr w:rsidR="00D24F77" w:rsidRPr="00D24F77" w14:paraId="4F70EBDF" w14:textId="77777777" w:rsidTr="00E575E4">
        <w:trPr>
          <w:trHeight w:val="1639"/>
        </w:trPr>
        <w:tc>
          <w:tcPr>
            <w:tcW w:w="567" w:type="dxa"/>
            <w:shd w:val="clear" w:color="auto" w:fill="FFFFFF"/>
          </w:tcPr>
          <w:p w14:paraId="2252E9DC"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15</w:t>
            </w:r>
          </w:p>
        </w:tc>
        <w:tc>
          <w:tcPr>
            <w:tcW w:w="4820" w:type="dxa"/>
            <w:shd w:val="clear" w:color="auto" w:fill="FFFFFF"/>
            <w:vAlign w:val="bottom"/>
          </w:tcPr>
          <w:p w14:paraId="61E26F6B" w14:textId="77777777" w:rsidR="0094170F" w:rsidRPr="00D24F77" w:rsidRDefault="0094170F" w:rsidP="00E575E4">
            <w:pPr>
              <w:spacing w:before="40" w:after="40" w:line="360" w:lineRule="auto"/>
              <w:jc w:val="both"/>
              <w:rPr>
                <w:b/>
                <w:lang w:val="de-DE"/>
              </w:rPr>
            </w:pPr>
            <w:r w:rsidRPr="00D24F77">
              <w:rPr>
                <w:b/>
                <w:lang w:val="de-DE"/>
              </w:rPr>
              <w:t>UNIT 3: MECHANISMS</w:t>
            </w:r>
          </w:p>
          <w:p w14:paraId="46D9352F" w14:textId="77777777" w:rsidR="0094170F" w:rsidRPr="00D24F77" w:rsidRDefault="0094170F">
            <w:pPr>
              <w:pStyle w:val="ListParagraph"/>
              <w:numPr>
                <w:ilvl w:val="0"/>
                <w:numId w:val="138"/>
              </w:numPr>
              <w:spacing w:before="40" w:after="40" w:line="360" w:lineRule="auto"/>
              <w:jc w:val="both"/>
              <w:rPr>
                <w:sz w:val="28"/>
                <w:szCs w:val="28"/>
                <w:lang w:val="de-DE"/>
              </w:rPr>
            </w:pPr>
            <w:r w:rsidRPr="00D24F77">
              <w:rPr>
                <w:sz w:val="28"/>
                <w:szCs w:val="28"/>
                <w:lang w:val="de-DE"/>
              </w:rPr>
              <w:t>Turning-in</w:t>
            </w:r>
          </w:p>
          <w:p w14:paraId="15DA39B2" w14:textId="77777777" w:rsidR="0094170F" w:rsidRPr="00D24F77" w:rsidRDefault="0094170F">
            <w:pPr>
              <w:pStyle w:val="ListParagraph"/>
              <w:numPr>
                <w:ilvl w:val="0"/>
                <w:numId w:val="138"/>
              </w:numPr>
              <w:spacing w:before="40" w:after="40" w:line="360" w:lineRule="auto"/>
              <w:jc w:val="both"/>
              <w:rPr>
                <w:sz w:val="28"/>
                <w:szCs w:val="28"/>
                <w:lang w:val="de-DE"/>
              </w:rPr>
            </w:pPr>
            <w:r w:rsidRPr="00D24F77">
              <w:rPr>
                <w:sz w:val="28"/>
                <w:szCs w:val="28"/>
                <w:lang w:val="de-DE"/>
              </w:rPr>
              <w:t>Reading Scanning a text</w:t>
            </w:r>
          </w:p>
          <w:p w14:paraId="6FE43189" w14:textId="77777777" w:rsidR="0094170F" w:rsidRPr="00D24F77" w:rsidRDefault="0094170F">
            <w:pPr>
              <w:pStyle w:val="ListParagraph"/>
              <w:numPr>
                <w:ilvl w:val="0"/>
                <w:numId w:val="138"/>
              </w:numPr>
              <w:spacing w:before="40" w:after="40" w:line="360" w:lineRule="auto"/>
              <w:jc w:val="both"/>
              <w:rPr>
                <w:sz w:val="28"/>
                <w:szCs w:val="28"/>
              </w:rPr>
            </w:pPr>
            <w:r w:rsidRPr="00D24F77">
              <w:rPr>
                <w:sz w:val="28"/>
                <w:szCs w:val="28"/>
              </w:rPr>
              <w:t>Writing Ways of linking ideas, 1</w:t>
            </w:r>
          </w:p>
          <w:p w14:paraId="204D46BD" w14:textId="77777777" w:rsidR="0094170F" w:rsidRPr="00D24F77" w:rsidRDefault="0094170F">
            <w:pPr>
              <w:pStyle w:val="ListParagraph"/>
              <w:numPr>
                <w:ilvl w:val="0"/>
                <w:numId w:val="138"/>
              </w:numPr>
              <w:spacing w:before="40" w:after="40" w:line="360" w:lineRule="auto"/>
              <w:jc w:val="both"/>
              <w:rPr>
                <w:sz w:val="28"/>
                <w:szCs w:val="28"/>
              </w:rPr>
            </w:pPr>
            <w:r w:rsidRPr="00D24F77">
              <w:rPr>
                <w:sz w:val="28"/>
                <w:szCs w:val="28"/>
              </w:rPr>
              <w:t>Language study Dealing with technical terms</w:t>
            </w:r>
          </w:p>
          <w:p w14:paraId="4F9F7EC6" w14:textId="77777777" w:rsidR="0094170F" w:rsidRPr="00D24F77" w:rsidRDefault="0094170F">
            <w:pPr>
              <w:pStyle w:val="ListParagraph"/>
              <w:numPr>
                <w:ilvl w:val="0"/>
                <w:numId w:val="138"/>
              </w:numPr>
              <w:spacing w:before="40" w:after="40" w:line="360" w:lineRule="auto"/>
              <w:jc w:val="both"/>
              <w:rPr>
                <w:sz w:val="28"/>
                <w:szCs w:val="28"/>
                <w:lang w:val="de-DE"/>
              </w:rPr>
            </w:pPr>
            <w:r w:rsidRPr="00D24F77">
              <w:rPr>
                <w:sz w:val="28"/>
                <w:szCs w:val="28"/>
                <w:lang w:val="de-DE"/>
              </w:rPr>
              <w:t>Speaking practice</w:t>
            </w:r>
          </w:p>
          <w:p w14:paraId="34CF6206" w14:textId="77777777" w:rsidR="0094170F" w:rsidRPr="00D24F77" w:rsidRDefault="0094170F" w:rsidP="00E575E4">
            <w:pPr>
              <w:spacing w:line="360" w:lineRule="auto"/>
              <w:jc w:val="both"/>
              <w:rPr>
                <w:b/>
              </w:rPr>
            </w:pPr>
          </w:p>
        </w:tc>
        <w:tc>
          <w:tcPr>
            <w:tcW w:w="709" w:type="dxa"/>
            <w:shd w:val="clear" w:color="auto" w:fill="FFFFFF"/>
            <w:vAlign w:val="center"/>
          </w:tcPr>
          <w:p w14:paraId="12F04FD5" w14:textId="77777777" w:rsidR="0094170F" w:rsidRPr="00D24F77" w:rsidRDefault="0094170F" w:rsidP="00E575E4">
            <w:pPr>
              <w:spacing w:line="360" w:lineRule="auto"/>
              <w:jc w:val="center"/>
            </w:pPr>
            <w:r w:rsidRPr="00D24F77">
              <w:t>5</w:t>
            </w:r>
          </w:p>
          <w:p w14:paraId="28335514" w14:textId="77777777" w:rsidR="0094170F" w:rsidRPr="00D24F77" w:rsidRDefault="0094170F" w:rsidP="00E575E4">
            <w:pPr>
              <w:spacing w:line="360" w:lineRule="auto"/>
              <w:jc w:val="center"/>
            </w:pPr>
          </w:p>
          <w:p w14:paraId="5453AAAB" w14:textId="77777777" w:rsidR="0094170F" w:rsidRPr="00D24F77" w:rsidRDefault="0094170F" w:rsidP="00E575E4">
            <w:pPr>
              <w:spacing w:line="360" w:lineRule="auto"/>
              <w:jc w:val="center"/>
            </w:pPr>
          </w:p>
          <w:p w14:paraId="28C74A20" w14:textId="77777777" w:rsidR="0094170F" w:rsidRPr="00D24F77" w:rsidRDefault="0094170F" w:rsidP="00E575E4">
            <w:pPr>
              <w:spacing w:line="360" w:lineRule="auto"/>
              <w:jc w:val="center"/>
            </w:pPr>
          </w:p>
          <w:p w14:paraId="0073659A" w14:textId="77777777" w:rsidR="0094170F" w:rsidRPr="00D24F77" w:rsidRDefault="0094170F" w:rsidP="00E575E4">
            <w:pPr>
              <w:spacing w:line="360" w:lineRule="auto"/>
              <w:jc w:val="center"/>
            </w:pPr>
          </w:p>
          <w:p w14:paraId="660D6C5B" w14:textId="77777777" w:rsidR="0094170F" w:rsidRPr="00D24F77" w:rsidRDefault="0094170F" w:rsidP="00E575E4">
            <w:pPr>
              <w:spacing w:line="360" w:lineRule="auto"/>
              <w:jc w:val="center"/>
            </w:pPr>
          </w:p>
          <w:p w14:paraId="2C02CDBB" w14:textId="77777777" w:rsidR="0094170F" w:rsidRPr="00D24F77" w:rsidRDefault="0094170F" w:rsidP="00E575E4">
            <w:pPr>
              <w:spacing w:line="360" w:lineRule="auto"/>
              <w:jc w:val="center"/>
            </w:pPr>
          </w:p>
        </w:tc>
        <w:tc>
          <w:tcPr>
            <w:tcW w:w="850" w:type="dxa"/>
            <w:shd w:val="clear" w:color="auto" w:fill="FFFFFF"/>
            <w:vAlign w:val="center"/>
          </w:tcPr>
          <w:p w14:paraId="029B48BE" w14:textId="77777777" w:rsidR="0094170F" w:rsidRPr="00D24F77" w:rsidRDefault="0094170F" w:rsidP="00E575E4">
            <w:pPr>
              <w:spacing w:line="360" w:lineRule="auto"/>
              <w:ind w:left="260"/>
              <w:jc w:val="center"/>
            </w:pPr>
            <w:r w:rsidRPr="00D24F77">
              <w:t>3</w:t>
            </w:r>
          </w:p>
          <w:p w14:paraId="1A425148" w14:textId="77777777" w:rsidR="0094170F" w:rsidRPr="00D24F77" w:rsidRDefault="0094170F" w:rsidP="00E575E4">
            <w:pPr>
              <w:spacing w:line="360" w:lineRule="auto"/>
              <w:ind w:left="260"/>
              <w:jc w:val="center"/>
            </w:pPr>
          </w:p>
          <w:p w14:paraId="7D34E9BB" w14:textId="77777777" w:rsidR="0094170F" w:rsidRPr="00D24F77" w:rsidRDefault="0094170F" w:rsidP="00E575E4">
            <w:pPr>
              <w:spacing w:line="360" w:lineRule="auto"/>
              <w:ind w:left="260"/>
              <w:jc w:val="center"/>
            </w:pPr>
          </w:p>
          <w:p w14:paraId="71F7B313" w14:textId="77777777" w:rsidR="0094170F" w:rsidRPr="00D24F77" w:rsidRDefault="0094170F" w:rsidP="00E575E4">
            <w:pPr>
              <w:spacing w:line="360" w:lineRule="auto"/>
              <w:ind w:left="260"/>
              <w:jc w:val="center"/>
            </w:pPr>
            <w:r w:rsidRPr="00D24F77">
              <w:t>1</w:t>
            </w:r>
          </w:p>
          <w:p w14:paraId="469DE1C1" w14:textId="77777777" w:rsidR="0094170F" w:rsidRPr="00D24F77" w:rsidRDefault="0094170F" w:rsidP="00E575E4">
            <w:pPr>
              <w:spacing w:line="360" w:lineRule="auto"/>
              <w:ind w:left="260"/>
              <w:jc w:val="center"/>
            </w:pPr>
            <w:r w:rsidRPr="00D24F77">
              <w:t>2</w:t>
            </w:r>
          </w:p>
          <w:p w14:paraId="31EA7AB6" w14:textId="77777777" w:rsidR="0094170F" w:rsidRPr="00D24F77" w:rsidRDefault="0094170F" w:rsidP="00E575E4">
            <w:pPr>
              <w:spacing w:line="360" w:lineRule="auto"/>
              <w:ind w:left="260"/>
              <w:jc w:val="center"/>
            </w:pPr>
          </w:p>
          <w:p w14:paraId="0B726A8B" w14:textId="77777777" w:rsidR="0094170F" w:rsidRPr="00D24F77" w:rsidRDefault="0094170F" w:rsidP="00E575E4">
            <w:pPr>
              <w:spacing w:line="360" w:lineRule="auto"/>
              <w:ind w:left="260"/>
              <w:jc w:val="center"/>
            </w:pPr>
          </w:p>
        </w:tc>
        <w:tc>
          <w:tcPr>
            <w:tcW w:w="1496" w:type="dxa"/>
            <w:shd w:val="clear" w:color="auto" w:fill="FFFFFF"/>
            <w:vAlign w:val="center"/>
          </w:tcPr>
          <w:p w14:paraId="3F6E027B" w14:textId="77777777" w:rsidR="0094170F" w:rsidRPr="00D24F77" w:rsidRDefault="0094170F" w:rsidP="00E575E4">
            <w:pPr>
              <w:spacing w:line="360" w:lineRule="auto"/>
              <w:jc w:val="center"/>
            </w:pPr>
          </w:p>
          <w:p w14:paraId="7A61F40F" w14:textId="77777777" w:rsidR="0094170F" w:rsidRPr="00D24F77" w:rsidRDefault="0094170F" w:rsidP="00E575E4">
            <w:pPr>
              <w:spacing w:line="360" w:lineRule="auto"/>
              <w:jc w:val="center"/>
            </w:pPr>
          </w:p>
          <w:p w14:paraId="1ADCD950" w14:textId="77777777" w:rsidR="0094170F" w:rsidRPr="00D24F77" w:rsidRDefault="0094170F" w:rsidP="00E575E4">
            <w:pPr>
              <w:spacing w:line="360" w:lineRule="auto"/>
              <w:jc w:val="center"/>
            </w:pPr>
          </w:p>
          <w:p w14:paraId="2589A143" w14:textId="77777777" w:rsidR="0094170F" w:rsidRPr="00D24F77" w:rsidRDefault="0094170F" w:rsidP="00E575E4">
            <w:pPr>
              <w:spacing w:line="360" w:lineRule="auto"/>
              <w:jc w:val="center"/>
            </w:pPr>
          </w:p>
          <w:p w14:paraId="2BFC60F5" w14:textId="77777777" w:rsidR="0094170F" w:rsidRPr="00D24F77" w:rsidRDefault="0094170F" w:rsidP="00E575E4">
            <w:pPr>
              <w:spacing w:line="360" w:lineRule="auto"/>
              <w:jc w:val="center"/>
            </w:pPr>
          </w:p>
          <w:p w14:paraId="0C2053C6" w14:textId="77777777" w:rsidR="0094170F" w:rsidRPr="00D24F77" w:rsidRDefault="0094170F" w:rsidP="00E575E4">
            <w:pPr>
              <w:spacing w:line="360" w:lineRule="auto"/>
              <w:jc w:val="center"/>
            </w:pPr>
            <w:r w:rsidRPr="00D24F77">
              <w:t>2</w:t>
            </w:r>
          </w:p>
        </w:tc>
        <w:tc>
          <w:tcPr>
            <w:tcW w:w="850" w:type="dxa"/>
            <w:shd w:val="clear" w:color="auto" w:fill="FFFFFF"/>
            <w:vAlign w:val="center"/>
          </w:tcPr>
          <w:p w14:paraId="4F3A9252" w14:textId="77777777" w:rsidR="0094170F" w:rsidRPr="00D24F77" w:rsidRDefault="0094170F" w:rsidP="00E575E4">
            <w:pPr>
              <w:spacing w:before="120" w:after="120" w:line="360" w:lineRule="auto"/>
              <w:jc w:val="center"/>
              <w:rPr>
                <w:rFonts w:eastAsia="SimSun"/>
              </w:rPr>
            </w:pPr>
          </w:p>
          <w:p w14:paraId="150C20E5" w14:textId="77777777" w:rsidR="0094170F" w:rsidRPr="00D24F77" w:rsidRDefault="0094170F" w:rsidP="00E575E4">
            <w:pPr>
              <w:spacing w:line="360" w:lineRule="auto"/>
              <w:jc w:val="center"/>
              <w:rPr>
                <w:rFonts w:eastAsia="SimSun"/>
              </w:rPr>
            </w:pPr>
          </w:p>
          <w:p w14:paraId="0D56A126" w14:textId="77777777" w:rsidR="0094170F" w:rsidRPr="00D24F77" w:rsidRDefault="0094170F" w:rsidP="00E575E4">
            <w:pPr>
              <w:spacing w:line="360" w:lineRule="auto"/>
              <w:jc w:val="center"/>
              <w:rPr>
                <w:rFonts w:eastAsia="SimSun"/>
              </w:rPr>
            </w:pPr>
          </w:p>
        </w:tc>
      </w:tr>
      <w:tr w:rsidR="00D24F77" w:rsidRPr="00D24F77" w14:paraId="151ED91C" w14:textId="77777777" w:rsidTr="00E575E4">
        <w:trPr>
          <w:trHeight w:val="1115"/>
        </w:trPr>
        <w:tc>
          <w:tcPr>
            <w:tcW w:w="567" w:type="dxa"/>
            <w:shd w:val="clear" w:color="auto" w:fill="FFFFFF"/>
          </w:tcPr>
          <w:p w14:paraId="3A15A546"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16</w:t>
            </w:r>
          </w:p>
        </w:tc>
        <w:tc>
          <w:tcPr>
            <w:tcW w:w="4820" w:type="dxa"/>
            <w:shd w:val="clear" w:color="auto" w:fill="FFFFFF"/>
            <w:vAlign w:val="bottom"/>
          </w:tcPr>
          <w:p w14:paraId="6B725168" w14:textId="77777777" w:rsidR="0094170F" w:rsidRPr="00D24F77" w:rsidRDefault="0094170F" w:rsidP="00E575E4">
            <w:pPr>
              <w:spacing w:line="360" w:lineRule="auto"/>
              <w:jc w:val="both"/>
              <w:rPr>
                <w:b/>
                <w:bCs/>
                <w:w w:val="101"/>
              </w:rPr>
            </w:pPr>
            <w:r w:rsidRPr="00D24F77">
              <w:rPr>
                <w:b/>
                <w:bCs/>
                <w:w w:val="101"/>
              </w:rPr>
              <w:t>UNIT 4: FORCES IN ENGINEERING</w:t>
            </w:r>
          </w:p>
          <w:p w14:paraId="1BAA00F7" w14:textId="77777777" w:rsidR="0094170F" w:rsidRPr="00D24F77" w:rsidRDefault="0094170F">
            <w:pPr>
              <w:pStyle w:val="ListParagraph"/>
              <w:numPr>
                <w:ilvl w:val="0"/>
                <w:numId w:val="139"/>
              </w:numPr>
              <w:spacing w:after="0" w:line="360" w:lineRule="auto"/>
              <w:jc w:val="both"/>
              <w:rPr>
                <w:bCs/>
                <w:w w:val="101"/>
                <w:sz w:val="28"/>
                <w:szCs w:val="28"/>
              </w:rPr>
            </w:pPr>
            <w:r w:rsidRPr="00D24F77">
              <w:rPr>
                <w:bCs/>
                <w:w w:val="101"/>
                <w:sz w:val="28"/>
                <w:szCs w:val="28"/>
              </w:rPr>
              <w:t>Turning-in</w:t>
            </w:r>
          </w:p>
          <w:p w14:paraId="63F3B2B5" w14:textId="77777777" w:rsidR="0094170F" w:rsidRPr="00D24F77" w:rsidRDefault="0094170F">
            <w:pPr>
              <w:pStyle w:val="ListParagraph"/>
              <w:numPr>
                <w:ilvl w:val="0"/>
                <w:numId w:val="139"/>
              </w:numPr>
              <w:spacing w:after="0" w:line="360" w:lineRule="auto"/>
              <w:jc w:val="both"/>
              <w:rPr>
                <w:bCs/>
                <w:w w:val="101"/>
                <w:sz w:val="28"/>
                <w:szCs w:val="28"/>
              </w:rPr>
            </w:pPr>
            <w:r w:rsidRPr="00D24F77">
              <w:rPr>
                <w:bCs/>
                <w:w w:val="101"/>
                <w:sz w:val="28"/>
                <w:szCs w:val="28"/>
              </w:rPr>
              <w:t>Reading 1: Predicting</w:t>
            </w:r>
          </w:p>
          <w:p w14:paraId="171BC5B0" w14:textId="77777777" w:rsidR="0094170F" w:rsidRPr="00D24F77" w:rsidRDefault="0094170F">
            <w:pPr>
              <w:pStyle w:val="ListParagraph"/>
              <w:numPr>
                <w:ilvl w:val="0"/>
                <w:numId w:val="139"/>
              </w:numPr>
              <w:spacing w:after="0" w:line="360" w:lineRule="auto"/>
              <w:jc w:val="both"/>
              <w:rPr>
                <w:bCs/>
                <w:w w:val="101"/>
                <w:sz w:val="28"/>
                <w:szCs w:val="28"/>
              </w:rPr>
            </w:pPr>
            <w:r w:rsidRPr="00D24F77">
              <w:rPr>
                <w:bCs/>
                <w:w w:val="101"/>
                <w:sz w:val="28"/>
                <w:szCs w:val="28"/>
              </w:rPr>
              <w:t>Reading 2: grammar links in texts</w:t>
            </w:r>
          </w:p>
          <w:p w14:paraId="1F7BB50D" w14:textId="77777777" w:rsidR="0094170F" w:rsidRPr="00D24F77" w:rsidRDefault="0094170F">
            <w:pPr>
              <w:pStyle w:val="ListParagraph"/>
              <w:numPr>
                <w:ilvl w:val="0"/>
                <w:numId w:val="139"/>
              </w:numPr>
              <w:spacing w:after="0" w:line="360" w:lineRule="auto"/>
              <w:jc w:val="both"/>
              <w:rPr>
                <w:b/>
                <w:bCs/>
                <w:w w:val="101"/>
                <w:sz w:val="28"/>
                <w:szCs w:val="28"/>
              </w:rPr>
            </w:pPr>
            <w:r w:rsidRPr="00D24F77">
              <w:rPr>
                <w:bCs/>
                <w:w w:val="101"/>
                <w:sz w:val="28"/>
                <w:szCs w:val="28"/>
              </w:rPr>
              <w:t>Language study: the present passive Listening listening to lectures</w:t>
            </w:r>
          </w:p>
        </w:tc>
        <w:tc>
          <w:tcPr>
            <w:tcW w:w="709" w:type="dxa"/>
            <w:shd w:val="clear" w:color="auto" w:fill="FFFFFF"/>
            <w:vAlign w:val="center"/>
          </w:tcPr>
          <w:p w14:paraId="67DD6B78" w14:textId="77777777" w:rsidR="0094170F" w:rsidRPr="00D24F77" w:rsidRDefault="0094170F" w:rsidP="00E575E4">
            <w:pPr>
              <w:spacing w:line="360" w:lineRule="auto"/>
              <w:jc w:val="center"/>
            </w:pPr>
            <w:r w:rsidRPr="00D24F77">
              <w:t>5</w:t>
            </w:r>
          </w:p>
          <w:p w14:paraId="3470B9D4" w14:textId="77777777" w:rsidR="0094170F" w:rsidRPr="00D24F77" w:rsidRDefault="0094170F" w:rsidP="00E575E4">
            <w:pPr>
              <w:spacing w:line="360" w:lineRule="auto"/>
              <w:jc w:val="center"/>
            </w:pPr>
          </w:p>
          <w:p w14:paraId="6395CEAF" w14:textId="77777777" w:rsidR="0094170F" w:rsidRPr="00D24F77" w:rsidRDefault="0094170F" w:rsidP="00E575E4">
            <w:pPr>
              <w:spacing w:line="360" w:lineRule="auto"/>
              <w:jc w:val="center"/>
            </w:pPr>
          </w:p>
        </w:tc>
        <w:tc>
          <w:tcPr>
            <w:tcW w:w="850" w:type="dxa"/>
            <w:shd w:val="clear" w:color="auto" w:fill="FFFFFF"/>
            <w:vAlign w:val="center"/>
          </w:tcPr>
          <w:p w14:paraId="0526F328" w14:textId="77777777" w:rsidR="0094170F" w:rsidRPr="00D24F77" w:rsidRDefault="0094170F" w:rsidP="00E575E4">
            <w:pPr>
              <w:spacing w:line="360" w:lineRule="auto"/>
              <w:ind w:left="260"/>
              <w:jc w:val="center"/>
            </w:pPr>
            <w:r w:rsidRPr="00D24F77">
              <w:t>2</w:t>
            </w:r>
          </w:p>
          <w:p w14:paraId="424B085E" w14:textId="77777777" w:rsidR="0094170F" w:rsidRPr="00D24F77" w:rsidRDefault="0094170F" w:rsidP="00E575E4">
            <w:pPr>
              <w:spacing w:line="360" w:lineRule="auto"/>
              <w:ind w:left="260"/>
              <w:jc w:val="center"/>
            </w:pPr>
          </w:p>
          <w:p w14:paraId="538CD8E3" w14:textId="77777777" w:rsidR="0094170F" w:rsidRPr="00D24F77" w:rsidRDefault="0094170F" w:rsidP="00E575E4">
            <w:pPr>
              <w:spacing w:line="360" w:lineRule="auto"/>
              <w:jc w:val="center"/>
            </w:pPr>
            <w:r w:rsidRPr="00D24F77">
              <w:t>2</w:t>
            </w:r>
          </w:p>
        </w:tc>
        <w:tc>
          <w:tcPr>
            <w:tcW w:w="1496" w:type="dxa"/>
            <w:shd w:val="clear" w:color="auto" w:fill="FFFFFF"/>
            <w:vAlign w:val="center"/>
          </w:tcPr>
          <w:p w14:paraId="5D695507" w14:textId="77777777" w:rsidR="0094170F" w:rsidRPr="00D24F77" w:rsidRDefault="0094170F" w:rsidP="00E575E4">
            <w:pPr>
              <w:spacing w:line="360" w:lineRule="auto"/>
              <w:jc w:val="center"/>
            </w:pPr>
            <w:r w:rsidRPr="00D24F77">
              <w:t>2</w:t>
            </w:r>
          </w:p>
          <w:p w14:paraId="2CEFE235" w14:textId="77777777" w:rsidR="0094170F" w:rsidRPr="00D24F77" w:rsidRDefault="0094170F" w:rsidP="00E575E4">
            <w:pPr>
              <w:spacing w:line="360" w:lineRule="auto"/>
              <w:jc w:val="center"/>
            </w:pPr>
          </w:p>
          <w:p w14:paraId="09C5DDFA" w14:textId="77777777" w:rsidR="0094170F" w:rsidRPr="00D24F77" w:rsidRDefault="0094170F" w:rsidP="00E575E4">
            <w:pPr>
              <w:spacing w:line="360" w:lineRule="auto"/>
              <w:jc w:val="center"/>
            </w:pPr>
            <w:r w:rsidRPr="00D24F77">
              <w:t>2</w:t>
            </w:r>
          </w:p>
        </w:tc>
        <w:tc>
          <w:tcPr>
            <w:tcW w:w="850" w:type="dxa"/>
            <w:shd w:val="clear" w:color="auto" w:fill="FFFFFF"/>
            <w:vAlign w:val="center"/>
          </w:tcPr>
          <w:p w14:paraId="06E187AE" w14:textId="77777777" w:rsidR="0094170F" w:rsidRPr="00D24F77" w:rsidRDefault="0094170F" w:rsidP="00E575E4">
            <w:pPr>
              <w:spacing w:before="120" w:after="120" w:line="360" w:lineRule="auto"/>
              <w:jc w:val="center"/>
              <w:rPr>
                <w:rFonts w:eastAsia="SimSun"/>
              </w:rPr>
            </w:pPr>
            <w:r w:rsidRPr="00D24F77">
              <w:rPr>
                <w:rFonts w:eastAsia="SimSun"/>
              </w:rPr>
              <w:t>1</w:t>
            </w:r>
          </w:p>
        </w:tc>
      </w:tr>
      <w:tr w:rsidR="00D24F77" w:rsidRPr="00D24F77" w14:paraId="13BE12F6" w14:textId="77777777" w:rsidTr="00E575E4">
        <w:trPr>
          <w:trHeight w:val="1232"/>
        </w:trPr>
        <w:tc>
          <w:tcPr>
            <w:tcW w:w="567" w:type="dxa"/>
            <w:shd w:val="clear" w:color="auto" w:fill="FFFFFF"/>
          </w:tcPr>
          <w:p w14:paraId="5B7BB1CE"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17</w:t>
            </w:r>
          </w:p>
        </w:tc>
        <w:tc>
          <w:tcPr>
            <w:tcW w:w="4820" w:type="dxa"/>
            <w:shd w:val="clear" w:color="auto" w:fill="FFFFFF"/>
            <w:vAlign w:val="bottom"/>
          </w:tcPr>
          <w:p w14:paraId="3361133D" w14:textId="77777777" w:rsidR="0094170F" w:rsidRPr="00D24F77" w:rsidRDefault="0094170F" w:rsidP="00E575E4">
            <w:pPr>
              <w:spacing w:line="360" w:lineRule="auto"/>
              <w:jc w:val="both"/>
              <w:rPr>
                <w:b/>
                <w:bCs/>
              </w:rPr>
            </w:pPr>
            <w:r w:rsidRPr="00D24F77">
              <w:rPr>
                <w:b/>
                <w:bCs/>
              </w:rPr>
              <w:t>UNIT 5: SAFETY AT WORK</w:t>
            </w:r>
          </w:p>
          <w:p w14:paraId="2E2BD81D" w14:textId="77777777" w:rsidR="0094170F" w:rsidRPr="00D24F77" w:rsidRDefault="0094170F">
            <w:pPr>
              <w:pStyle w:val="ListParagraph"/>
              <w:numPr>
                <w:ilvl w:val="0"/>
                <w:numId w:val="140"/>
              </w:numPr>
              <w:spacing w:after="0" w:line="360" w:lineRule="auto"/>
              <w:jc w:val="both"/>
              <w:rPr>
                <w:bCs/>
                <w:sz w:val="28"/>
                <w:szCs w:val="28"/>
              </w:rPr>
            </w:pPr>
            <w:r w:rsidRPr="00D24F77">
              <w:rPr>
                <w:bCs/>
                <w:sz w:val="28"/>
                <w:szCs w:val="28"/>
              </w:rPr>
              <w:t>Turning-in</w:t>
            </w:r>
          </w:p>
          <w:p w14:paraId="630E98EA" w14:textId="77777777" w:rsidR="0094170F" w:rsidRPr="00D24F77" w:rsidRDefault="0094170F">
            <w:pPr>
              <w:pStyle w:val="ListParagraph"/>
              <w:numPr>
                <w:ilvl w:val="0"/>
                <w:numId w:val="140"/>
              </w:numPr>
              <w:spacing w:after="0" w:line="360" w:lineRule="auto"/>
              <w:jc w:val="both"/>
              <w:rPr>
                <w:bCs/>
                <w:sz w:val="28"/>
                <w:szCs w:val="28"/>
              </w:rPr>
            </w:pPr>
            <w:r w:rsidRPr="00D24F77">
              <w:rPr>
                <w:bCs/>
                <w:sz w:val="28"/>
                <w:szCs w:val="28"/>
              </w:rPr>
              <w:t>Reading: Understanding the writer’s purpose</w:t>
            </w:r>
          </w:p>
          <w:p w14:paraId="420D34AE" w14:textId="77777777" w:rsidR="0094170F" w:rsidRPr="00D24F77" w:rsidRDefault="0094170F">
            <w:pPr>
              <w:pStyle w:val="ListParagraph"/>
              <w:numPr>
                <w:ilvl w:val="0"/>
                <w:numId w:val="140"/>
              </w:numPr>
              <w:spacing w:after="0" w:line="360" w:lineRule="auto"/>
              <w:jc w:val="both"/>
              <w:rPr>
                <w:bCs/>
                <w:sz w:val="28"/>
                <w:szCs w:val="28"/>
              </w:rPr>
            </w:pPr>
            <w:r w:rsidRPr="00D24F77">
              <w:rPr>
                <w:bCs/>
                <w:sz w:val="28"/>
                <w:szCs w:val="28"/>
              </w:rPr>
              <w:t>Language study: making safety rules</w:t>
            </w:r>
          </w:p>
          <w:p w14:paraId="0FAAD1BA" w14:textId="77777777" w:rsidR="0094170F" w:rsidRPr="00D24F77" w:rsidRDefault="0094170F">
            <w:pPr>
              <w:pStyle w:val="ListParagraph"/>
              <w:numPr>
                <w:ilvl w:val="0"/>
                <w:numId w:val="140"/>
              </w:numPr>
              <w:spacing w:after="0" w:line="360" w:lineRule="auto"/>
              <w:jc w:val="both"/>
              <w:rPr>
                <w:b/>
                <w:sz w:val="28"/>
                <w:szCs w:val="28"/>
              </w:rPr>
            </w:pPr>
            <w:r w:rsidRPr="00D24F77">
              <w:rPr>
                <w:bCs/>
                <w:sz w:val="28"/>
                <w:szCs w:val="28"/>
              </w:rPr>
              <w:lastRenderedPageBreak/>
              <w:t>Writing: Ways of linking ideas, 2</w:t>
            </w:r>
          </w:p>
        </w:tc>
        <w:tc>
          <w:tcPr>
            <w:tcW w:w="709" w:type="dxa"/>
            <w:shd w:val="clear" w:color="auto" w:fill="FFFFFF"/>
            <w:vAlign w:val="center"/>
          </w:tcPr>
          <w:p w14:paraId="273C903B" w14:textId="77777777" w:rsidR="0094170F" w:rsidRPr="00D24F77" w:rsidRDefault="0094170F" w:rsidP="00E575E4">
            <w:pPr>
              <w:spacing w:line="360" w:lineRule="auto"/>
              <w:jc w:val="center"/>
            </w:pPr>
            <w:r w:rsidRPr="00D24F77">
              <w:lastRenderedPageBreak/>
              <w:t>5</w:t>
            </w:r>
          </w:p>
          <w:p w14:paraId="59760218" w14:textId="77777777" w:rsidR="0094170F" w:rsidRPr="00D24F77" w:rsidRDefault="0094170F" w:rsidP="00E575E4">
            <w:pPr>
              <w:spacing w:line="360" w:lineRule="auto"/>
              <w:jc w:val="center"/>
            </w:pPr>
          </w:p>
          <w:p w14:paraId="1F3B4AAE" w14:textId="77777777" w:rsidR="0094170F" w:rsidRPr="00D24F77" w:rsidRDefault="0094170F" w:rsidP="00E575E4">
            <w:pPr>
              <w:spacing w:line="360" w:lineRule="auto"/>
              <w:jc w:val="center"/>
            </w:pPr>
          </w:p>
        </w:tc>
        <w:tc>
          <w:tcPr>
            <w:tcW w:w="850" w:type="dxa"/>
            <w:shd w:val="clear" w:color="auto" w:fill="FFFFFF"/>
            <w:vAlign w:val="center"/>
          </w:tcPr>
          <w:p w14:paraId="40ACC7A2" w14:textId="77777777" w:rsidR="0094170F" w:rsidRPr="00D24F77" w:rsidRDefault="0094170F" w:rsidP="00E575E4">
            <w:pPr>
              <w:spacing w:line="360" w:lineRule="auto"/>
              <w:ind w:left="260"/>
              <w:jc w:val="center"/>
            </w:pPr>
            <w:r w:rsidRPr="00D24F77">
              <w:t>2</w:t>
            </w:r>
          </w:p>
          <w:p w14:paraId="3F736433" w14:textId="77777777" w:rsidR="0094170F" w:rsidRPr="00D24F77" w:rsidRDefault="0094170F" w:rsidP="00E575E4">
            <w:pPr>
              <w:spacing w:line="360" w:lineRule="auto"/>
              <w:ind w:left="260"/>
              <w:jc w:val="center"/>
            </w:pPr>
          </w:p>
          <w:p w14:paraId="48D7C3E8" w14:textId="77777777" w:rsidR="0094170F" w:rsidRPr="00D24F77" w:rsidRDefault="0094170F" w:rsidP="00E575E4">
            <w:pPr>
              <w:spacing w:line="360" w:lineRule="auto"/>
              <w:ind w:left="260"/>
              <w:jc w:val="center"/>
            </w:pPr>
            <w:r w:rsidRPr="00D24F77">
              <w:t>2</w:t>
            </w:r>
          </w:p>
        </w:tc>
        <w:tc>
          <w:tcPr>
            <w:tcW w:w="1496" w:type="dxa"/>
            <w:shd w:val="clear" w:color="auto" w:fill="FFFFFF"/>
            <w:vAlign w:val="center"/>
          </w:tcPr>
          <w:p w14:paraId="18836AC8" w14:textId="77777777" w:rsidR="0094170F" w:rsidRPr="00D24F77" w:rsidRDefault="0094170F" w:rsidP="00E575E4">
            <w:pPr>
              <w:spacing w:line="360" w:lineRule="auto"/>
              <w:jc w:val="center"/>
            </w:pPr>
            <w:r w:rsidRPr="00D24F77">
              <w:t>3</w:t>
            </w:r>
          </w:p>
          <w:p w14:paraId="04A449C9" w14:textId="77777777" w:rsidR="0094170F" w:rsidRPr="00D24F77" w:rsidRDefault="0094170F" w:rsidP="00E575E4">
            <w:pPr>
              <w:spacing w:line="360" w:lineRule="auto"/>
              <w:jc w:val="center"/>
            </w:pPr>
          </w:p>
          <w:p w14:paraId="2DAF504E" w14:textId="77777777" w:rsidR="0094170F" w:rsidRPr="00D24F77" w:rsidRDefault="0094170F" w:rsidP="00E575E4">
            <w:pPr>
              <w:spacing w:line="360" w:lineRule="auto"/>
              <w:jc w:val="center"/>
            </w:pPr>
            <w:r w:rsidRPr="00D24F77">
              <w:t>3</w:t>
            </w:r>
          </w:p>
        </w:tc>
        <w:tc>
          <w:tcPr>
            <w:tcW w:w="850" w:type="dxa"/>
            <w:shd w:val="clear" w:color="auto" w:fill="FFFFFF"/>
            <w:vAlign w:val="center"/>
          </w:tcPr>
          <w:p w14:paraId="39A88139" w14:textId="77777777" w:rsidR="0094170F" w:rsidRPr="00D24F77" w:rsidRDefault="0094170F" w:rsidP="00E575E4">
            <w:pPr>
              <w:spacing w:before="120" w:after="120" w:line="360" w:lineRule="auto"/>
              <w:jc w:val="center"/>
              <w:rPr>
                <w:rFonts w:eastAsia="SimSun"/>
              </w:rPr>
            </w:pPr>
          </w:p>
          <w:p w14:paraId="10724D17" w14:textId="77777777" w:rsidR="0094170F" w:rsidRPr="00D24F77" w:rsidRDefault="0094170F" w:rsidP="00E575E4">
            <w:pPr>
              <w:spacing w:line="360" w:lineRule="auto"/>
              <w:jc w:val="center"/>
              <w:rPr>
                <w:rFonts w:eastAsia="SimSun"/>
              </w:rPr>
            </w:pPr>
          </w:p>
          <w:p w14:paraId="0C04159E" w14:textId="77777777" w:rsidR="0094170F" w:rsidRPr="00D24F77" w:rsidRDefault="0094170F" w:rsidP="00E575E4">
            <w:pPr>
              <w:spacing w:line="360" w:lineRule="auto"/>
              <w:jc w:val="center"/>
              <w:rPr>
                <w:rFonts w:eastAsia="SimSun"/>
              </w:rPr>
            </w:pPr>
          </w:p>
        </w:tc>
      </w:tr>
      <w:tr w:rsidR="00D24F77" w:rsidRPr="00D24F77" w14:paraId="4BB14E9E" w14:textId="77777777" w:rsidTr="00E575E4">
        <w:tc>
          <w:tcPr>
            <w:tcW w:w="567" w:type="dxa"/>
            <w:shd w:val="clear" w:color="auto" w:fill="FFFFFF"/>
          </w:tcPr>
          <w:p w14:paraId="7DEA228F" w14:textId="77777777" w:rsidR="0094170F" w:rsidRPr="00D24F77" w:rsidRDefault="0094170F" w:rsidP="00E575E4">
            <w:pPr>
              <w:tabs>
                <w:tab w:val="left" w:pos="825"/>
              </w:tabs>
              <w:spacing w:before="120" w:after="120" w:line="360" w:lineRule="auto"/>
              <w:jc w:val="both"/>
              <w:rPr>
                <w:rFonts w:eastAsia="SimSun"/>
              </w:rPr>
            </w:pPr>
            <w:r w:rsidRPr="00D24F77">
              <w:rPr>
                <w:rFonts w:eastAsia="SimSun"/>
              </w:rPr>
              <w:t>18</w:t>
            </w:r>
          </w:p>
        </w:tc>
        <w:tc>
          <w:tcPr>
            <w:tcW w:w="4820" w:type="dxa"/>
            <w:shd w:val="clear" w:color="auto" w:fill="FFFFFF"/>
            <w:vAlign w:val="bottom"/>
          </w:tcPr>
          <w:p w14:paraId="1A3CB4D3" w14:textId="77777777" w:rsidR="0094170F" w:rsidRPr="00D24F77" w:rsidRDefault="0094170F" w:rsidP="00E575E4">
            <w:pPr>
              <w:spacing w:line="360" w:lineRule="auto"/>
              <w:jc w:val="both"/>
              <w:rPr>
                <w:b/>
              </w:rPr>
            </w:pPr>
            <w:r w:rsidRPr="00D24F77">
              <w:rPr>
                <w:b/>
              </w:rPr>
              <w:t>REVIEW + FINAL TEST</w:t>
            </w:r>
          </w:p>
        </w:tc>
        <w:tc>
          <w:tcPr>
            <w:tcW w:w="709" w:type="dxa"/>
            <w:shd w:val="clear" w:color="auto" w:fill="FFFFFF"/>
            <w:vAlign w:val="center"/>
          </w:tcPr>
          <w:p w14:paraId="25F1B348" w14:textId="77777777" w:rsidR="0094170F" w:rsidRPr="00D24F77" w:rsidRDefault="0094170F" w:rsidP="00E575E4">
            <w:pPr>
              <w:spacing w:line="360" w:lineRule="auto"/>
              <w:jc w:val="center"/>
            </w:pPr>
            <w:r w:rsidRPr="00D24F77">
              <w:t>5</w:t>
            </w:r>
          </w:p>
        </w:tc>
        <w:tc>
          <w:tcPr>
            <w:tcW w:w="850" w:type="dxa"/>
            <w:shd w:val="clear" w:color="auto" w:fill="FFFFFF"/>
            <w:vAlign w:val="center"/>
          </w:tcPr>
          <w:p w14:paraId="4477A693" w14:textId="77777777" w:rsidR="0094170F" w:rsidRPr="00D24F77" w:rsidRDefault="0094170F" w:rsidP="00E575E4">
            <w:pPr>
              <w:spacing w:line="360" w:lineRule="auto"/>
              <w:ind w:left="260"/>
              <w:jc w:val="center"/>
            </w:pPr>
            <w:r w:rsidRPr="00D24F77">
              <w:t>2</w:t>
            </w:r>
          </w:p>
        </w:tc>
        <w:tc>
          <w:tcPr>
            <w:tcW w:w="1496" w:type="dxa"/>
            <w:shd w:val="clear" w:color="auto" w:fill="FFFFFF"/>
            <w:vAlign w:val="center"/>
          </w:tcPr>
          <w:p w14:paraId="3D3E31F0" w14:textId="77777777" w:rsidR="0094170F" w:rsidRPr="00D24F77" w:rsidRDefault="0094170F" w:rsidP="00E575E4">
            <w:pPr>
              <w:spacing w:line="360" w:lineRule="auto"/>
              <w:jc w:val="center"/>
            </w:pPr>
            <w:r w:rsidRPr="00D24F77">
              <w:t>3</w:t>
            </w:r>
          </w:p>
        </w:tc>
        <w:tc>
          <w:tcPr>
            <w:tcW w:w="850" w:type="dxa"/>
            <w:shd w:val="clear" w:color="auto" w:fill="FFFFFF"/>
            <w:vAlign w:val="center"/>
          </w:tcPr>
          <w:p w14:paraId="160EAA8B" w14:textId="77777777" w:rsidR="0094170F" w:rsidRPr="00D24F77" w:rsidRDefault="0094170F" w:rsidP="00E575E4">
            <w:pPr>
              <w:spacing w:before="120" w:after="120" w:line="360" w:lineRule="auto"/>
              <w:jc w:val="center"/>
              <w:rPr>
                <w:rFonts w:eastAsia="SimSun"/>
              </w:rPr>
            </w:pPr>
          </w:p>
        </w:tc>
      </w:tr>
      <w:tr w:rsidR="00D24F77" w:rsidRPr="00D24F77" w14:paraId="573EAE4D" w14:textId="77777777" w:rsidTr="00E575E4">
        <w:tc>
          <w:tcPr>
            <w:tcW w:w="567" w:type="dxa"/>
            <w:shd w:val="clear" w:color="auto" w:fill="FFFFFF"/>
          </w:tcPr>
          <w:p w14:paraId="6C21DF1C" w14:textId="77777777" w:rsidR="0094170F" w:rsidRPr="00D24F77" w:rsidRDefault="0094170F" w:rsidP="00E575E4">
            <w:pPr>
              <w:tabs>
                <w:tab w:val="left" w:pos="825"/>
              </w:tabs>
              <w:spacing w:before="120" w:after="120" w:line="360" w:lineRule="auto"/>
              <w:jc w:val="both"/>
              <w:rPr>
                <w:rFonts w:eastAsia="SimSun"/>
              </w:rPr>
            </w:pPr>
          </w:p>
        </w:tc>
        <w:tc>
          <w:tcPr>
            <w:tcW w:w="4820" w:type="dxa"/>
            <w:shd w:val="clear" w:color="auto" w:fill="FFFFFF"/>
            <w:vAlign w:val="bottom"/>
          </w:tcPr>
          <w:p w14:paraId="6A791B99" w14:textId="77777777" w:rsidR="0094170F" w:rsidRPr="00D24F77" w:rsidRDefault="0094170F" w:rsidP="00E575E4">
            <w:pPr>
              <w:spacing w:line="360" w:lineRule="auto"/>
              <w:jc w:val="both"/>
              <w:rPr>
                <w:b/>
              </w:rPr>
            </w:pPr>
            <w:r w:rsidRPr="00D24F77">
              <w:rPr>
                <w:b/>
              </w:rPr>
              <w:t>TỔNG CỘNG (A VÀ B)</w:t>
            </w:r>
          </w:p>
        </w:tc>
        <w:tc>
          <w:tcPr>
            <w:tcW w:w="709" w:type="dxa"/>
            <w:shd w:val="clear" w:color="auto" w:fill="FFFFFF"/>
            <w:vAlign w:val="center"/>
          </w:tcPr>
          <w:p w14:paraId="4324A21C" w14:textId="77777777" w:rsidR="0094170F" w:rsidRPr="00D24F77" w:rsidRDefault="0094170F" w:rsidP="00E575E4">
            <w:pPr>
              <w:spacing w:line="360" w:lineRule="auto"/>
              <w:jc w:val="center"/>
              <w:rPr>
                <w:b/>
              </w:rPr>
            </w:pPr>
            <w:r w:rsidRPr="00D24F77">
              <w:rPr>
                <w:b/>
              </w:rPr>
              <w:t>120</w:t>
            </w:r>
          </w:p>
        </w:tc>
        <w:tc>
          <w:tcPr>
            <w:tcW w:w="850" w:type="dxa"/>
            <w:shd w:val="clear" w:color="auto" w:fill="FFFFFF"/>
            <w:vAlign w:val="center"/>
          </w:tcPr>
          <w:p w14:paraId="6F6BEABB" w14:textId="77777777" w:rsidR="0094170F" w:rsidRPr="00D24F77" w:rsidRDefault="0094170F" w:rsidP="00E575E4">
            <w:pPr>
              <w:spacing w:line="360" w:lineRule="auto"/>
              <w:ind w:left="260"/>
              <w:jc w:val="center"/>
              <w:rPr>
                <w:b/>
              </w:rPr>
            </w:pPr>
            <w:r w:rsidRPr="00D24F77">
              <w:rPr>
                <w:b/>
              </w:rPr>
              <w:t>60</w:t>
            </w:r>
          </w:p>
        </w:tc>
        <w:tc>
          <w:tcPr>
            <w:tcW w:w="1496" w:type="dxa"/>
            <w:shd w:val="clear" w:color="auto" w:fill="FFFFFF"/>
            <w:vAlign w:val="center"/>
          </w:tcPr>
          <w:p w14:paraId="1A18EA9E" w14:textId="77777777" w:rsidR="0094170F" w:rsidRPr="00D24F77" w:rsidRDefault="0094170F" w:rsidP="00E575E4">
            <w:pPr>
              <w:spacing w:line="360" w:lineRule="auto"/>
              <w:jc w:val="center"/>
              <w:rPr>
                <w:b/>
              </w:rPr>
            </w:pPr>
            <w:r w:rsidRPr="00D24F77">
              <w:rPr>
                <w:b/>
              </w:rPr>
              <w:t>54</w:t>
            </w:r>
          </w:p>
        </w:tc>
        <w:tc>
          <w:tcPr>
            <w:tcW w:w="850" w:type="dxa"/>
            <w:shd w:val="clear" w:color="auto" w:fill="FFFFFF"/>
            <w:vAlign w:val="center"/>
          </w:tcPr>
          <w:p w14:paraId="48ED6B6A" w14:textId="77777777" w:rsidR="0094170F" w:rsidRPr="00D24F77" w:rsidRDefault="0094170F" w:rsidP="00E575E4">
            <w:pPr>
              <w:spacing w:before="120" w:after="120" w:line="360" w:lineRule="auto"/>
              <w:jc w:val="center"/>
              <w:rPr>
                <w:rFonts w:eastAsia="SimSun"/>
                <w:b/>
              </w:rPr>
            </w:pPr>
            <w:r w:rsidRPr="00D24F77">
              <w:rPr>
                <w:rFonts w:eastAsia="SimSun"/>
                <w:b/>
              </w:rPr>
              <w:t>6</w:t>
            </w:r>
          </w:p>
        </w:tc>
      </w:tr>
    </w:tbl>
    <w:p w14:paraId="1AB1B649" w14:textId="77777777" w:rsidR="0094170F" w:rsidRPr="00D24F77" w:rsidRDefault="0094170F" w:rsidP="0094170F">
      <w:pPr>
        <w:spacing w:line="360" w:lineRule="auto"/>
        <w:jc w:val="both"/>
        <w:rPr>
          <w:b/>
        </w:rPr>
      </w:pPr>
    </w:p>
    <w:p w14:paraId="2EAAE118" w14:textId="77777777" w:rsidR="0094170F" w:rsidRPr="00D24F77" w:rsidRDefault="0094170F" w:rsidP="0094170F">
      <w:pPr>
        <w:spacing w:line="360" w:lineRule="auto"/>
        <w:jc w:val="both"/>
        <w:rPr>
          <w:b/>
        </w:rPr>
      </w:pPr>
      <w:r w:rsidRPr="00D24F77">
        <w:rPr>
          <w:b/>
        </w:rPr>
        <w:t xml:space="preserve">2. Nội dung đề cương bài giảng: </w:t>
      </w:r>
    </w:p>
    <w:p w14:paraId="6C8A0FA3" w14:textId="77777777" w:rsidR="0094170F" w:rsidRPr="00D24F77" w:rsidRDefault="0094170F" w:rsidP="0094170F">
      <w:pPr>
        <w:spacing w:line="360" w:lineRule="auto"/>
        <w:ind w:firstLine="284"/>
        <w:jc w:val="center"/>
        <w:rPr>
          <w:b/>
        </w:rPr>
      </w:pPr>
      <w:r w:rsidRPr="00D24F77">
        <w:rPr>
          <w:b/>
        </w:rPr>
        <w:t xml:space="preserve">UNIT 1: JOBS                               </w:t>
      </w:r>
    </w:p>
    <w:p w14:paraId="0786C9B8" w14:textId="77777777" w:rsidR="0094170F" w:rsidRPr="00D24F77" w:rsidRDefault="0094170F" w:rsidP="0094170F">
      <w:pPr>
        <w:spacing w:line="360" w:lineRule="auto"/>
        <w:ind w:left="5760" w:firstLine="720"/>
        <w:jc w:val="center"/>
        <w:rPr>
          <w:b/>
          <w:i/>
        </w:rPr>
      </w:pPr>
      <w:r w:rsidRPr="00D24F77">
        <w:rPr>
          <w:i/>
        </w:rPr>
        <w:t>Thời gian:  5 giờ</w:t>
      </w:r>
    </w:p>
    <w:p w14:paraId="58F541BA" w14:textId="77777777" w:rsidR="0094170F" w:rsidRPr="00D24F77" w:rsidRDefault="0094170F">
      <w:pPr>
        <w:pStyle w:val="ListParagraph"/>
        <w:numPr>
          <w:ilvl w:val="0"/>
          <w:numId w:val="62"/>
        </w:numPr>
        <w:spacing w:before="120" w:after="120" w:line="360" w:lineRule="auto"/>
        <w:jc w:val="both"/>
        <w:rPr>
          <w:sz w:val="28"/>
          <w:szCs w:val="28"/>
        </w:rPr>
      </w:pPr>
      <w:r w:rsidRPr="00D24F77">
        <w:rPr>
          <w:sz w:val="28"/>
          <w:szCs w:val="28"/>
        </w:rPr>
        <w:t>Mục tiêu:</w:t>
      </w:r>
    </w:p>
    <w:p w14:paraId="53E76B04" w14:textId="77777777" w:rsidR="0094170F" w:rsidRPr="00D24F77" w:rsidRDefault="0094170F">
      <w:pPr>
        <w:pStyle w:val="ListParagraph"/>
        <w:numPr>
          <w:ilvl w:val="0"/>
          <w:numId w:val="69"/>
        </w:numPr>
        <w:tabs>
          <w:tab w:val="clear" w:pos="567"/>
          <w:tab w:val="left" w:pos="284"/>
        </w:tabs>
        <w:spacing w:before="120" w:after="120" w:line="360" w:lineRule="auto"/>
        <w:ind w:firstLine="0"/>
        <w:jc w:val="both"/>
        <w:rPr>
          <w:sz w:val="28"/>
          <w:szCs w:val="28"/>
        </w:rPr>
      </w:pPr>
      <w:r w:rsidRPr="00D24F77">
        <w:rPr>
          <w:sz w:val="28"/>
          <w:szCs w:val="28"/>
        </w:rPr>
        <w:t>Giúp sinh viên biết được các từ vựng về chủ đề Công việc, các hoạt động trong Công việc</w:t>
      </w:r>
    </w:p>
    <w:p w14:paraId="70014840" w14:textId="77777777" w:rsidR="0094170F" w:rsidRPr="00D24F77" w:rsidRDefault="0094170F">
      <w:pPr>
        <w:pStyle w:val="ListParagraph"/>
        <w:numPr>
          <w:ilvl w:val="0"/>
          <w:numId w:val="69"/>
        </w:numPr>
        <w:tabs>
          <w:tab w:val="clear" w:pos="567"/>
          <w:tab w:val="left" w:pos="284"/>
        </w:tabs>
        <w:spacing w:before="120" w:after="0" w:line="360" w:lineRule="auto"/>
        <w:ind w:firstLine="0"/>
        <w:jc w:val="both"/>
        <w:rPr>
          <w:sz w:val="28"/>
          <w:szCs w:val="28"/>
        </w:rPr>
      </w:pPr>
      <w:r w:rsidRPr="00D24F77">
        <w:rPr>
          <w:sz w:val="28"/>
          <w:szCs w:val="28"/>
        </w:rPr>
        <w:t>Giúp sinh viên ôn tập lại cấu trúc ngữ pháp về hình thức của thì hiện tại đơn, thì hiện tại tiếp diễn, sự phối hợp giữa động từ và chủ từ</w:t>
      </w:r>
    </w:p>
    <w:p w14:paraId="7C3DAA3F" w14:textId="77777777" w:rsidR="0094170F" w:rsidRPr="00D24F77" w:rsidRDefault="0094170F">
      <w:pPr>
        <w:pStyle w:val="ListParagraph"/>
        <w:numPr>
          <w:ilvl w:val="0"/>
          <w:numId w:val="69"/>
        </w:numPr>
        <w:tabs>
          <w:tab w:val="clear" w:pos="567"/>
          <w:tab w:val="left" w:pos="284"/>
        </w:tabs>
        <w:spacing w:before="120" w:after="0" w:line="360" w:lineRule="auto"/>
        <w:ind w:firstLine="0"/>
        <w:jc w:val="both"/>
        <w:rPr>
          <w:sz w:val="28"/>
          <w:szCs w:val="28"/>
        </w:rPr>
      </w:pPr>
      <w:r w:rsidRPr="00D24F77">
        <w:rPr>
          <w:sz w:val="28"/>
          <w:szCs w:val="28"/>
        </w:rPr>
        <w:t>Sinh viên có thể nghe và hiểu để làm các phần chọn trắc nghiệm về chủ đề Công việc, thực hành nói về việc quản lí, sắp xếp công việc và thời gian</w:t>
      </w:r>
    </w:p>
    <w:p w14:paraId="64B91B69" w14:textId="77777777" w:rsidR="0094170F" w:rsidRPr="00D24F77" w:rsidRDefault="0094170F">
      <w:pPr>
        <w:pStyle w:val="ListParagraph"/>
        <w:numPr>
          <w:ilvl w:val="0"/>
          <w:numId w:val="69"/>
        </w:numPr>
        <w:tabs>
          <w:tab w:val="clear" w:pos="567"/>
          <w:tab w:val="left" w:pos="284"/>
        </w:tabs>
        <w:spacing w:before="120" w:after="0" w:line="360" w:lineRule="auto"/>
        <w:ind w:firstLine="0"/>
        <w:jc w:val="both"/>
        <w:rPr>
          <w:sz w:val="28"/>
          <w:szCs w:val="28"/>
        </w:rPr>
      </w:pPr>
      <w:r w:rsidRPr="00D24F77">
        <w:rPr>
          <w:sz w:val="28"/>
          <w:szCs w:val="28"/>
        </w:rPr>
        <w:t>Thực hành đọc hiểu các bài đọc về chủ đề Công việc</w:t>
      </w:r>
    </w:p>
    <w:p w14:paraId="2C5D73F9" w14:textId="77777777" w:rsidR="0094170F" w:rsidRPr="00D24F77" w:rsidRDefault="0094170F">
      <w:pPr>
        <w:pStyle w:val="ListParagraph"/>
        <w:numPr>
          <w:ilvl w:val="0"/>
          <w:numId w:val="69"/>
        </w:numPr>
        <w:tabs>
          <w:tab w:val="clear" w:pos="567"/>
          <w:tab w:val="left" w:pos="284"/>
        </w:tabs>
        <w:spacing w:before="120" w:after="0" w:line="360" w:lineRule="auto"/>
        <w:ind w:firstLine="0"/>
        <w:jc w:val="both"/>
        <w:rPr>
          <w:sz w:val="28"/>
          <w:szCs w:val="28"/>
        </w:rPr>
      </w:pPr>
      <w:r w:rsidRPr="00D24F77">
        <w:rPr>
          <w:sz w:val="28"/>
          <w:szCs w:val="28"/>
        </w:rPr>
        <w:t xml:space="preserve">Viết được một đoạn văn mô tả về công việc của bản thân hoặc việc học </w:t>
      </w:r>
    </w:p>
    <w:p w14:paraId="1836CF5B" w14:textId="77777777" w:rsidR="0094170F" w:rsidRPr="00D24F77" w:rsidRDefault="0094170F" w:rsidP="0094170F">
      <w:pPr>
        <w:spacing w:before="120" w:after="120" w:line="360" w:lineRule="auto"/>
        <w:jc w:val="both"/>
      </w:pPr>
      <w:r w:rsidRPr="00D24F77">
        <w:t>2. Nội dung bài:</w:t>
      </w:r>
    </w:p>
    <w:p w14:paraId="09BD9CDF" w14:textId="77777777" w:rsidR="0094170F" w:rsidRPr="00D24F77" w:rsidRDefault="0094170F" w:rsidP="0094170F">
      <w:pPr>
        <w:spacing w:line="360" w:lineRule="auto"/>
        <w:ind w:firstLine="284"/>
        <w:jc w:val="both"/>
        <w:rPr>
          <w:b/>
        </w:rPr>
      </w:pPr>
      <w:r w:rsidRPr="00D24F77">
        <w:rPr>
          <w:b/>
        </w:rPr>
        <w:t>Language knowledge</w:t>
      </w:r>
    </w:p>
    <w:p w14:paraId="4A37BD13" w14:textId="77777777" w:rsidR="0094170F" w:rsidRPr="00D24F77" w:rsidRDefault="0094170F" w:rsidP="0094170F">
      <w:pPr>
        <w:spacing w:line="360" w:lineRule="auto"/>
        <w:ind w:firstLine="284"/>
        <w:jc w:val="both"/>
      </w:pPr>
      <w:r w:rsidRPr="00D24F77">
        <w:t>- Grammar: present simple and present continuous.</w:t>
      </w:r>
    </w:p>
    <w:p w14:paraId="575D663B" w14:textId="77777777" w:rsidR="0094170F" w:rsidRPr="00D24F77" w:rsidRDefault="0094170F" w:rsidP="0094170F">
      <w:pPr>
        <w:spacing w:line="360" w:lineRule="auto"/>
        <w:ind w:firstLine="284"/>
        <w:jc w:val="both"/>
      </w:pPr>
      <w:r w:rsidRPr="00D24F77">
        <w:t>- Vocabulary: talking about jobs, activities at work</w:t>
      </w:r>
    </w:p>
    <w:p w14:paraId="3527C797" w14:textId="77777777" w:rsidR="0094170F" w:rsidRPr="00D24F77" w:rsidRDefault="0094170F" w:rsidP="0094170F">
      <w:pPr>
        <w:spacing w:line="360" w:lineRule="auto"/>
        <w:ind w:firstLine="284"/>
        <w:jc w:val="both"/>
      </w:pPr>
      <w:r w:rsidRPr="00D24F77">
        <w:rPr>
          <w:b/>
        </w:rPr>
        <w:t>Listening &amp; Speaking</w:t>
      </w:r>
      <w:r w:rsidRPr="00D24F77">
        <w:t xml:space="preserve">: common questions about jobs </w:t>
      </w:r>
    </w:p>
    <w:p w14:paraId="5220C3BF" w14:textId="77777777" w:rsidR="0094170F" w:rsidRPr="00D24F77" w:rsidRDefault="0094170F" w:rsidP="0094170F">
      <w:pPr>
        <w:spacing w:line="360" w:lineRule="auto"/>
        <w:ind w:firstLine="284"/>
        <w:jc w:val="both"/>
      </w:pPr>
      <w:r w:rsidRPr="00D24F77">
        <w:t xml:space="preserve">- Talk about what you're doing at the moment </w:t>
      </w:r>
    </w:p>
    <w:p w14:paraId="4E0252B3" w14:textId="77777777" w:rsidR="0094170F" w:rsidRPr="00D24F77" w:rsidRDefault="0094170F" w:rsidP="0094170F">
      <w:pPr>
        <w:spacing w:line="360" w:lineRule="auto"/>
        <w:ind w:firstLine="284"/>
        <w:jc w:val="both"/>
      </w:pPr>
      <w:r w:rsidRPr="00D24F77">
        <w:t>- Talk about arrangements and appointments</w:t>
      </w:r>
    </w:p>
    <w:p w14:paraId="4A2B6E79" w14:textId="77777777" w:rsidR="0094170F" w:rsidRPr="00D24F77" w:rsidRDefault="0094170F" w:rsidP="0094170F">
      <w:pPr>
        <w:spacing w:line="360" w:lineRule="auto"/>
        <w:ind w:firstLine="284"/>
        <w:jc w:val="both"/>
      </w:pPr>
      <w:r w:rsidRPr="00D24F77">
        <w:t xml:space="preserve">-  Talking about work </w:t>
      </w:r>
    </w:p>
    <w:p w14:paraId="7F3A02CD" w14:textId="77777777" w:rsidR="0094170F" w:rsidRPr="00D24F77" w:rsidRDefault="0094170F" w:rsidP="0094170F">
      <w:pPr>
        <w:spacing w:line="360" w:lineRule="auto"/>
        <w:ind w:firstLine="284"/>
        <w:jc w:val="both"/>
      </w:pPr>
      <w:r w:rsidRPr="00D24F77">
        <w:t xml:space="preserve">- Managing your time </w:t>
      </w:r>
    </w:p>
    <w:p w14:paraId="6F8A736C" w14:textId="77777777" w:rsidR="0094170F" w:rsidRPr="00D24F77" w:rsidRDefault="0094170F" w:rsidP="0094170F">
      <w:pPr>
        <w:spacing w:line="360" w:lineRule="auto"/>
        <w:ind w:firstLine="284"/>
        <w:jc w:val="both"/>
      </w:pPr>
      <w:r w:rsidRPr="00D24F77">
        <w:t>- Ask and answer</w:t>
      </w:r>
    </w:p>
    <w:p w14:paraId="2D7AE74D" w14:textId="77777777" w:rsidR="0094170F" w:rsidRPr="00D24F77" w:rsidRDefault="0094170F" w:rsidP="0094170F">
      <w:pPr>
        <w:spacing w:line="360" w:lineRule="auto"/>
        <w:ind w:firstLine="284"/>
        <w:jc w:val="both"/>
      </w:pPr>
      <w:r w:rsidRPr="00D24F77">
        <w:rPr>
          <w:b/>
        </w:rPr>
        <w:t>Reading &amp; Writing:</w:t>
      </w:r>
      <w:r w:rsidRPr="00D24F77">
        <w:t xml:space="preserve"> </w:t>
      </w:r>
    </w:p>
    <w:p w14:paraId="5F08528E" w14:textId="77777777" w:rsidR="0094170F" w:rsidRPr="00D24F77" w:rsidRDefault="0094170F" w:rsidP="0094170F">
      <w:pPr>
        <w:spacing w:line="360" w:lineRule="auto"/>
        <w:ind w:firstLine="284"/>
        <w:jc w:val="both"/>
      </w:pPr>
      <w:r w:rsidRPr="00D24F77">
        <w:lastRenderedPageBreak/>
        <w:t xml:space="preserve">- there's no money in it </w:t>
      </w:r>
    </w:p>
    <w:p w14:paraId="5D540CC4" w14:textId="77777777" w:rsidR="0094170F" w:rsidRPr="00D24F77" w:rsidRDefault="0094170F" w:rsidP="0094170F">
      <w:pPr>
        <w:spacing w:line="360" w:lineRule="auto"/>
        <w:ind w:firstLine="284"/>
        <w:jc w:val="both"/>
      </w:pPr>
      <w:r w:rsidRPr="00D24F77">
        <w:t>- Describe your jobs/ study.</w:t>
      </w:r>
    </w:p>
    <w:p w14:paraId="7C7AACB7" w14:textId="77777777" w:rsidR="0094170F" w:rsidRPr="00D24F77" w:rsidRDefault="0094170F" w:rsidP="0094170F">
      <w:pPr>
        <w:spacing w:line="360" w:lineRule="auto"/>
        <w:jc w:val="both"/>
        <w:rPr>
          <w:b/>
        </w:rPr>
      </w:pPr>
    </w:p>
    <w:p w14:paraId="0940EFCE" w14:textId="77777777" w:rsidR="0094170F" w:rsidRPr="00D24F77" w:rsidRDefault="0094170F" w:rsidP="0094170F">
      <w:pPr>
        <w:spacing w:line="360" w:lineRule="auto"/>
        <w:ind w:firstLine="284"/>
        <w:jc w:val="center"/>
        <w:rPr>
          <w:b/>
        </w:rPr>
      </w:pPr>
      <w:r w:rsidRPr="00D24F77">
        <w:rPr>
          <w:b/>
        </w:rPr>
        <w:t>UNIT 2: SHOP</w:t>
      </w:r>
    </w:p>
    <w:p w14:paraId="1B3C671D" w14:textId="77777777" w:rsidR="0094170F" w:rsidRPr="00D24F77" w:rsidRDefault="0094170F" w:rsidP="0094170F">
      <w:pPr>
        <w:spacing w:before="120" w:after="120" w:line="360" w:lineRule="auto"/>
        <w:jc w:val="both"/>
        <w:rPr>
          <w:i/>
        </w:rPr>
      </w:pPr>
      <w:r w:rsidRPr="00D24F77">
        <w:t xml:space="preserve">                                                                                                 </w:t>
      </w:r>
      <w:r w:rsidRPr="00D24F77">
        <w:rPr>
          <w:i/>
        </w:rPr>
        <w:t>Thời gian:  10 giờ.</w:t>
      </w:r>
    </w:p>
    <w:p w14:paraId="774C7CA1" w14:textId="77777777" w:rsidR="0094170F" w:rsidRPr="00D24F77" w:rsidRDefault="0094170F" w:rsidP="0094170F">
      <w:pPr>
        <w:spacing w:before="120" w:after="120" w:line="360" w:lineRule="auto"/>
        <w:jc w:val="both"/>
      </w:pPr>
      <w:r w:rsidRPr="00D24F77">
        <w:t>1. Mục tiêu:</w:t>
      </w:r>
    </w:p>
    <w:p w14:paraId="4C561610" w14:textId="77777777" w:rsidR="0094170F" w:rsidRPr="00D24F77" w:rsidRDefault="0094170F">
      <w:pPr>
        <w:pStyle w:val="ListParagraph"/>
        <w:numPr>
          <w:ilvl w:val="0"/>
          <w:numId w:val="82"/>
        </w:numPr>
        <w:tabs>
          <w:tab w:val="clear" w:pos="567"/>
          <w:tab w:val="left" w:pos="284"/>
        </w:tabs>
        <w:spacing w:before="120" w:after="120" w:line="360" w:lineRule="auto"/>
        <w:ind w:firstLine="0"/>
        <w:jc w:val="both"/>
        <w:rPr>
          <w:sz w:val="28"/>
          <w:szCs w:val="28"/>
        </w:rPr>
      </w:pPr>
      <w:r w:rsidRPr="00D24F77">
        <w:rPr>
          <w:sz w:val="28"/>
          <w:szCs w:val="28"/>
        </w:rPr>
        <w:t>Giúp sinh viên biết được các từ vựng về chủ đề Mua sắm</w:t>
      </w:r>
    </w:p>
    <w:p w14:paraId="1D993B1B" w14:textId="77777777" w:rsidR="0094170F" w:rsidRPr="00D24F77" w:rsidRDefault="0094170F">
      <w:pPr>
        <w:pStyle w:val="ListParagraph"/>
        <w:numPr>
          <w:ilvl w:val="0"/>
          <w:numId w:val="82"/>
        </w:numPr>
        <w:tabs>
          <w:tab w:val="clear" w:pos="567"/>
          <w:tab w:val="left" w:pos="284"/>
        </w:tabs>
        <w:spacing w:before="120" w:after="0" w:line="360" w:lineRule="auto"/>
        <w:ind w:firstLine="0"/>
        <w:jc w:val="both"/>
        <w:rPr>
          <w:sz w:val="28"/>
          <w:szCs w:val="28"/>
        </w:rPr>
      </w:pPr>
      <w:r w:rsidRPr="00D24F77">
        <w:rPr>
          <w:sz w:val="28"/>
          <w:szCs w:val="28"/>
        </w:rPr>
        <w:t>Giúp sinh viên ôn tập lại cấu trúc ngữ pháp về hình thức của thì quá khứ đơn, hình thức so sánh của tính từ dài và ngắn</w:t>
      </w:r>
    </w:p>
    <w:p w14:paraId="1A7D45BD" w14:textId="77777777" w:rsidR="0094170F" w:rsidRPr="00D24F77" w:rsidRDefault="0094170F">
      <w:pPr>
        <w:pStyle w:val="ListParagraph"/>
        <w:numPr>
          <w:ilvl w:val="0"/>
          <w:numId w:val="82"/>
        </w:numPr>
        <w:tabs>
          <w:tab w:val="clear" w:pos="567"/>
          <w:tab w:val="left" w:pos="284"/>
        </w:tabs>
        <w:spacing w:before="120" w:after="0" w:line="360" w:lineRule="auto"/>
        <w:ind w:firstLine="0"/>
        <w:jc w:val="both"/>
        <w:rPr>
          <w:sz w:val="28"/>
          <w:szCs w:val="28"/>
        </w:rPr>
      </w:pPr>
      <w:r w:rsidRPr="00D24F77">
        <w:rPr>
          <w:sz w:val="28"/>
          <w:szCs w:val="28"/>
        </w:rPr>
        <w:t>Sinh viên có thể nghe và hiểu để làm các phần chọn trắc nghiệm về chủ đề Mua sắm, thực hành nói về việc đi mua sắm, nói về các mặt hàng mua sắm và các vấn đề gặp phải khi đi mua sắm</w:t>
      </w:r>
    </w:p>
    <w:p w14:paraId="52E92FB6" w14:textId="77777777" w:rsidR="0094170F" w:rsidRPr="00D24F77" w:rsidRDefault="0094170F">
      <w:pPr>
        <w:pStyle w:val="ListParagraph"/>
        <w:numPr>
          <w:ilvl w:val="0"/>
          <w:numId w:val="82"/>
        </w:numPr>
        <w:tabs>
          <w:tab w:val="clear" w:pos="567"/>
          <w:tab w:val="left" w:pos="284"/>
        </w:tabs>
        <w:spacing w:before="120" w:after="0" w:line="360" w:lineRule="auto"/>
        <w:ind w:firstLine="0"/>
        <w:jc w:val="both"/>
        <w:rPr>
          <w:sz w:val="28"/>
          <w:szCs w:val="28"/>
        </w:rPr>
      </w:pPr>
      <w:r w:rsidRPr="00D24F77">
        <w:rPr>
          <w:sz w:val="28"/>
          <w:szCs w:val="28"/>
        </w:rPr>
        <w:t>Thực hành đọc hiểu các bài đọc về chủ đề Mua sắm</w:t>
      </w:r>
    </w:p>
    <w:p w14:paraId="56D840F7" w14:textId="77777777" w:rsidR="0094170F" w:rsidRPr="00D24F77" w:rsidRDefault="0094170F">
      <w:pPr>
        <w:pStyle w:val="ListParagraph"/>
        <w:numPr>
          <w:ilvl w:val="0"/>
          <w:numId w:val="82"/>
        </w:numPr>
        <w:tabs>
          <w:tab w:val="clear" w:pos="567"/>
          <w:tab w:val="left" w:pos="284"/>
        </w:tabs>
        <w:spacing w:before="120" w:after="0" w:line="360" w:lineRule="auto"/>
        <w:ind w:firstLine="0"/>
        <w:jc w:val="both"/>
        <w:rPr>
          <w:sz w:val="28"/>
          <w:szCs w:val="28"/>
        </w:rPr>
      </w:pPr>
      <w:r w:rsidRPr="00D24F77">
        <w:rPr>
          <w:sz w:val="28"/>
          <w:szCs w:val="28"/>
        </w:rPr>
        <w:t xml:space="preserve">Viết được một đoạn văn mô tả về việc so sánh giữa các sản phẩm khi mua sắm </w:t>
      </w:r>
    </w:p>
    <w:p w14:paraId="41413A7E" w14:textId="77777777" w:rsidR="0094170F" w:rsidRPr="00D24F77" w:rsidRDefault="0094170F">
      <w:pPr>
        <w:pStyle w:val="ListParagraph"/>
        <w:numPr>
          <w:ilvl w:val="0"/>
          <w:numId w:val="82"/>
        </w:numPr>
        <w:tabs>
          <w:tab w:val="clear" w:pos="567"/>
          <w:tab w:val="left" w:pos="284"/>
        </w:tabs>
        <w:spacing w:before="120" w:after="0" w:line="360" w:lineRule="auto"/>
        <w:ind w:firstLine="0"/>
        <w:jc w:val="both"/>
        <w:rPr>
          <w:sz w:val="28"/>
          <w:szCs w:val="28"/>
        </w:rPr>
      </w:pPr>
      <w:r w:rsidRPr="00D24F77">
        <w:rPr>
          <w:sz w:val="28"/>
          <w:szCs w:val="28"/>
        </w:rPr>
        <w:t>Sinh viên ôn tập lại phần ngữ pháp, từ vựng và làm bài kiểm tra định kì</w:t>
      </w:r>
    </w:p>
    <w:p w14:paraId="7E6DC9CA" w14:textId="77777777" w:rsidR="0094170F" w:rsidRPr="00D24F77" w:rsidRDefault="0094170F">
      <w:pPr>
        <w:pStyle w:val="ListParagraph"/>
        <w:numPr>
          <w:ilvl w:val="0"/>
          <w:numId w:val="82"/>
        </w:numPr>
        <w:tabs>
          <w:tab w:val="clear" w:pos="567"/>
          <w:tab w:val="left" w:pos="284"/>
        </w:tabs>
        <w:spacing w:before="120" w:after="0" w:line="360" w:lineRule="auto"/>
        <w:ind w:firstLine="0"/>
        <w:jc w:val="both"/>
        <w:rPr>
          <w:sz w:val="28"/>
          <w:szCs w:val="28"/>
        </w:rPr>
      </w:pPr>
      <w:r w:rsidRPr="00D24F77">
        <w:rPr>
          <w:sz w:val="28"/>
          <w:szCs w:val="28"/>
        </w:rPr>
        <w:t>Hướng dẫn và cho sinh viên làm bài kiểm tra theo dạng chuẩn châu Âu A2 và sửa bài cho sv</w:t>
      </w:r>
    </w:p>
    <w:p w14:paraId="54E3384D" w14:textId="77777777" w:rsidR="0094170F" w:rsidRPr="00D24F77" w:rsidRDefault="0094170F" w:rsidP="0094170F">
      <w:pPr>
        <w:spacing w:before="120" w:after="120" w:line="360" w:lineRule="auto"/>
        <w:jc w:val="both"/>
      </w:pPr>
      <w:r w:rsidRPr="00D24F77">
        <w:t>2. Nội dung bài:</w:t>
      </w:r>
    </w:p>
    <w:p w14:paraId="2BF3CDCC" w14:textId="77777777" w:rsidR="0094170F" w:rsidRPr="00D24F77" w:rsidRDefault="0094170F" w:rsidP="0094170F">
      <w:pPr>
        <w:spacing w:line="360" w:lineRule="auto"/>
        <w:ind w:firstLine="284"/>
        <w:jc w:val="both"/>
        <w:rPr>
          <w:b/>
        </w:rPr>
      </w:pPr>
      <w:r w:rsidRPr="00D24F77">
        <w:rPr>
          <w:b/>
        </w:rPr>
        <w:t>2.1.Language knowledge</w:t>
      </w:r>
    </w:p>
    <w:p w14:paraId="432ACD32" w14:textId="77777777" w:rsidR="0094170F" w:rsidRPr="00D24F77" w:rsidRDefault="0094170F" w:rsidP="0094170F">
      <w:pPr>
        <w:spacing w:line="360" w:lineRule="auto"/>
        <w:ind w:firstLine="284"/>
        <w:jc w:val="both"/>
      </w:pPr>
      <w:r w:rsidRPr="00D24F77">
        <w:t xml:space="preserve">- Grammar: past simple, comparatives </w:t>
      </w:r>
    </w:p>
    <w:p w14:paraId="5C0ED8F2" w14:textId="77777777" w:rsidR="0094170F" w:rsidRPr="00D24F77" w:rsidRDefault="0094170F" w:rsidP="0094170F">
      <w:pPr>
        <w:spacing w:line="360" w:lineRule="auto"/>
        <w:ind w:firstLine="284"/>
        <w:jc w:val="both"/>
      </w:pPr>
      <w:r w:rsidRPr="00D24F77">
        <w:t>- Vocabulary: describing things you bought, shopping Online</w:t>
      </w:r>
    </w:p>
    <w:p w14:paraId="40A59754" w14:textId="77777777" w:rsidR="0094170F" w:rsidRPr="00D24F77" w:rsidRDefault="0094170F" w:rsidP="0094170F">
      <w:pPr>
        <w:spacing w:line="360" w:lineRule="auto"/>
        <w:ind w:firstLine="284"/>
        <w:jc w:val="both"/>
      </w:pPr>
      <w:r w:rsidRPr="00D24F77">
        <w:rPr>
          <w:b/>
        </w:rPr>
        <w:t>2.2.Listening &amp; Speaking:</w:t>
      </w:r>
      <w:r w:rsidRPr="00D24F77">
        <w:t xml:space="preserve"> </w:t>
      </w:r>
    </w:p>
    <w:p w14:paraId="2BAB3C12" w14:textId="77777777" w:rsidR="0094170F" w:rsidRPr="00D24F77" w:rsidRDefault="0094170F" w:rsidP="0094170F">
      <w:pPr>
        <w:spacing w:line="360" w:lineRule="auto"/>
        <w:ind w:firstLine="284"/>
        <w:jc w:val="both"/>
      </w:pPr>
      <w:r w:rsidRPr="00D24F77">
        <w:t xml:space="preserve">- Talking about shopping </w:t>
      </w:r>
    </w:p>
    <w:p w14:paraId="632C4E1C" w14:textId="77777777" w:rsidR="0094170F" w:rsidRPr="00D24F77" w:rsidRDefault="0094170F" w:rsidP="0094170F">
      <w:pPr>
        <w:spacing w:line="360" w:lineRule="auto"/>
        <w:ind w:firstLine="284"/>
        <w:jc w:val="both"/>
      </w:pPr>
      <w:r w:rsidRPr="00D24F77">
        <w:t xml:space="preserve">- Conversations in a shop comparing </w:t>
      </w:r>
    </w:p>
    <w:p w14:paraId="35BD84A1" w14:textId="77777777" w:rsidR="0094170F" w:rsidRPr="00D24F77" w:rsidRDefault="0094170F" w:rsidP="0094170F">
      <w:pPr>
        <w:spacing w:line="360" w:lineRule="auto"/>
        <w:ind w:firstLine="284"/>
        <w:jc w:val="both"/>
      </w:pPr>
      <w:r w:rsidRPr="00D24F77">
        <w:t xml:space="preserve">- Talk about shopping products and things you buy </w:t>
      </w:r>
    </w:p>
    <w:p w14:paraId="4295E303" w14:textId="77777777" w:rsidR="0094170F" w:rsidRPr="00D24F77" w:rsidRDefault="0094170F" w:rsidP="0094170F">
      <w:pPr>
        <w:spacing w:line="360" w:lineRule="auto"/>
        <w:ind w:firstLine="284"/>
        <w:jc w:val="both"/>
      </w:pPr>
      <w:r w:rsidRPr="00D24F77">
        <w:t>- Talk about problems you can have with shopping practice speaking.</w:t>
      </w:r>
    </w:p>
    <w:p w14:paraId="0B32D1B8" w14:textId="77777777" w:rsidR="0094170F" w:rsidRPr="00D24F77" w:rsidRDefault="0094170F" w:rsidP="0094170F">
      <w:pPr>
        <w:spacing w:line="360" w:lineRule="auto"/>
        <w:ind w:firstLine="284"/>
        <w:jc w:val="both"/>
        <w:rPr>
          <w:b/>
        </w:rPr>
      </w:pPr>
      <w:r w:rsidRPr="00D24F77">
        <w:rPr>
          <w:b/>
        </w:rPr>
        <w:t xml:space="preserve">2.3.Reading &amp; Writing: </w:t>
      </w:r>
    </w:p>
    <w:p w14:paraId="37A43B56" w14:textId="77777777" w:rsidR="0094170F" w:rsidRPr="00D24F77" w:rsidRDefault="0094170F" w:rsidP="0094170F">
      <w:pPr>
        <w:spacing w:line="360" w:lineRule="auto"/>
        <w:ind w:firstLine="284"/>
        <w:jc w:val="both"/>
      </w:pPr>
      <w:r w:rsidRPr="00D24F77">
        <w:lastRenderedPageBreak/>
        <w:t xml:space="preserve">- Click to buy! </w:t>
      </w:r>
    </w:p>
    <w:p w14:paraId="328534A0" w14:textId="77777777" w:rsidR="0094170F" w:rsidRPr="00D24F77" w:rsidRDefault="0094170F" w:rsidP="0094170F">
      <w:pPr>
        <w:spacing w:line="360" w:lineRule="auto"/>
        <w:jc w:val="both"/>
      </w:pPr>
      <w:r w:rsidRPr="00D24F77">
        <w:t xml:space="preserve">    - Write a paragraph comparing places or products</w:t>
      </w:r>
    </w:p>
    <w:p w14:paraId="3B40A48F" w14:textId="77777777" w:rsidR="0094170F" w:rsidRPr="00D24F77" w:rsidRDefault="0094170F">
      <w:pPr>
        <w:pStyle w:val="ListParagraph"/>
        <w:numPr>
          <w:ilvl w:val="0"/>
          <w:numId w:val="141"/>
        </w:numPr>
        <w:tabs>
          <w:tab w:val="left" w:pos="498"/>
        </w:tabs>
        <w:spacing w:after="160" w:line="360" w:lineRule="auto"/>
        <w:jc w:val="both"/>
        <w:rPr>
          <w:rFonts w:eastAsia="SimSun"/>
          <w:sz w:val="28"/>
          <w:szCs w:val="28"/>
        </w:rPr>
      </w:pPr>
      <w:r w:rsidRPr="00D24F77">
        <w:rPr>
          <w:rFonts w:eastAsia="SimSun"/>
          <w:sz w:val="28"/>
          <w:szCs w:val="28"/>
        </w:rPr>
        <w:t xml:space="preserve">Review 1 </w:t>
      </w:r>
    </w:p>
    <w:p w14:paraId="39F5D1E6" w14:textId="77777777" w:rsidR="0094170F" w:rsidRPr="00D24F77" w:rsidRDefault="0094170F">
      <w:pPr>
        <w:pStyle w:val="ListParagraph"/>
        <w:numPr>
          <w:ilvl w:val="0"/>
          <w:numId w:val="141"/>
        </w:numPr>
        <w:tabs>
          <w:tab w:val="left" w:pos="498"/>
        </w:tabs>
        <w:spacing w:after="160" w:line="360" w:lineRule="auto"/>
        <w:jc w:val="both"/>
        <w:rPr>
          <w:rFonts w:eastAsia="SimSun"/>
          <w:sz w:val="28"/>
          <w:szCs w:val="28"/>
        </w:rPr>
      </w:pPr>
      <w:r w:rsidRPr="00D24F77">
        <w:rPr>
          <w:rFonts w:eastAsia="SimSun"/>
          <w:sz w:val="28"/>
          <w:szCs w:val="28"/>
        </w:rPr>
        <w:t xml:space="preserve">Writing 1 </w:t>
      </w:r>
    </w:p>
    <w:p w14:paraId="26823721" w14:textId="77777777" w:rsidR="0094170F" w:rsidRPr="00D24F77" w:rsidRDefault="0094170F">
      <w:pPr>
        <w:pStyle w:val="ListParagraph"/>
        <w:numPr>
          <w:ilvl w:val="0"/>
          <w:numId w:val="141"/>
        </w:numPr>
        <w:tabs>
          <w:tab w:val="left" w:pos="498"/>
        </w:tabs>
        <w:spacing w:after="160" w:line="360" w:lineRule="auto"/>
        <w:jc w:val="both"/>
        <w:rPr>
          <w:rFonts w:eastAsia="SimSun"/>
          <w:sz w:val="28"/>
          <w:szCs w:val="28"/>
        </w:rPr>
      </w:pPr>
      <w:r w:rsidRPr="00D24F77">
        <w:rPr>
          <w:rFonts w:eastAsia="SimSun"/>
          <w:sz w:val="28"/>
          <w:szCs w:val="28"/>
        </w:rPr>
        <w:t xml:space="preserve">Language knowledge </w:t>
      </w:r>
    </w:p>
    <w:p w14:paraId="6C89A6E8" w14:textId="77777777" w:rsidR="0094170F" w:rsidRPr="00D24F77" w:rsidRDefault="0094170F">
      <w:pPr>
        <w:pStyle w:val="ListParagraph"/>
        <w:numPr>
          <w:ilvl w:val="0"/>
          <w:numId w:val="141"/>
        </w:numPr>
        <w:tabs>
          <w:tab w:val="left" w:pos="498"/>
        </w:tabs>
        <w:spacing w:after="160" w:line="360" w:lineRule="auto"/>
        <w:jc w:val="both"/>
        <w:rPr>
          <w:rFonts w:eastAsia="SimSun"/>
          <w:sz w:val="28"/>
          <w:szCs w:val="28"/>
        </w:rPr>
      </w:pPr>
      <w:r w:rsidRPr="00D24F77">
        <w:rPr>
          <w:rFonts w:eastAsia="SimSun"/>
          <w:sz w:val="28"/>
          <w:szCs w:val="28"/>
        </w:rPr>
        <w:t xml:space="preserve">Review grammar, vocab in 1, 2 </w:t>
      </w:r>
    </w:p>
    <w:p w14:paraId="77D4FBC7" w14:textId="77777777" w:rsidR="0094170F" w:rsidRPr="00D24F77" w:rsidRDefault="0094170F">
      <w:pPr>
        <w:pStyle w:val="ListParagraph"/>
        <w:numPr>
          <w:ilvl w:val="0"/>
          <w:numId w:val="141"/>
        </w:numPr>
        <w:tabs>
          <w:tab w:val="left" w:pos="498"/>
        </w:tabs>
        <w:spacing w:after="160" w:line="360" w:lineRule="auto"/>
        <w:jc w:val="both"/>
        <w:rPr>
          <w:rFonts w:eastAsia="SimSun"/>
          <w:sz w:val="28"/>
          <w:szCs w:val="28"/>
        </w:rPr>
      </w:pPr>
      <w:r w:rsidRPr="00D24F77">
        <w:rPr>
          <w:rFonts w:eastAsia="SimSun"/>
          <w:sz w:val="28"/>
          <w:szCs w:val="28"/>
        </w:rPr>
        <w:t>Do exercises.</w:t>
      </w:r>
    </w:p>
    <w:p w14:paraId="40CBF7E8" w14:textId="77777777" w:rsidR="0094170F" w:rsidRPr="00D24F77" w:rsidRDefault="0094170F">
      <w:pPr>
        <w:pStyle w:val="ListParagraph"/>
        <w:numPr>
          <w:ilvl w:val="0"/>
          <w:numId w:val="141"/>
        </w:numPr>
        <w:tabs>
          <w:tab w:val="left" w:pos="498"/>
        </w:tabs>
        <w:spacing w:after="160" w:line="360" w:lineRule="auto"/>
        <w:jc w:val="both"/>
        <w:rPr>
          <w:rFonts w:eastAsia="SimSun"/>
          <w:sz w:val="28"/>
          <w:szCs w:val="28"/>
        </w:rPr>
      </w:pPr>
      <w:r w:rsidRPr="00D24F77">
        <w:rPr>
          <w:rFonts w:eastAsia="SimSun"/>
          <w:sz w:val="28"/>
          <w:szCs w:val="28"/>
        </w:rPr>
        <w:t>Listening &amp; Speaking: practice speaking</w:t>
      </w:r>
    </w:p>
    <w:p w14:paraId="6BF2476F" w14:textId="77777777" w:rsidR="0094170F" w:rsidRPr="00D24F77" w:rsidRDefault="0094170F">
      <w:pPr>
        <w:pStyle w:val="ListParagraph"/>
        <w:numPr>
          <w:ilvl w:val="0"/>
          <w:numId w:val="141"/>
        </w:numPr>
        <w:tabs>
          <w:tab w:val="left" w:pos="1701"/>
        </w:tabs>
        <w:spacing w:line="360" w:lineRule="auto"/>
        <w:jc w:val="both"/>
        <w:rPr>
          <w:rFonts w:eastAsia="SimSun"/>
          <w:sz w:val="28"/>
          <w:szCs w:val="28"/>
        </w:rPr>
      </w:pPr>
      <w:r w:rsidRPr="00D24F77">
        <w:rPr>
          <w:rFonts w:eastAsia="SimSun"/>
          <w:sz w:val="28"/>
          <w:szCs w:val="28"/>
        </w:rPr>
        <w:t xml:space="preserve">Reading &amp; Writing: correct students' writing </w:t>
      </w:r>
    </w:p>
    <w:p w14:paraId="48AB6A74" w14:textId="77777777" w:rsidR="0094170F" w:rsidRPr="00D24F77" w:rsidRDefault="0094170F">
      <w:pPr>
        <w:pStyle w:val="ListParagraph"/>
        <w:numPr>
          <w:ilvl w:val="0"/>
          <w:numId w:val="141"/>
        </w:numPr>
        <w:spacing w:after="160" w:line="360" w:lineRule="auto"/>
        <w:jc w:val="both"/>
        <w:rPr>
          <w:rFonts w:eastAsia="Tahoma"/>
          <w:sz w:val="28"/>
          <w:szCs w:val="28"/>
        </w:rPr>
      </w:pPr>
      <w:r w:rsidRPr="00D24F77">
        <w:rPr>
          <w:rFonts w:eastAsia="SimSun"/>
          <w:sz w:val="28"/>
          <w:szCs w:val="28"/>
        </w:rPr>
        <w:t>Do test 1</w:t>
      </w:r>
    </w:p>
    <w:p w14:paraId="731FCB2A" w14:textId="77777777" w:rsidR="0094170F" w:rsidRPr="00D24F77" w:rsidRDefault="0094170F">
      <w:pPr>
        <w:numPr>
          <w:ilvl w:val="0"/>
          <w:numId w:val="63"/>
        </w:numPr>
        <w:spacing w:after="160" w:line="360" w:lineRule="auto"/>
        <w:ind w:left="-142" w:hanging="910"/>
        <w:jc w:val="both"/>
        <w:rPr>
          <w:rFonts w:eastAsia="Tahoma"/>
          <w:b/>
        </w:rPr>
      </w:pPr>
    </w:p>
    <w:p w14:paraId="25C20119" w14:textId="77777777" w:rsidR="0094170F" w:rsidRPr="00D24F77" w:rsidRDefault="0094170F" w:rsidP="0094170F">
      <w:pPr>
        <w:tabs>
          <w:tab w:val="left" w:pos="484"/>
        </w:tabs>
        <w:spacing w:after="160" w:line="360" w:lineRule="auto"/>
        <w:jc w:val="center"/>
        <w:rPr>
          <w:rFonts w:eastAsia="SimSun"/>
          <w:b/>
        </w:rPr>
      </w:pPr>
      <w:r w:rsidRPr="00D24F77">
        <w:rPr>
          <w:rFonts w:eastAsia="SimSun"/>
          <w:b/>
        </w:rPr>
        <w:t>UNIT 3: GETTING THERE</w:t>
      </w:r>
    </w:p>
    <w:p w14:paraId="1EB0D2DB" w14:textId="77777777" w:rsidR="0094170F" w:rsidRPr="00D24F77" w:rsidRDefault="0094170F" w:rsidP="0094170F">
      <w:pPr>
        <w:tabs>
          <w:tab w:val="left" w:pos="484"/>
        </w:tabs>
        <w:spacing w:after="160" w:line="360" w:lineRule="auto"/>
        <w:jc w:val="both"/>
        <w:rPr>
          <w:rFonts w:eastAsia="SimSun"/>
          <w:b/>
          <w:i/>
        </w:rPr>
      </w:pPr>
      <w:r w:rsidRPr="00D24F77">
        <w:rPr>
          <w:i/>
        </w:rPr>
        <w:t xml:space="preserve">                                                                                                      Thời gian:  5 giờ.</w:t>
      </w:r>
    </w:p>
    <w:p w14:paraId="0095ECEF" w14:textId="77777777" w:rsidR="0094170F" w:rsidRPr="00D24F77" w:rsidRDefault="0094170F" w:rsidP="0094170F">
      <w:pPr>
        <w:pStyle w:val="ListParagraph"/>
        <w:spacing w:before="120" w:after="120" w:line="360" w:lineRule="auto"/>
        <w:ind w:left="0"/>
        <w:jc w:val="both"/>
        <w:rPr>
          <w:sz w:val="28"/>
          <w:szCs w:val="28"/>
        </w:rPr>
      </w:pPr>
      <w:r w:rsidRPr="00D24F77">
        <w:rPr>
          <w:sz w:val="28"/>
          <w:szCs w:val="28"/>
        </w:rPr>
        <w:t>1. Mục tiêu:</w:t>
      </w:r>
    </w:p>
    <w:p w14:paraId="12AF4A58" w14:textId="77777777" w:rsidR="0094170F" w:rsidRPr="00D24F77" w:rsidRDefault="0094170F">
      <w:pPr>
        <w:pStyle w:val="ListParagraph"/>
        <w:numPr>
          <w:ilvl w:val="0"/>
          <w:numId w:val="81"/>
        </w:numPr>
        <w:spacing w:before="120" w:after="120" w:line="360" w:lineRule="auto"/>
        <w:ind w:left="426" w:hanging="284"/>
        <w:jc w:val="both"/>
        <w:rPr>
          <w:sz w:val="28"/>
          <w:szCs w:val="28"/>
        </w:rPr>
      </w:pPr>
      <w:r w:rsidRPr="00D24F77">
        <w:rPr>
          <w:sz w:val="28"/>
          <w:szCs w:val="28"/>
        </w:rPr>
        <w:t>Giúp sinh viên biết được các từ vựng về chủ đề Phương tiện giao thông</w:t>
      </w:r>
    </w:p>
    <w:p w14:paraId="69C3CA50" w14:textId="77777777" w:rsidR="0094170F" w:rsidRPr="00D24F77" w:rsidRDefault="0094170F">
      <w:pPr>
        <w:pStyle w:val="ListParagraph"/>
        <w:numPr>
          <w:ilvl w:val="0"/>
          <w:numId w:val="81"/>
        </w:numPr>
        <w:spacing w:before="120" w:after="0" w:line="360" w:lineRule="auto"/>
        <w:ind w:left="426" w:hanging="284"/>
        <w:jc w:val="both"/>
        <w:rPr>
          <w:sz w:val="28"/>
          <w:szCs w:val="28"/>
        </w:rPr>
      </w:pPr>
      <w:r w:rsidRPr="00D24F77">
        <w:rPr>
          <w:sz w:val="28"/>
          <w:szCs w:val="28"/>
        </w:rPr>
        <w:t>Giúp sinh viên ôn tập lại cấu trúc ngữ pháp về hình thức của thì quá khứ đơn, thì quá khứ tiếp diễn, các lượng từ chỉ định với danh từ đếm được và không đếm được</w:t>
      </w:r>
    </w:p>
    <w:p w14:paraId="17355B2F" w14:textId="77777777" w:rsidR="0094170F" w:rsidRPr="00D24F77" w:rsidRDefault="0094170F">
      <w:pPr>
        <w:pStyle w:val="ListParagraph"/>
        <w:numPr>
          <w:ilvl w:val="0"/>
          <w:numId w:val="81"/>
        </w:numPr>
        <w:spacing w:before="120" w:after="0" w:line="360" w:lineRule="auto"/>
        <w:ind w:left="426" w:hanging="284"/>
        <w:jc w:val="both"/>
        <w:rPr>
          <w:sz w:val="28"/>
          <w:szCs w:val="28"/>
        </w:rPr>
      </w:pPr>
      <w:r w:rsidRPr="00D24F77">
        <w:rPr>
          <w:sz w:val="28"/>
          <w:szCs w:val="28"/>
        </w:rPr>
        <w:t>Sinh viên có thể nghe và hiểu để làm các phần chọn trắc nghiệm về chủ đề Phương tiện giao thông, thực hành nói về cách hỏi đường, mô tả về cách chỉ đường</w:t>
      </w:r>
    </w:p>
    <w:p w14:paraId="74F7DC75" w14:textId="77777777" w:rsidR="0094170F" w:rsidRPr="00D24F77" w:rsidRDefault="0094170F">
      <w:pPr>
        <w:pStyle w:val="ListParagraph"/>
        <w:numPr>
          <w:ilvl w:val="0"/>
          <w:numId w:val="81"/>
        </w:numPr>
        <w:spacing w:before="120" w:after="0" w:line="360" w:lineRule="auto"/>
        <w:ind w:left="426" w:hanging="284"/>
        <w:jc w:val="both"/>
        <w:rPr>
          <w:sz w:val="28"/>
          <w:szCs w:val="28"/>
        </w:rPr>
      </w:pPr>
      <w:r w:rsidRPr="00D24F77">
        <w:rPr>
          <w:sz w:val="28"/>
          <w:szCs w:val="28"/>
        </w:rPr>
        <w:t>Thực hành đọc hiểu các bài đọc về chủ đề Phương tiện giao thông</w:t>
      </w:r>
    </w:p>
    <w:p w14:paraId="63D17228" w14:textId="77777777" w:rsidR="0094170F" w:rsidRPr="00D24F77" w:rsidRDefault="0094170F">
      <w:pPr>
        <w:pStyle w:val="ListParagraph"/>
        <w:numPr>
          <w:ilvl w:val="0"/>
          <w:numId w:val="81"/>
        </w:numPr>
        <w:spacing w:before="120" w:after="0" w:line="360" w:lineRule="auto"/>
        <w:ind w:left="426" w:hanging="284"/>
        <w:jc w:val="both"/>
        <w:rPr>
          <w:sz w:val="28"/>
          <w:szCs w:val="28"/>
        </w:rPr>
      </w:pPr>
      <w:r w:rsidRPr="00D24F77">
        <w:rPr>
          <w:sz w:val="28"/>
          <w:szCs w:val="28"/>
        </w:rPr>
        <w:t>Viết được một lá thư để chỉ đường cho một ai đó</w:t>
      </w:r>
    </w:p>
    <w:p w14:paraId="751559E5" w14:textId="77777777" w:rsidR="0094170F" w:rsidRPr="00D24F77" w:rsidRDefault="0094170F" w:rsidP="0094170F">
      <w:pPr>
        <w:pStyle w:val="ListParagraph"/>
        <w:spacing w:before="120" w:after="120" w:line="360" w:lineRule="auto"/>
        <w:ind w:left="426" w:hanging="284"/>
        <w:jc w:val="both"/>
        <w:rPr>
          <w:sz w:val="28"/>
          <w:szCs w:val="28"/>
        </w:rPr>
      </w:pPr>
    </w:p>
    <w:p w14:paraId="4F269F93" w14:textId="77777777" w:rsidR="0094170F" w:rsidRPr="00D24F77" w:rsidRDefault="0094170F" w:rsidP="0094170F">
      <w:pPr>
        <w:pStyle w:val="ListParagraph"/>
        <w:spacing w:before="120" w:after="120" w:line="360" w:lineRule="auto"/>
        <w:ind w:left="0"/>
        <w:jc w:val="both"/>
        <w:rPr>
          <w:sz w:val="28"/>
          <w:szCs w:val="28"/>
        </w:rPr>
      </w:pPr>
      <w:r w:rsidRPr="00D24F77">
        <w:rPr>
          <w:sz w:val="28"/>
          <w:szCs w:val="28"/>
        </w:rPr>
        <w:t>2. Nội dung bài:</w:t>
      </w:r>
    </w:p>
    <w:p w14:paraId="17C4AE22" w14:textId="77777777" w:rsidR="0094170F" w:rsidRPr="00D24F77" w:rsidRDefault="0094170F" w:rsidP="0094170F">
      <w:pPr>
        <w:spacing w:line="360" w:lineRule="auto"/>
        <w:ind w:firstLine="284"/>
        <w:jc w:val="both"/>
        <w:rPr>
          <w:b/>
        </w:rPr>
      </w:pPr>
      <w:r w:rsidRPr="00D24F77">
        <w:rPr>
          <w:b/>
        </w:rPr>
        <w:t>2.1.Language knowledge</w:t>
      </w:r>
    </w:p>
    <w:p w14:paraId="6F591F1F" w14:textId="77777777" w:rsidR="0094170F" w:rsidRPr="00D24F77" w:rsidRDefault="0094170F">
      <w:pPr>
        <w:numPr>
          <w:ilvl w:val="0"/>
          <w:numId w:val="63"/>
        </w:numPr>
        <w:tabs>
          <w:tab w:val="left" w:pos="484"/>
        </w:tabs>
        <w:spacing w:after="160" w:line="360" w:lineRule="auto"/>
        <w:jc w:val="both"/>
        <w:rPr>
          <w:rFonts w:eastAsia="SimSun"/>
        </w:rPr>
      </w:pPr>
      <w:r w:rsidRPr="00D24F77">
        <w:rPr>
          <w:rFonts w:eastAsia="SimSun"/>
        </w:rPr>
        <w:lastRenderedPageBreak/>
        <w:t xml:space="preserve">- Grammar: past simple, past continuous, quantifiers with Getting (un)countable nouns </w:t>
      </w:r>
    </w:p>
    <w:p w14:paraId="490BE11F" w14:textId="77777777" w:rsidR="0094170F" w:rsidRPr="00D24F77" w:rsidRDefault="0094170F">
      <w:pPr>
        <w:numPr>
          <w:ilvl w:val="0"/>
          <w:numId w:val="63"/>
        </w:numPr>
        <w:tabs>
          <w:tab w:val="left" w:pos="484"/>
        </w:tabs>
        <w:spacing w:after="160" w:line="360" w:lineRule="auto"/>
        <w:jc w:val="both"/>
        <w:rPr>
          <w:rFonts w:eastAsia="SimSun"/>
        </w:rPr>
      </w:pPr>
      <w:r w:rsidRPr="00D24F77">
        <w:rPr>
          <w:rFonts w:eastAsia="SimSun"/>
        </w:rPr>
        <w:t>- Vocabulary: places in town, travelling by plane, transport</w:t>
      </w:r>
    </w:p>
    <w:p w14:paraId="67C83BA6" w14:textId="77777777" w:rsidR="0094170F" w:rsidRPr="00D24F77" w:rsidRDefault="0094170F" w:rsidP="0094170F">
      <w:pPr>
        <w:tabs>
          <w:tab w:val="left" w:pos="484"/>
        </w:tabs>
        <w:spacing w:after="160" w:line="360" w:lineRule="auto"/>
        <w:jc w:val="both"/>
        <w:rPr>
          <w:rFonts w:eastAsia="SimSun"/>
        </w:rPr>
      </w:pPr>
      <w:r w:rsidRPr="00D24F77">
        <w:rPr>
          <w:rFonts w:eastAsia="SimSun"/>
          <w:b/>
        </w:rPr>
        <w:t xml:space="preserve">   2.2. Listening &amp; speaking</w:t>
      </w:r>
      <w:r w:rsidRPr="00D24F77">
        <w:rPr>
          <w:rFonts w:eastAsia="SimSun"/>
        </w:rPr>
        <w:t xml:space="preserve">: </w:t>
      </w:r>
    </w:p>
    <w:p w14:paraId="07A543E6" w14:textId="77777777" w:rsidR="0094170F" w:rsidRPr="00D24F77" w:rsidRDefault="0094170F" w:rsidP="0094170F">
      <w:pPr>
        <w:tabs>
          <w:tab w:val="left" w:pos="484"/>
        </w:tabs>
        <w:spacing w:after="160" w:line="360" w:lineRule="auto"/>
        <w:jc w:val="both"/>
        <w:rPr>
          <w:rFonts w:eastAsia="SimSun"/>
        </w:rPr>
      </w:pPr>
      <w:r w:rsidRPr="00D24F77">
        <w:rPr>
          <w:rFonts w:eastAsia="SimSun"/>
        </w:rPr>
        <w:t xml:space="preserve"> - Asking for directions </w:t>
      </w:r>
    </w:p>
    <w:p w14:paraId="6A2A73F1" w14:textId="77777777" w:rsidR="0094170F" w:rsidRPr="00D24F77" w:rsidRDefault="0094170F" w:rsidP="0094170F">
      <w:pPr>
        <w:tabs>
          <w:tab w:val="left" w:pos="484"/>
        </w:tabs>
        <w:spacing w:after="160" w:line="360" w:lineRule="auto"/>
        <w:jc w:val="both"/>
        <w:rPr>
          <w:rFonts w:eastAsia="SimSun"/>
        </w:rPr>
      </w:pPr>
      <w:r w:rsidRPr="00D24F77">
        <w:rPr>
          <w:rFonts w:eastAsia="SimSun"/>
        </w:rPr>
        <w:t xml:space="preserve"> - Travel news </w:t>
      </w:r>
    </w:p>
    <w:p w14:paraId="79AED6E3" w14:textId="77777777" w:rsidR="0094170F" w:rsidRPr="00D24F77" w:rsidRDefault="0094170F" w:rsidP="0094170F">
      <w:pPr>
        <w:tabs>
          <w:tab w:val="left" w:pos="484"/>
        </w:tabs>
        <w:spacing w:after="160" w:line="360" w:lineRule="auto"/>
        <w:jc w:val="both"/>
        <w:rPr>
          <w:rFonts w:eastAsia="SimSun"/>
        </w:rPr>
      </w:pPr>
      <w:r w:rsidRPr="00D24F77">
        <w:rPr>
          <w:rFonts w:eastAsia="SimSun"/>
        </w:rPr>
        <w:t xml:space="preserve"> - Talk about buildings and places town, </w:t>
      </w:r>
    </w:p>
    <w:p w14:paraId="4376C9B6" w14:textId="77777777" w:rsidR="0094170F" w:rsidRPr="00D24F77" w:rsidRDefault="0094170F" w:rsidP="0094170F">
      <w:pPr>
        <w:tabs>
          <w:tab w:val="left" w:pos="484"/>
        </w:tabs>
        <w:spacing w:after="160" w:line="360" w:lineRule="auto"/>
        <w:jc w:val="both"/>
        <w:rPr>
          <w:rFonts w:eastAsia="SimSun"/>
        </w:rPr>
      </w:pPr>
      <w:r w:rsidRPr="00D24F77">
        <w:rPr>
          <w:rFonts w:eastAsia="SimSun"/>
        </w:rPr>
        <w:t xml:space="preserve"> - Ask for and give directions talk about different ways of travelling discussing where. </w:t>
      </w:r>
    </w:p>
    <w:p w14:paraId="3F251FB6" w14:textId="77777777" w:rsidR="0094170F" w:rsidRPr="00D24F77" w:rsidRDefault="0094170F" w:rsidP="0094170F">
      <w:pPr>
        <w:tabs>
          <w:tab w:val="left" w:pos="484"/>
        </w:tabs>
        <w:spacing w:after="160" w:line="360" w:lineRule="auto"/>
        <w:jc w:val="both"/>
        <w:rPr>
          <w:rFonts w:eastAsia="SimSun"/>
        </w:rPr>
      </w:pPr>
      <w:r w:rsidRPr="00D24F77">
        <w:rPr>
          <w:rFonts w:eastAsia="SimSun"/>
          <w:b/>
        </w:rPr>
        <w:t>Reading &amp; writing:</w:t>
      </w:r>
      <w:r w:rsidRPr="00D24F77">
        <w:rPr>
          <w:rFonts w:eastAsia="SimSun"/>
        </w:rPr>
        <w:t xml:space="preserve"> lessons in life: how not to miss flights </w:t>
      </w:r>
    </w:p>
    <w:p w14:paraId="0E3E65BB" w14:textId="77777777" w:rsidR="0094170F" w:rsidRPr="00D24F77" w:rsidRDefault="0094170F" w:rsidP="0094170F">
      <w:pPr>
        <w:tabs>
          <w:tab w:val="left" w:pos="484"/>
        </w:tabs>
        <w:spacing w:after="160" w:line="360" w:lineRule="auto"/>
        <w:jc w:val="both"/>
        <w:rPr>
          <w:rFonts w:eastAsia="SimSun"/>
        </w:rPr>
      </w:pPr>
      <w:r w:rsidRPr="00D24F77">
        <w:rPr>
          <w:rFonts w:eastAsia="SimSun"/>
        </w:rPr>
        <w:t xml:space="preserve">- Write a letter telling a person how to get to a place. </w:t>
      </w:r>
    </w:p>
    <w:p w14:paraId="0AD17DE5" w14:textId="77777777" w:rsidR="0094170F" w:rsidRPr="00D24F77" w:rsidRDefault="0094170F">
      <w:pPr>
        <w:numPr>
          <w:ilvl w:val="0"/>
          <w:numId w:val="63"/>
        </w:numPr>
        <w:tabs>
          <w:tab w:val="left" w:pos="484"/>
        </w:tabs>
        <w:spacing w:after="160" w:line="360" w:lineRule="auto"/>
        <w:jc w:val="center"/>
        <w:rPr>
          <w:rFonts w:eastAsia="SimSun"/>
          <w:b/>
        </w:rPr>
      </w:pPr>
      <w:r w:rsidRPr="00D24F77">
        <w:rPr>
          <w:rFonts w:eastAsia="SimSun"/>
          <w:b/>
        </w:rPr>
        <w:t>UNIT 4: EAT</w:t>
      </w:r>
    </w:p>
    <w:p w14:paraId="21D76E32" w14:textId="77777777" w:rsidR="0094170F" w:rsidRPr="00D24F77" w:rsidRDefault="0094170F" w:rsidP="0094170F">
      <w:pPr>
        <w:tabs>
          <w:tab w:val="left" w:pos="484"/>
        </w:tabs>
        <w:spacing w:after="160" w:line="360" w:lineRule="auto"/>
        <w:jc w:val="both"/>
        <w:rPr>
          <w:rFonts w:eastAsia="SimSun"/>
          <w:b/>
          <w:i/>
        </w:rPr>
      </w:pP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t>Thời gian:  10 giờ.</w:t>
      </w:r>
    </w:p>
    <w:p w14:paraId="60AB29E3" w14:textId="77777777" w:rsidR="0094170F" w:rsidRPr="00D24F77" w:rsidRDefault="0094170F" w:rsidP="0094170F">
      <w:pPr>
        <w:pStyle w:val="ListParagraph"/>
        <w:spacing w:before="120" w:after="120" w:line="360" w:lineRule="auto"/>
        <w:ind w:left="0"/>
        <w:jc w:val="both"/>
        <w:rPr>
          <w:sz w:val="28"/>
          <w:szCs w:val="28"/>
        </w:rPr>
      </w:pPr>
      <w:r w:rsidRPr="00D24F77">
        <w:rPr>
          <w:sz w:val="28"/>
          <w:szCs w:val="28"/>
        </w:rPr>
        <w:t>1. Mục tiêu:</w:t>
      </w:r>
    </w:p>
    <w:p w14:paraId="2172CC5F" w14:textId="77777777" w:rsidR="0094170F" w:rsidRPr="00D24F77" w:rsidRDefault="0094170F">
      <w:pPr>
        <w:pStyle w:val="ListParagraph"/>
        <w:numPr>
          <w:ilvl w:val="0"/>
          <w:numId w:val="80"/>
        </w:numPr>
        <w:spacing w:before="120" w:after="120" w:line="360" w:lineRule="auto"/>
        <w:ind w:left="284" w:hanging="284"/>
        <w:jc w:val="both"/>
        <w:rPr>
          <w:sz w:val="28"/>
          <w:szCs w:val="28"/>
        </w:rPr>
      </w:pPr>
      <w:r w:rsidRPr="00D24F77">
        <w:rPr>
          <w:sz w:val="28"/>
          <w:szCs w:val="28"/>
        </w:rPr>
        <w:t>Giúp sinh viên biết được các từ vựng về chủ đề Ăn uống, các nơi ăn uống</w:t>
      </w:r>
    </w:p>
    <w:p w14:paraId="4C17295C" w14:textId="77777777" w:rsidR="0094170F" w:rsidRPr="00D24F77" w:rsidRDefault="0094170F">
      <w:pPr>
        <w:pStyle w:val="ListParagraph"/>
        <w:numPr>
          <w:ilvl w:val="0"/>
          <w:numId w:val="80"/>
        </w:numPr>
        <w:spacing w:before="120" w:after="0" w:line="360" w:lineRule="auto"/>
        <w:ind w:left="284" w:hanging="284"/>
        <w:jc w:val="both"/>
        <w:rPr>
          <w:sz w:val="28"/>
          <w:szCs w:val="28"/>
        </w:rPr>
      </w:pPr>
      <w:r w:rsidRPr="00D24F77">
        <w:rPr>
          <w:sz w:val="28"/>
          <w:szCs w:val="28"/>
        </w:rPr>
        <w:t>Giúp sinh viên ôn tập lại cấu trúc ngữ pháp về hình thức của thì hiện tại hoàn thành, các cấu trúc “too…to” và “enough…to”</w:t>
      </w:r>
    </w:p>
    <w:p w14:paraId="2F9A87E3" w14:textId="77777777" w:rsidR="0094170F" w:rsidRPr="00D24F77" w:rsidRDefault="0094170F">
      <w:pPr>
        <w:pStyle w:val="ListParagraph"/>
        <w:numPr>
          <w:ilvl w:val="0"/>
          <w:numId w:val="80"/>
        </w:numPr>
        <w:spacing w:before="120" w:after="0" w:line="360" w:lineRule="auto"/>
        <w:ind w:left="284" w:hanging="284"/>
        <w:jc w:val="both"/>
        <w:rPr>
          <w:sz w:val="28"/>
          <w:szCs w:val="28"/>
        </w:rPr>
      </w:pPr>
      <w:r w:rsidRPr="00D24F77">
        <w:rPr>
          <w:sz w:val="28"/>
          <w:szCs w:val="28"/>
        </w:rPr>
        <w:t xml:space="preserve">Sinh viên có thể nghe và hiểu để làm các phần chọn trắc nghiệm về chủ đề Ăn uống, thực hành hỏi và trả lời khi vào nhà hàng, nói về thói quen ăn uống </w:t>
      </w:r>
    </w:p>
    <w:p w14:paraId="565BE4A8" w14:textId="77777777" w:rsidR="0094170F" w:rsidRPr="00D24F77" w:rsidRDefault="0094170F">
      <w:pPr>
        <w:pStyle w:val="ListParagraph"/>
        <w:numPr>
          <w:ilvl w:val="0"/>
          <w:numId w:val="80"/>
        </w:numPr>
        <w:spacing w:before="120" w:after="0" w:line="360" w:lineRule="auto"/>
        <w:ind w:left="284" w:hanging="284"/>
        <w:jc w:val="both"/>
        <w:rPr>
          <w:sz w:val="28"/>
          <w:szCs w:val="28"/>
        </w:rPr>
      </w:pPr>
      <w:r w:rsidRPr="00D24F77">
        <w:rPr>
          <w:sz w:val="28"/>
          <w:szCs w:val="28"/>
        </w:rPr>
        <w:t>Thực hành đọc hiểu các bài đọc về chủ đề Ăn uống</w:t>
      </w:r>
    </w:p>
    <w:p w14:paraId="1E5FEF07" w14:textId="77777777" w:rsidR="0094170F" w:rsidRPr="00D24F77" w:rsidRDefault="0094170F">
      <w:pPr>
        <w:pStyle w:val="ListParagraph"/>
        <w:numPr>
          <w:ilvl w:val="0"/>
          <w:numId w:val="80"/>
        </w:numPr>
        <w:spacing w:before="120" w:after="0" w:line="360" w:lineRule="auto"/>
        <w:ind w:left="284" w:hanging="284"/>
        <w:jc w:val="both"/>
        <w:rPr>
          <w:sz w:val="28"/>
          <w:szCs w:val="28"/>
        </w:rPr>
      </w:pPr>
      <w:r w:rsidRPr="00D24F77">
        <w:rPr>
          <w:sz w:val="28"/>
          <w:szCs w:val="28"/>
        </w:rPr>
        <w:t>Viết được một đoạn văn về trải nghiệm của bản thân khi ăn ở một nhà hàng</w:t>
      </w:r>
    </w:p>
    <w:p w14:paraId="6161ABE5" w14:textId="77777777" w:rsidR="0094170F" w:rsidRPr="00D24F77" w:rsidRDefault="0094170F">
      <w:pPr>
        <w:pStyle w:val="ListParagraph"/>
        <w:numPr>
          <w:ilvl w:val="0"/>
          <w:numId w:val="80"/>
        </w:numPr>
        <w:spacing w:before="120" w:after="0" w:line="360" w:lineRule="auto"/>
        <w:ind w:left="284" w:hanging="284"/>
        <w:jc w:val="both"/>
        <w:rPr>
          <w:sz w:val="28"/>
          <w:szCs w:val="28"/>
        </w:rPr>
      </w:pPr>
      <w:r w:rsidRPr="00D24F77">
        <w:rPr>
          <w:sz w:val="28"/>
          <w:szCs w:val="28"/>
        </w:rPr>
        <w:t>Sinh viên ôn tập lại phần ngữ pháp, từ vựng và làm bài kiểm tra định kì</w:t>
      </w:r>
    </w:p>
    <w:p w14:paraId="7B0C4D8C" w14:textId="77777777" w:rsidR="0094170F" w:rsidRPr="00D24F77" w:rsidRDefault="0094170F">
      <w:pPr>
        <w:pStyle w:val="ListParagraph"/>
        <w:numPr>
          <w:ilvl w:val="0"/>
          <w:numId w:val="80"/>
        </w:numPr>
        <w:spacing w:before="120" w:after="0" w:line="360" w:lineRule="auto"/>
        <w:ind w:left="284" w:hanging="284"/>
        <w:jc w:val="both"/>
        <w:rPr>
          <w:sz w:val="28"/>
          <w:szCs w:val="28"/>
        </w:rPr>
      </w:pPr>
      <w:r w:rsidRPr="00D24F77">
        <w:rPr>
          <w:sz w:val="28"/>
          <w:szCs w:val="28"/>
        </w:rPr>
        <w:t>Hướng dẫn và cho sinh viên làm bài kiểm tra theo dạng chuẩn châu Âu A2 và sửa bài cho sv</w:t>
      </w:r>
    </w:p>
    <w:p w14:paraId="22080080" w14:textId="77777777" w:rsidR="0094170F" w:rsidRPr="00D24F77" w:rsidRDefault="0094170F" w:rsidP="0094170F">
      <w:pPr>
        <w:pStyle w:val="ListParagraph"/>
        <w:spacing w:before="120" w:after="120" w:line="360" w:lineRule="auto"/>
        <w:ind w:left="284" w:hanging="284"/>
        <w:jc w:val="both"/>
        <w:rPr>
          <w:sz w:val="28"/>
          <w:szCs w:val="28"/>
        </w:rPr>
      </w:pPr>
    </w:p>
    <w:p w14:paraId="28080618" w14:textId="77777777" w:rsidR="0094170F" w:rsidRPr="00D24F77" w:rsidRDefault="0094170F" w:rsidP="0094170F">
      <w:pPr>
        <w:pStyle w:val="ListParagraph"/>
        <w:spacing w:before="120" w:after="120" w:line="360" w:lineRule="auto"/>
        <w:ind w:left="0"/>
        <w:jc w:val="both"/>
        <w:rPr>
          <w:sz w:val="28"/>
          <w:szCs w:val="28"/>
        </w:rPr>
      </w:pPr>
      <w:r w:rsidRPr="00D24F77">
        <w:rPr>
          <w:sz w:val="28"/>
          <w:szCs w:val="28"/>
        </w:rPr>
        <w:lastRenderedPageBreak/>
        <w:t>2. Nội dung bài:</w:t>
      </w:r>
    </w:p>
    <w:p w14:paraId="56DE8728" w14:textId="77777777" w:rsidR="0094170F" w:rsidRPr="00D24F77" w:rsidRDefault="0094170F" w:rsidP="0094170F">
      <w:pPr>
        <w:spacing w:line="360" w:lineRule="auto"/>
        <w:jc w:val="both"/>
        <w:rPr>
          <w:b/>
        </w:rPr>
      </w:pPr>
      <w:r w:rsidRPr="00D24F77">
        <w:rPr>
          <w:rFonts w:eastAsia="SimSun"/>
          <w:b/>
        </w:rPr>
        <w:t xml:space="preserve">2.1. </w:t>
      </w:r>
      <w:r w:rsidRPr="00D24F77">
        <w:rPr>
          <w:b/>
        </w:rPr>
        <w:t>Language knowledge</w:t>
      </w:r>
    </w:p>
    <w:p w14:paraId="31F3EB77" w14:textId="77777777" w:rsidR="0094170F" w:rsidRPr="00D24F77" w:rsidRDefault="0094170F" w:rsidP="0094170F">
      <w:pPr>
        <w:tabs>
          <w:tab w:val="left" w:pos="484"/>
        </w:tabs>
        <w:spacing w:after="160" w:line="360" w:lineRule="auto"/>
        <w:ind w:left="484"/>
        <w:jc w:val="both"/>
        <w:rPr>
          <w:rFonts w:eastAsia="SimSun"/>
        </w:rPr>
      </w:pPr>
      <w:r w:rsidRPr="00D24F77">
        <w:rPr>
          <w:rFonts w:eastAsia="SimSun"/>
        </w:rPr>
        <w:t xml:space="preserve">- Grammar: present perfect, discussing too and not...enough eat </w:t>
      </w:r>
    </w:p>
    <w:p w14:paraId="759CF737" w14:textId="77777777" w:rsidR="0094170F" w:rsidRPr="00D24F77" w:rsidRDefault="0094170F" w:rsidP="0094170F">
      <w:pPr>
        <w:tabs>
          <w:tab w:val="left" w:pos="484"/>
        </w:tabs>
        <w:spacing w:after="160" w:line="360" w:lineRule="auto"/>
        <w:ind w:left="484"/>
        <w:jc w:val="both"/>
        <w:rPr>
          <w:rFonts w:eastAsia="SimSun"/>
        </w:rPr>
      </w:pPr>
      <w:r w:rsidRPr="00D24F77">
        <w:rPr>
          <w:rFonts w:eastAsia="SimSun"/>
        </w:rPr>
        <w:t xml:space="preserve">- Vocabulary: restaurants, </w:t>
      </w:r>
    </w:p>
    <w:p w14:paraId="21C4E1A8" w14:textId="77777777" w:rsidR="0094170F" w:rsidRPr="00D24F77" w:rsidRDefault="0094170F" w:rsidP="0094170F">
      <w:pPr>
        <w:tabs>
          <w:tab w:val="left" w:pos="484"/>
        </w:tabs>
        <w:spacing w:after="160" w:line="360" w:lineRule="auto"/>
        <w:ind w:left="484"/>
        <w:jc w:val="both"/>
        <w:rPr>
          <w:rFonts w:eastAsia="SimSun"/>
        </w:rPr>
      </w:pPr>
      <w:r w:rsidRPr="00D24F77">
        <w:rPr>
          <w:rFonts w:eastAsia="SimSun"/>
        </w:rPr>
        <w:t>- Discuss describing food</w:t>
      </w:r>
    </w:p>
    <w:p w14:paraId="1911BA6F" w14:textId="77777777" w:rsidR="0094170F" w:rsidRPr="00D24F77" w:rsidRDefault="0094170F" w:rsidP="0094170F">
      <w:pPr>
        <w:tabs>
          <w:tab w:val="left" w:pos="484"/>
        </w:tabs>
        <w:spacing w:after="160" w:line="360" w:lineRule="auto"/>
        <w:jc w:val="both"/>
        <w:rPr>
          <w:rFonts w:eastAsia="SimSun"/>
          <w:b/>
        </w:rPr>
      </w:pPr>
      <w:r w:rsidRPr="00D24F77">
        <w:rPr>
          <w:rFonts w:eastAsia="SimSun"/>
        </w:rPr>
        <w:t xml:space="preserve">2.2. </w:t>
      </w:r>
      <w:r w:rsidRPr="00D24F77">
        <w:rPr>
          <w:rFonts w:eastAsia="SimSun"/>
          <w:b/>
        </w:rPr>
        <w:t xml:space="preserve">Listening &amp; speaking: </w:t>
      </w:r>
    </w:p>
    <w:p w14:paraId="5829E3FA" w14:textId="77777777" w:rsidR="0094170F" w:rsidRPr="00D24F77" w:rsidRDefault="0094170F" w:rsidP="0094170F">
      <w:pPr>
        <w:tabs>
          <w:tab w:val="left" w:pos="484"/>
        </w:tabs>
        <w:spacing w:after="160" w:line="360" w:lineRule="auto"/>
        <w:ind w:firstLine="426"/>
        <w:jc w:val="both"/>
        <w:rPr>
          <w:rFonts w:eastAsia="SimSun"/>
        </w:rPr>
      </w:pPr>
      <w:r w:rsidRPr="00D24F77">
        <w:rPr>
          <w:rFonts w:eastAsia="SimSun"/>
        </w:rPr>
        <w:t>- Discussing where to eat</w:t>
      </w:r>
    </w:p>
    <w:p w14:paraId="5A1BDBBD" w14:textId="77777777" w:rsidR="0094170F" w:rsidRPr="00D24F77" w:rsidRDefault="0094170F" w:rsidP="0094170F">
      <w:pPr>
        <w:tabs>
          <w:tab w:val="left" w:pos="484"/>
        </w:tabs>
        <w:spacing w:after="160" w:line="360" w:lineRule="auto"/>
        <w:ind w:firstLine="426"/>
        <w:jc w:val="both"/>
        <w:rPr>
          <w:rFonts w:eastAsia="SimSun"/>
        </w:rPr>
      </w:pPr>
      <w:r w:rsidRPr="00D24F77">
        <w:rPr>
          <w:rFonts w:eastAsia="SimSun"/>
        </w:rPr>
        <w:t xml:space="preserve">- Discuss where and what to eat </w:t>
      </w:r>
    </w:p>
    <w:p w14:paraId="79C9CD67" w14:textId="77777777" w:rsidR="0094170F" w:rsidRPr="00D24F77" w:rsidRDefault="0094170F" w:rsidP="0094170F">
      <w:pPr>
        <w:tabs>
          <w:tab w:val="left" w:pos="484"/>
        </w:tabs>
        <w:spacing w:after="160" w:line="360" w:lineRule="auto"/>
        <w:ind w:firstLine="426"/>
        <w:jc w:val="both"/>
        <w:rPr>
          <w:rFonts w:eastAsia="SimSun"/>
        </w:rPr>
      </w:pPr>
      <w:r w:rsidRPr="00D24F77">
        <w:rPr>
          <w:rFonts w:eastAsia="SimSun"/>
        </w:rPr>
        <w:t xml:space="preserve">- Ask and answer questions in a restaurant </w:t>
      </w:r>
    </w:p>
    <w:p w14:paraId="4DD9F043" w14:textId="77777777" w:rsidR="0094170F" w:rsidRPr="00D24F77" w:rsidRDefault="0094170F" w:rsidP="0094170F">
      <w:pPr>
        <w:tabs>
          <w:tab w:val="left" w:pos="484"/>
        </w:tabs>
        <w:spacing w:after="160" w:line="360" w:lineRule="auto"/>
        <w:ind w:firstLine="426"/>
        <w:jc w:val="both"/>
        <w:rPr>
          <w:rFonts w:eastAsia="SimSun"/>
        </w:rPr>
      </w:pPr>
      <w:r w:rsidRPr="00D24F77">
        <w:rPr>
          <w:rFonts w:eastAsia="SimSun"/>
        </w:rPr>
        <w:t xml:space="preserve">- Talk about typical foods and eating habits. </w:t>
      </w:r>
    </w:p>
    <w:p w14:paraId="3CE32051" w14:textId="77777777" w:rsidR="0094170F" w:rsidRPr="00D24F77" w:rsidRDefault="0094170F" w:rsidP="0094170F">
      <w:pPr>
        <w:tabs>
          <w:tab w:val="left" w:pos="484"/>
        </w:tabs>
        <w:spacing w:after="160" w:line="360" w:lineRule="auto"/>
        <w:jc w:val="both"/>
        <w:rPr>
          <w:rFonts w:eastAsia="SimSun"/>
        </w:rPr>
      </w:pPr>
      <w:r w:rsidRPr="00D24F77">
        <w:rPr>
          <w:rFonts w:eastAsia="SimSun"/>
        </w:rPr>
        <w:tab/>
        <w:t xml:space="preserve">Reading &amp; writing: </w:t>
      </w:r>
    </w:p>
    <w:p w14:paraId="705BA56E" w14:textId="77777777" w:rsidR="0094170F" w:rsidRPr="00D24F77" w:rsidRDefault="0094170F" w:rsidP="0094170F">
      <w:pPr>
        <w:tabs>
          <w:tab w:val="left" w:pos="484"/>
        </w:tabs>
        <w:spacing w:after="160" w:line="360" w:lineRule="auto"/>
        <w:jc w:val="both"/>
        <w:rPr>
          <w:rFonts w:eastAsia="SimSun"/>
        </w:rPr>
      </w:pPr>
      <w:r w:rsidRPr="00D24F77">
        <w:rPr>
          <w:rFonts w:eastAsia="SimSun"/>
        </w:rPr>
        <w:tab/>
        <w:t xml:space="preserve">- Breakfast around the world describe restaurants and meals </w:t>
      </w:r>
    </w:p>
    <w:p w14:paraId="06E65D48" w14:textId="77777777" w:rsidR="0094170F" w:rsidRPr="00D24F77" w:rsidRDefault="0094170F" w:rsidP="0094170F">
      <w:pPr>
        <w:spacing w:after="160" w:line="360" w:lineRule="auto"/>
        <w:ind w:left="-142" w:firstLine="426"/>
        <w:jc w:val="both"/>
        <w:rPr>
          <w:rFonts w:eastAsia="SimSun"/>
        </w:rPr>
      </w:pPr>
      <w:r w:rsidRPr="00D24F77">
        <w:rPr>
          <w:rFonts w:eastAsia="SimSun"/>
        </w:rPr>
        <w:t xml:space="preserve">   -  Write about your experiences at a restaurant</w:t>
      </w:r>
    </w:p>
    <w:p w14:paraId="4E95516C" w14:textId="77777777" w:rsidR="0094170F" w:rsidRPr="00D24F77" w:rsidRDefault="0094170F" w:rsidP="0094170F">
      <w:pPr>
        <w:tabs>
          <w:tab w:val="left" w:pos="498"/>
        </w:tabs>
        <w:spacing w:after="160" w:line="360" w:lineRule="auto"/>
        <w:ind w:firstLine="426"/>
        <w:jc w:val="both"/>
        <w:rPr>
          <w:rFonts w:eastAsia="SimSun"/>
        </w:rPr>
      </w:pPr>
      <w:r w:rsidRPr="00D24F77">
        <w:rPr>
          <w:rFonts w:eastAsia="SimSun"/>
        </w:rPr>
        <w:t xml:space="preserve"> Review 2 </w:t>
      </w:r>
    </w:p>
    <w:p w14:paraId="516173E6" w14:textId="77777777" w:rsidR="0094170F" w:rsidRPr="00D24F77" w:rsidRDefault="0094170F" w:rsidP="0094170F">
      <w:pPr>
        <w:tabs>
          <w:tab w:val="left" w:pos="498"/>
        </w:tabs>
        <w:spacing w:after="160" w:line="360" w:lineRule="auto"/>
        <w:ind w:firstLine="426"/>
        <w:jc w:val="both"/>
        <w:rPr>
          <w:rFonts w:eastAsia="SimSun"/>
        </w:rPr>
      </w:pPr>
      <w:r w:rsidRPr="00D24F77">
        <w:rPr>
          <w:rFonts w:eastAsia="SimSun"/>
        </w:rPr>
        <w:t xml:space="preserve"> Writing 2 </w:t>
      </w:r>
    </w:p>
    <w:p w14:paraId="22A82C54" w14:textId="77777777" w:rsidR="0094170F" w:rsidRPr="00D24F77" w:rsidRDefault="0094170F" w:rsidP="0094170F">
      <w:pPr>
        <w:tabs>
          <w:tab w:val="left" w:pos="498"/>
        </w:tabs>
        <w:spacing w:after="160" w:line="360" w:lineRule="auto"/>
        <w:jc w:val="both"/>
        <w:rPr>
          <w:rFonts w:eastAsia="SimSun"/>
        </w:rPr>
      </w:pPr>
      <w:r w:rsidRPr="00D24F77">
        <w:rPr>
          <w:rFonts w:eastAsia="SimSun"/>
        </w:rPr>
        <w:tab/>
        <w:t xml:space="preserve">Language knowledge </w:t>
      </w:r>
    </w:p>
    <w:p w14:paraId="28B949F7" w14:textId="77777777" w:rsidR="0094170F" w:rsidRPr="00D24F77" w:rsidRDefault="0094170F" w:rsidP="0094170F">
      <w:pPr>
        <w:tabs>
          <w:tab w:val="left" w:pos="498"/>
        </w:tabs>
        <w:spacing w:after="160" w:line="360" w:lineRule="auto"/>
        <w:jc w:val="both"/>
        <w:rPr>
          <w:rFonts w:eastAsia="SimSun"/>
        </w:rPr>
      </w:pPr>
      <w:r w:rsidRPr="00D24F77">
        <w:rPr>
          <w:rFonts w:eastAsia="SimSun"/>
        </w:rPr>
        <w:tab/>
        <w:t xml:space="preserve">- Review grammar, vocab in 3, 4 </w:t>
      </w:r>
    </w:p>
    <w:p w14:paraId="67574C17" w14:textId="77777777" w:rsidR="0094170F" w:rsidRPr="00D24F77" w:rsidRDefault="0094170F" w:rsidP="0094170F">
      <w:pPr>
        <w:tabs>
          <w:tab w:val="left" w:pos="498"/>
        </w:tabs>
        <w:spacing w:after="160" w:line="360" w:lineRule="auto"/>
        <w:jc w:val="both"/>
        <w:rPr>
          <w:rFonts w:eastAsia="SimSun"/>
        </w:rPr>
      </w:pPr>
      <w:r w:rsidRPr="00D24F77">
        <w:rPr>
          <w:rFonts w:eastAsia="SimSun"/>
        </w:rPr>
        <w:tab/>
        <w:t>- Do exercises.</w:t>
      </w:r>
    </w:p>
    <w:p w14:paraId="1B0EF383" w14:textId="77777777" w:rsidR="0094170F" w:rsidRPr="00D24F77" w:rsidRDefault="0094170F" w:rsidP="0094170F">
      <w:pPr>
        <w:tabs>
          <w:tab w:val="left" w:pos="498"/>
        </w:tabs>
        <w:spacing w:after="160" w:line="360" w:lineRule="auto"/>
        <w:jc w:val="both"/>
        <w:rPr>
          <w:rFonts w:eastAsia="SimSun"/>
        </w:rPr>
      </w:pPr>
      <w:r w:rsidRPr="00D24F77">
        <w:rPr>
          <w:rFonts w:eastAsia="SimSun"/>
        </w:rPr>
        <w:t xml:space="preserve"> Listening &amp; Speaking: practice speaking</w:t>
      </w:r>
    </w:p>
    <w:p w14:paraId="27A0A44F" w14:textId="77777777" w:rsidR="0094170F" w:rsidRPr="00D24F77" w:rsidRDefault="0094170F" w:rsidP="0094170F">
      <w:pPr>
        <w:tabs>
          <w:tab w:val="left" w:pos="498"/>
        </w:tabs>
        <w:spacing w:after="160" w:line="360" w:lineRule="auto"/>
        <w:jc w:val="both"/>
        <w:rPr>
          <w:rFonts w:eastAsia="SimSun"/>
        </w:rPr>
      </w:pPr>
      <w:r w:rsidRPr="00D24F77">
        <w:rPr>
          <w:rFonts w:eastAsia="SimSun"/>
        </w:rPr>
        <w:t xml:space="preserve"> Reading &amp; Writing: correct students' writing</w:t>
      </w:r>
    </w:p>
    <w:p w14:paraId="58CC3B9F" w14:textId="77777777" w:rsidR="0094170F" w:rsidRPr="00D24F77" w:rsidRDefault="0094170F" w:rsidP="0094170F">
      <w:pPr>
        <w:spacing w:after="160" w:line="360" w:lineRule="auto"/>
        <w:ind w:left="-142" w:firstLine="709"/>
        <w:jc w:val="both"/>
        <w:rPr>
          <w:rFonts w:eastAsia="SimSun"/>
        </w:rPr>
      </w:pPr>
      <w:r w:rsidRPr="00D24F77">
        <w:rPr>
          <w:rFonts w:eastAsia="SimSun"/>
        </w:rPr>
        <w:t>- Do test 2</w:t>
      </w:r>
    </w:p>
    <w:p w14:paraId="2E182332" w14:textId="77777777" w:rsidR="0094170F" w:rsidRPr="00D24F77" w:rsidRDefault="0094170F" w:rsidP="0094170F">
      <w:pPr>
        <w:spacing w:after="160" w:line="360" w:lineRule="auto"/>
        <w:ind w:left="-142"/>
        <w:jc w:val="both"/>
        <w:rPr>
          <w:rFonts w:eastAsia="Tahoma"/>
          <w:b/>
        </w:rPr>
      </w:pPr>
    </w:p>
    <w:p w14:paraId="6F0B063C" w14:textId="77777777" w:rsidR="0094170F" w:rsidRPr="00D24F77" w:rsidRDefault="0094170F" w:rsidP="0094170F">
      <w:pPr>
        <w:spacing w:line="360" w:lineRule="auto"/>
        <w:jc w:val="center"/>
        <w:rPr>
          <w:rFonts w:eastAsia="SimSun"/>
          <w:b/>
        </w:rPr>
      </w:pPr>
      <w:r w:rsidRPr="00D24F77">
        <w:rPr>
          <w:rFonts w:eastAsia="SimSun"/>
          <w:b/>
        </w:rPr>
        <w:t>UNIT 5: RELAX</w:t>
      </w:r>
    </w:p>
    <w:p w14:paraId="14FB1A2B" w14:textId="77777777" w:rsidR="0094170F" w:rsidRPr="00D24F77" w:rsidRDefault="0094170F" w:rsidP="0094170F">
      <w:pPr>
        <w:tabs>
          <w:tab w:val="left" w:pos="484"/>
        </w:tabs>
        <w:spacing w:after="160" w:line="360" w:lineRule="auto"/>
        <w:jc w:val="both"/>
        <w:rPr>
          <w:rFonts w:eastAsia="SimSun"/>
          <w:b/>
        </w:rPr>
      </w:pPr>
      <w:r w:rsidRPr="00D24F77">
        <w:rPr>
          <w:i/>
        </w:rPr>
        <w:lastRenderedPageBreak/>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r>
      <w:r w:rsidRPr="00D24F77">
        <w:rPr>
          <w:i/>
        </w:rPr>
        <w:tab/>
        <w:t>Thời gian:  5 giờ</w:t>
      </w:r>
      <w:r w:rsidRPr="00D24F77">
        <w:t>.</w:t>
      </w:r>
    </w:p>
    <w:p w14:paraId="0027AC88" w14:textId="77777777" w:rsidR="0094170F" w:rsidRPr="00D24F77" w:rsidRDefault="0094170F" w:rsidP="0094170F">
      <w:pPr>
        <w:pStyle w:val="ListParagraph"/>
        <w:spacing w:before="120" w:after="120" w:line="360" w:lineRule="auto"/>
        <w:ind w:left="0"/>
        <w:jc w:val="both"/>
        <w:rPr>
          <w:sz w:val="28"/>
          <w:szCs w:val="28"/>
        </w:rPr>
      </w:pPr>
      <w:r w:rsidRPr="00D24F77">
        <w:rPr>
          <w:sz w:val="28"/>
          <w:szCs w:val="28"/>
        </w:rPr>
        <w:t>1. Mục tiêu:</w:t>
      </w:r>
    </w:p>
    <w:p w14:paraId="0D1286C5" w14:textId="77777777" w:rsidR="0094170F" w:rsidRPr="00D24F77" w:rsidRDefault="0094170F">
      <w:pPr>
        <w:pStyle w:val="ListParagraph"/>
        <w:numPr>
          <w:ilvl w:val="0"/>
          <w:numId w:val="79"/>
        </w:numPr>
        <w:spacing w:before="120" w:after="120" w:line="360" w:lineRule="auto"/>
        <w:ind w:left="284" w:hanging="284"/>
        <w:jc w:val="both"/>
        <w:rPr>
          <w:sz w:val="28"/>
          <w:szCs w:val="28"/>
        </w:rPr>
      </w:pPr>
      <w:r w:rsidRPr="00D24F77">
        <w:rPr>
          <w:sz w:val="28"/>
          <w:szCs w:val="28"/>
        </w:rPr>
        <w:t>Giúp sinh viên biết được các từ vựng về chủ đề Giải trí, các hoạt động giải trí và các nơi vui chơi giải trí</w:t>
      </w:r>
    </w:p>
    <w:p w14:paraId="1AC8F13D" w14:textId="77777777" w:rsidR="0094170F" w:rsidRPr="00D24F77" w:rsidRDefault="0094170F">
      <w:pPr>
        <w:pStyle w:val="ListParagraph"/>
        <w:numPr>
          <w:ilvl w:val="0"/>
          <w:numId w:val="79"/>
        </w:numPr>
        <w:spacing w:before="120" w:after="0" w:line="360" w:lineRule="auto"/>
        <w:ind w:left="284" w:hanging="284"/>
        <w:jc w:val="both"/>
        <w:rPr>
          <w:sz w:val="28"/>
          <w:szCs w:val="28"/>
        </w:rPr>
      </w:pPr>
      <w:r w:rsidRPr="00D24F77">
        <w:rPr>
          <w:sz w:val="28"/>
          <w:szCs w:val="28"/>
        </w:rPr>
        <w:t>Giúp sinh viên ôn tập lại cấu trúc ngữ pháp về hình thức của thì tương lai đơn, hình thức so sánh nhất của tính từ dài và tính từ ngắn</w:t>
      </w:r>
    </w:p>
    <w:p w14:paraId="29DB5F75" w14:textId="77777777" w:rsidR="0094170F" w:rsidRPr="00D24F77" w:rsidRDefault="0094170F">
      <w:pPr>
        <w:pStyle w:val="ListParagraph"/>
        <w:numPr>
          <w:ilvl w:val="0"/>
          <w:numId w:val="79"/>
        </w:numPr>
        <w:spacing w:before="120" w:after="0" w:line="360" w:lineRule="auto"/>
        <w:ind w:left="284" w:hanging="284"/>
        <w:jc w:val="both"/>
        <w:rPr>
          <w:sz w:val="28"/>
          <w:szCs w:val="28"/>
        </w:rPr>
      </w:pPr>
      <w:r w:rsidRPr="00D24F77">
        <w:rPr>
          <w:sz w:val="28"/>
          <w:szCs w:val="28"/>
        </w:rPr>
        <w:t>Sinh viên có thể nghe và hiểu để làm các phần chọn trắc nghiệm về chủ đề Giải trí, các hoạt động để giải trí và thư giản, các môn thể thao để giải trí</w:t>
      </w:r>
    </w:p>
    <w:p w14:paraId="5FE9DFD6" w14:textId="77777777" w:rsidR="0094170F" w:rsidRPr="00D24F77" w:rsidRDefault="0094170F">
      <w:pPr>
        <w:pStyle w:val="ListParagraph"/>
        <w:numPr>
          <w:ilvl w:val="0"/>
          <w:numId w:val="79"/>
        </w:numPr>
        <w:spacing w:before="120" w:after="0" w:line="360" w:lineRule="auto"/>
        <w:ind w:left="284" w:hanging="284"/>
        <w:jc w:val="both"/>
        <w:rPr>
          <w:sz w:val="28"/>
          <w:szCs w:val="28"/>
        </w:rPr>
      </w:pPr>
      <w:r w:rsidRPr="00D24F77">
        <w:rPr>
          <w:sz w:val="28"/>
          <w:szCs w:val="28"/>
        </w:rPr>
        <w:t>Thực hành đọc hiểu các bài đọc về chủ đề Giải trí</w:t>
      </w:r>
    </w:p>
    <w:p w14:paraId="2A3CEC26" w14:textId="77777777" w:rsidR="0094170F" w:rsidRPr="00D24F77" w:rsidRDefault="0094170F">
      <w:pPr>
        <w:pStyle w:val="ListParagraph"/>
        <w:numPr>
          <w:ilvl w:val="0"/>
          <w:numId w:val="79"/>
        </w:numPr>
        <w:spacing w:before="120" w:after="0" w:line="360" w:lineRule="auto"/>
        <w:ind w:left="284" w:hanging="284"/>
        <w:jc w:val="both"/>
        <w:rPr>
          <w:sz w:val="28"/>
          <w:szCs w:val="28"/>
        </w:rPr>
      </w:pPr>
      <w:r w:rsidRPr="00D24F77">
        <w:rPr>
          <w:sz w:val="28"/>
          <w:szCs w:val="28"/>
        </w:rPr>
        <w:t>Viết được một đoạn văn để so sánh giữa các hoạt động giải trí</w:t>
      </w:r>
    </w:p>
    <w:p w14:paraId="7E3C300A" w14:textId="77777777" w:rsidR="0094170F" w:rsidRPr="00D24F77" w:rsidRDefault="0094170F">
      <w:pPr>
        <w:pStyle w:val="ListParagraph"/>
        <w:numPr>
          <w:ilvl w:val="0"/>
          <w:numId w:val="64"/>
        </w:numPr>
        <w:spacing w:before="120" w:after="120" w:line="360" w:lineRule="auto"/>
        <w:ind w:left="0"/>
        <w:jc w:val="both"/>
        <w:rPr>
          <w:sz w:val="28"/>
          <w:szCs w:val="28"/>
        </w:rPr>
      </w:pPr>
    </w:p>
    <w:p w14:paraId="660BDF59" w14:textId="77777777" w:rsidR="0094170F" w:rsidRPr="00D24F77" w:rsidRDefault="0094170F" w:rsidP="0094170F">
      <w:pPr>
        <w:pStyle w:val="ListParagraph"/>
        <w:spacing w:before="120" w:after="120" w:line="360" w:lineRule="auto"/>
        <w:ind w:left="0"/>
        <w:jc w:val="both"/>
        <w:rPr>
          <w:sz w:val="28"/>
          <w:szCs w:val="28"/>
        </w:rPr>
      </w:pPr>
      <w:r w:rsidRPr="00D24F77">
        <w:rPr>
          <w:sz w:val="28"/>
          <w:szCs w:val="28"/>
        </w:rPr>
        <w:t>2. Nội dung bài:</w:t>
      </w:r>
    </w:p>
    <w:p w14:paraId="708452F0" w14:textId="77777777" w:rsidR="0094170F" w:rsidRPr="00D24F77" w:rsidRDefault="0094170F" w:rsidP="0094170F">
      <w:pPr>
        <w:spacing w:line="360" w:lineRule="auto"/>
        <w:jc w:val="both"/>
        <w:rPr>
          <w:rFonts w:eastAsia="SimSun"/>
          <w:b/>
        </w:rPr>
      </w:pPr>
      <w:r w:rsidRPr="00D24F77">
        <w:rPr>
          <w:rFonts w:eastAsia="SimSun"/>
          <w:b/>
        </w:rPr>
        <w:t xml:space="preserve">2.1. Language knowledge </w:t>
      </w:r>
    </w:p>
    <w:p w14:paraId="1F6EB9D3" w14:textId="77777777" w:rsidR="0094170F" w:rsidRPr="00D24F77" w:rsidRDefault="0094170F" w:rsidP="0094170F">
      <w:pPr>
        <w:spacing w:line="360" w:lineRule="auto"/>
        <w:jc w:val="both"/>
        <w:rPr>
          <w:rFonts w:eastAsia="SimSun"/>
        </w:rPr>
      </w:pPr>
      <w:r w:rsidRPr="00D24F77">
        <w:rPr>
          <w:rFonts w:eastAsia="SimSun"/>
        </w:rPr>
        <w:t>- Grammar: plans and arrangements, superlatives</w:t>
      </w:r>
    </w:p>
    <w:p w14:paraId="75DB9835" w14:textId="77777777" w:rsidR="0094170F" w:rsidRPr="00D24F77" w:rsidRDefault="0094170F" w:rsidP="0094170F">
      <w:pPr>
        <w:spacing w:line="360" w:lineRule="auto"/>
        <w:jc w:val="both"/>
        <w:rPr>
          <w:rFonts w:eastAsia="SimSun"/>
        </w:rPr>
      </w:pPr>
      <w:r w:rsidRPr="00D24F77">
        <w:rPr>
          <w:rFonts w:eastAsia="SimSun"/>
        </w:rPr>
        <w:t xml:space="preserve"> - Vocabulary: places and equipment, sports and games, word families</w:t>
      </w:r>
    </w:p>
    <w:p w14:paraId="046B312E" w14:textId="77777777" w:rsidR="0094170F" w:rsidRPr="00D24F77" w:rsidRDefault="0094170F" w:rsidP="0094170F">
      <w:pPr>
        <w:spacing w:line="360" w:lineRule="auto"/>
        <w:jc w:val="both"/>
        <w:rPr>
          <w:rFonts w:eastAsia="SimSun"/>
        </w:rPr>
      </w:pPr>
      <w:r w:rsidRPr="00D24F77">
        <w:rPr>
          <w:rFonts w:eastAsia="SimSun"/>
          <w:b/>
        </w:rPr>
        <w:t>2.2.  Listening &amp; Speaking:</w:t>
      </w:r>
      <w:r w:rsidRPr="00D24F77">
        <w:rPr>
          <w:rFonts w:eastAsia="SimSun"/>
        </w:rPr>
        <w:t xml:space="preserve"> plans for the weekend why is football popular? </w:t>
      </w:r>
    </w:p>
    <w:p w14:paraId="1F4A5202" w14:textId="77777777" w:rsidR="0094170F" w:rsidRPr="00D24F77" w:rsidRDefault="0094170F" w:rsidP="0094170F">
      <w:pPr>
        <w:spacing w:line="360" w:lineRule="auto"/>
        <w:jc w:val="both"/>
        <w:rPr>
          <w:rFonts w:eastAsia="SimSun"/>
        </w:rPr>
      </w:pPr>
      <w:r w:rsidRPr="00D24F77">
        <w:rPr>
          <w:rFonts w:eastAsia="SimSun"/>
        </w:rPr>
        <w:t xml:space="preserve"> - Hobbies to help you relax talk about activities, places and equipment </w:t>
      </w:r>
    </w:p>
    <w:p w14:paraId="0138D539" w14:textId="77777777" w:rsidR="0094170F" w:rsidRPr="00D24F77" w:rsidRDefault="0094170F" w:rsidP="0094170F">
      <w:pPr>
        <w:spacing w:line="360" w:lineRule="auto"/>
        <w:jc w:val="both"/>
        <w:rPr>
          <w:rFonts w:eastAsia="SimSun"/>
        </w:rPr>
      </w:pPr>
      <w:r w:rsidRPr="00D24F77">
        <w:rPr>
          <w:rFonts w:eastAsia="SimSun"/>
        </w:rPr>
        <w:t xml:space="preserve"> - Talk about watching and doing sports discuss relaxing and stressful experiences.</w:t>
      </w:r>
    </w:p>
    <w:p w14:paraId="7C588B8C" w14:textId="77777777" w:rsidR="0094170F" w:rsidRPr="00D24F77" w:rsidRDefault="0094170F" w:rsidP="0094170F">
      <w:pPr>
        <w:spacing w:line="360" w:lineRule="auto"/>
        <w:jc w:val="both"/>
        <w:rPr>
          <w:rFonts w:eastAsia="SimSun"/>
        </w:rPr>
      </w:pPr>
      <w:r w:rsidRPr="00D24F77">
        <w:rPr>
          <w:rFonts w:eastAsia="SimSun"/>
        </w:rPr>
        <w:t xml:space="preserve"> Reading &amp; Writing: there's more to sport than football </w:t>
      </w:r>
    </w:p>
    <w:p w14:paraId="6BEE81A1" w14:textId="77777777" w:rsidR="0094170F" w:rsidRPr="00D24F77" w:rsidRDefault="0094170F" w:rsidP="0094170F">
      <w:pPr>
        <w:spacing w:line="360" w:lineRule="auto"/>
        <w:jc w:val="both"/>
        <w:rPr>
          <w:rFonts w:eastAsia="SimSun"/>
        </w:rPr>
      </w:pPr>
      <w:r w:rsidRPr="00D24F77">
        <w:rPr>
          <w:rFonts w:eastAsia="SimSun"/>
        </w:rPr>
        <w:t xml:space="preserve"> - Write a passage to compare three or more| entertainment activities.</w:t>
      </w:r>
    </w:p>
    <w:p w14:paraId="37EFE7F6" w14:textId="77777777" w:rsidR="0094170F" w:rsidRPr="00D24F77" w:rsidRDefault="0094170F" w:rsidP="0094170F">
      <w:pPr>
        <w:spacing w:line="360" w:lineRule="auto"/>
        <w:jc w:val="both"/>
        <w:rPr>
          <w:rFonts w:eastAsia="SimSun"/>
        </w:rPr>
      </w:pPr>
    </w:p>
    <w:p w14:paraId="09A2A68E" w14:textId="77777777" w:rsidR="0094170F" w:rsidRPr="00D24F77" w:rsidRDefault="0094170F" w:rsidP="0094170F">
      <w:pPr>
        <w:spacing w:line="360" w:lineRule="auto"/>
        <w:jc w:val="center"/>
        <w:rPr>
          <w:rFonts w:eastAsia="SimSun"/>
          <w:b/>
        </w:rPr>
      </w:pPr>
      <w:r w:rsidRPr="00D24F77">
        <w:rPr>
          <w:rFonts w:eastAsia="SimSun"/>
          <w:b/>
        </w:rPr>
        <w:t>UNIT 6. FAMILY &amp; FRIENDS</w:t>
      </w:r>
    </w:p>
    <w:p w14:paraId="3FDC556D" w14:textId="77777777" w:rsidR="0094170F" w:rsidRPr="00D24F77" w:rsidRDefault="0094170F" w:rsidP="0094170F">
      <w:pPr>
        <w:tabs>
          <w:tab w:val="left" w:pos="484"/>
        </w:tabs>
        <w:spacing w:after="160" w:line="360" w:lineRule="auto"/>
        <w:jc w:val="both"/>
        <w:rPr>
          <w:rFonts w:eastAsia="SimSun"/>
          <w:i/>
        </w:rPr>
      </w:pPr>
      <w:r w:rsidRPr="00D24F77">
        <w:rPr>
          <w:rFonts w:eastAsia="SimSun"/>
          <w:i/>
        </w:rPr>
        <w:t xml:space="preserve">                                                                                                  Thời gian:  10 giờ.</w:t>
      </w:r>
    </w:p>
    <w:p w14:paraId="02C60726"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1. Mục tiêu:</w:t>
      </w:r>
    </w:p>
    <w:p w14:paraId="020CFA66" w14:textId="77777777" w:rsidR="0094170F" w:rsidRPr="00D24F77" w:rsidRDefault="0094170F">
      <w:pPr>
        <w:pStyle w:val="ListParagraph"/>
        <w:numPr>
          <w:ilvl w:val="0"/>
          <w:numId w:val="78"/>
        </w:numPr>
        <w:spacing w:before="120" w:after="120" w:line="360" w:lineRule="auto"/>
        <w:ind w:left="284" w:hanging="284"/>
        <w:jc w:val="both"/>
        <w:rPr>
          <w:rFonts w:eastAsia="SimSun"/>
          <w:sz w:val="28"/>
          <w:szCs w:val="28"/>
        </w:rPr>
      </w:pPr>
      <w:r w:rsidRPr="00D24F77">
        <w:rPr>
          <w:rFonts w:eastAsia="SimSun"/>
          <w:sz w:val="28"/>
          <w:szCs w:val="28"/>
        </w:rPr>
        <w:t>Giúp sinh viên biết được các từ vựng về chủ đề Gia đình và bạn bè, thói quen và tính cách của bản thân</w:t>
      </w:r>
    </w:p>
    <w:p w14:paraId="46EEDA5F" w14:textId="77777777" w:rsidR="0094170F" w:rsidRPr="00D24F77" w:rsidRDefault="0094170F">
      <w:pPr>
        <w:pStyle w:val="ListParagraph"/>
        <w:numPr>
          <w:ilvl w:val="0"/>
          <w:numId w:val="78"/>
        </w:numPr>
        <w:spacing w:before="120" w:after="0" w:line="360" w:lineRule="auto"/>
        <w:ind w:left="284" w:hanging="284"/>
        <w:jc w:val="both"/>
        <w:rPr>
          <w:rFonts w:eastAsia="SimSun"/>
          <w:sz w:val="28"/>
          <w:szCs w:val="28"/>
        </w:rPr>
      </w:pPr>
      <w:r w:rsidRPr="00D24F77">
        <w:rPr>
          <w:rFonts w:eastAsia="SimSun"/>
          <w:sz w:val="28"/>
          <w:szCs w:val="28"/>
        </w:rPr>
        <w:lastRenderedPageBreak/>
        <w:t xml:space="preserve">Giúp sinh viên ôn tập lại cấu trúc ngữ pháp về cách thành lập câu hỏi, hình thức so sánh và đối chiếu </w:t>
      </w:r>
    </w:p>
    <w:p w14:paraId="543C4BA4" w14:textId="77777777" w:rsidR="0094170F" w:rsidRPr="00D24F77" w:rsidRDefault="0094170F">
      <w:pPr>
        <w:pStyle w:val="ListParagraph"/>
        <w:numPr>
          <w:ilvl w:val="0"/>
          <w:numId w:val="78"/>
        </w:numPr>
        <w:spacing w:before="120" w:after="0" w:line="360" w:lineRule="auto"/>
        <w:ind w:left="284" w:hanging="284"/>
        <w:jc w:val="both"/>
        <w:rPr>
          <w:rFonts w:eastAsia="SimSun"/>
          <w:sz w:val="28"/>
          <w:szCs w:val="28"/>
        </w:rPr>
      </w:pPr>
      <w:r w:rsidRPr="00D24F77">
        <w:rPr>
          <w:rFonts w:eastAsia="SimSun"/>
          <w:sz w:val="28"/>
          <w:szCs w:val="28"/>
        </w:rPr>
        <w:t>Sinh viên có thể nghe và hiểu để làm các phần chọn trắc nghiệm về chủ đề Gia đình, bạn bè, mô tả về bản thân, thảo luận về các phương tiện truyền thông</w:t>
      </w:r>
    </w:p>
    <w:p w14:paraId="282EC2AC" w14:textId="77777777" w:rsidR="0094170F" w:rsidRPr="00D24F77" w:rsidRDefault="0094170F">
      <w:pPr>
        <w:pStyle w:val="ListParagraph"/>
        <w:numPr>
          <w:ilvl w:val="0"/>
          <w:numId w:val="78"/>
        </w:numPr>
        <w:spacing w:before="120" w:after="0" w:line="360" w:lineRule="auto"/>
        <w:ind w:left="284" w:hanging="284"/>
        <w:jc w:val="both"/>
        <w:rPr>
          <w:rFonts w:eastAsia="SimSun"/>
          <w:sz w:val="28"/>
          <w:szCs w:val="28"/>
        </w:rPr>
      </w:pPr>
      <w:r w:rsidRPr="00D24F77">
        <w:rPr>
          <w:rFonts w:eastAsia="SimSun"/>
          <w:sz w:val="28"/>
          <w:szCs w:val="28"/>
        </w:rPr>
        <w:t>Thực hành đọc hiểu các bài đọc về chủ đề Gia đình</w:t>
      </w:r>
    </w:p>
    <w:p w14:paraId="24EF1023" w14:textId="77777777" w:rsidR="0094170F" w:rsidRPr="00D24F77" w:rsidRDefault="0094170F">
      <w:pPr>
        <w:pStyle w:val="ListParagraph"/>
        <w:numPr>
          <w:ilvl w:val="0"/>
          <w:numId w:val="78"/>
        </w:numPr>
        <w:spacing w:before="120" w:after="0" w:line="360" w:lineRule="auto"/>
        <w:ind w:left="284" w:hanging="284"/>
        <w:jc w:val="both"/>
        <w:rPr>
          <w:rFonts w:eastAsia="SimSun"/>
          <w:sz w:val="28"/>
          <w:szCs w:val="28"/>
        </w:rPr>
      </w:pPr>
      <w:r w:rsidRPr="00D24F77">
        <w:rPr>
          <w:rFonts w:eastAsia="SimSun"/>
          <w:sz w:val="28"/>
          <w:szCs w:val="28"/>
        </w:rPr>
        <w:t>Viết được một đoạn văn để mô tả về một người bạn ngưỡng mộ</w:t>
      </w:r>
    </w:p>
    <w:p w14:paraId="024AC56B" w14:textId="77777777" w:rsidR="0094170F" w:rsidRPr="00D24F77" w:rsidRDefault="0094170F">
      <w:pPr>
        <w:pStyle w:val="ListParagraph"/>
        <w:numPr>
          <w:ilvl w:val="0"/>
          <w:numId w:val="78"/>
        </w:numPr>
        <w:spacing w:before="120" w:after="0" w:line="360" w:lineRule="auto"/>
        <w:ind w:left="284" w:hanging="284"/>
        <w:jc w:val="both"/>
        <w:rPr>
          <w:rFonts w:eastAsia="SimSun"/>
          <w:sz w:val="28"/>
          <w:szCs w:val="28"/>
        </w:rPr>
      </w:pPr>
      <w:r w:rsidRPr="00D24F77">
        <w:rPr>
          <w:rFonts w:eastAsia="SimSun"/>
          <w:sz w:val="28"/>
          <w:szCs w:val="28"/>
        </w:rPr>
        <w:t>Sinh viên ôn tập lại phần ngữ pháp, từ vựng và làm bài kiểm tra định kì</w:t>
      </w:r>
    </w:p>
    <w:p w14:paraId="09843DEA" w14:textId="77777777" w:rsidR="0094170F" w:rsidRPr="00D24F77" w:rsidRDefault="0094170F">
      <w:pPr>
        <w:pStyle w:val="ListParagraph"/>
        <w:numPr>
          <w:ilvl w:val="0"/>
          <w:numId w:val="78"/>
        </w:numPr>
        <w:spacing w:before="120" w:after="0" w:line="360" w:lineRule="auto"/>
        <w:ind w:left="284" w:hanging="284"/>
        <w:jc w:val="both"/>
        <w:rPr>
          <w:rFonts w:eastAsia="SimSun"/>
          <w:sz w:val="28"/>
          <w:szCs w:val="28"/>
        </w:rPr>
      </w:pPr>
      <w:r w:rsidRPr="00D24F77">
        <w:rPr>
          <w:rFonts w:eastAsia="SimSun"/>
          <w:sz w:val="28"/>
          <w:szCs w:val="28"/>
        </w:rPr>
        <w:t>Hướng dẫn và cho sinh viên làm bài kiểm tra theo dạng chuẩn châu Âu A2 và sửa bài cho sv</w:t>
      </w:r>
    </w:p>
    <w:p w14:paraId="3147FBA6" w14:textId="77777777" w:rsidR="0094170F" w:rsidRPr="00D24F77" w:rsidRDefault="0094170F" w:rsidP="0094170F">
      <w:pPr>
        <w:spacing w:before="120" w:after="120" w:line="360" w:lineRule="auto"/>
        <w:jc w:val="both"/>
        <w:rPr>
          <w:rFonts w:eastAsia="SimSun"/>
        </w:rPr>
      </w:pPr>
      <w:r w:rsidRPr="00D24F77">
        <w:rPr>
          <w:rFonts w:eastAsia="SimSun"/>
        </w:rPr>
        <w:t xml:space="preserve"> 2. Nội dung bài:</w:t>
      </w:r>
    </w:p>
    <w:p w14:paraId="318DDE45" w14:textId="77777777" w:rsidR="0094170F" w:rsidRPr="00D24F77" w:rsidRDefault="0094170F" w:rsidP="0094170F">
      <w:pPr>
        <w:spacing w:line="360" w:lineRule="auto"/>
        <w:jc w:val="both"/>
        <w:rPr>
          <w:rFonts w:eastAsia="SimSun"/>
          <w:b/>
        </w:rPr>
      </w:pPr>
      <w:r w:rsidRPr="00D24F77">
        <w:rPr>
          <w:rFonts w:eastAsia="SimSun"/>
          <w:b/>
        </w:rPr>
        <w:t>2.1. Language knowledge</w:t>
      </w:r>
    </w:p>
    <w:p w14:paraId="2A94D8E5" w14:textId="77777777" w:rsidR="0094170F" w:rsidRPr="00D24F77" w:rsidRDefault="0094170F" w:rsidP="0094170F">
      <w:pPr>
        <w:spacing w:line="360" w:lineRule="auto"/>
        <w:jc w:val="both"/>
        <w:rPr>
          <w:rFonts w:eastAsia="SimSun"/>
        </w:rPr>
      </w:pPr>
      <w:r w:rsidRPr="00D24F77">
        <w:rPr>
          <w:rFonts w:eastAsia="SimSun"/>
        </w:rPr>
        <w:t xml:space="preserve">- Grammar: question formation, similarities and contrasts · </w:t>
      </w:r>
    </w:p>
    <w:p w14:paraId="2B518087" w14:textId="77777777" w:rsidR="0094170F" w:rsidRPr="00D24F77" w:rsidRDefault="0094170F" w:rsidP="0094170F">
      <w:pPr>
        <w:spacing w:line="360" w:lineRule="auto"/>
        <w:jc w:val="both"/>
        <w:rPr>
          <w:rFonts w:eastAsia="SimSun"/>
        </w:rPr>
      </w:pPr>
      <w:r w:rsidRPr="00D24F77">
        <w:rPr>
          <w:rFonts w:eastAsia="SimSun"/>
        </w:rPr>
        <w:t>- Vocabulary: family and friends, character and habits, words with same verb and noun forms</w:t>
      </w:r>
    </w:p>
    <w:p w14:paraId="70BC8721" w14:textId="77777777" w:rsidR="0094170F" w:rsidRPr="00D24F77" w:rsidRDefault="0094170F" w:rsidP="0094170F">
      <w:pPr>
        <w:spacing w:line="360" w:lineRule="auto"/>
        <w:jc w:val="both"/>
        <w:rPr>
          <w:rFonts w:eastAsia="SimSun"/>
          <w:b/>
        </w:rPr>
      </w:pPr>
      <w:r w:rsidRPr="00D24F77">
        <w:rPr>
          <w:rFonts w:eastAsia="SimSun"/>
          <w:b/>
        </w:rPr>
        <w:t>2.2. Listening &amp; speaking:</w:t>
      </w:r>
    </w:p>
    <w:p w14:paraId="0B98FB82" w14:textId="77777777" w:rsidR="0094170F" w:rsidRPr="00D24F77" w:rsidRDefault="0094170F" w:rsidP="0094170F">
      <w:pPr>
        <w:spacing w:line="360" w:lineRule="auto"/>
        <w:jc w:val="both"/>
        <w:rPr>
          <w:rFonts w:eastAsia="SimSun"/>
        </w:rPr>
      </w:pPr>
      <w:r w:rsidRPr="00D24F77">
        <w:rPr>
          <w:rFonts w:eastAsia="SimSun"/>
        </w:rPr>
        <w:t xml:space="preserve"> - Talking about people </w:t>
      </w:r>
    </w:p>
    <w:p w14:paraId="06F56580" w14:textId="77777777" w:rsidR="0094170F" w:rsidRPr="00D24F77" w:rsidRDefault="0094170F" w:rsidP="0094170F">
      <w:pPr>
        <w:spacing w:line="360" w:lineRule="auto"/>
        <w:jc w:val="both"/>
        <w:rPr>
          <w:rFonts w:eastAsia="SimSun"/>
        </w:rPr>
      </w:pPr>
      <w:r w:rsidRPr="00D24F77">
        <w:rPr>
          <w:rFonts w:eastAsia="SimSun"/>
        </w:rPr>
        <w:t xml:space="preserve"> - The family business </w:t>
      </w:r>
    </w:p>
    <w:p w14:paraId="0F43869E" w14:textId="77777777" w:rsidR="0094170F" w:rsidRPr="00D24F77" w:rsidRDefault="0094170F" w:rsidP="0094170F">
      <w:pPr>
        <w:spacing w:line="360" w:lineRule="auto"/>
        <w:jc w:val="both"/>
        <w:rPr>
          <w:rFonts w:eastAsia="SimSun"/>
        </w:rPr>
      </w:pPr>
      <w:r w:rsidRPr="00D24F77">
        <w:rPr>
          <w:rFonts w:eastAsia="SimSun"/>
        </w:rPr>
        <w:t xml:space="preserve"> - Describe people you know </w:t>
      </w:r>
    </w:p>
    <w:p w14:paraId="2C9007D5" w14:textId="77777777" w:rsidR="0094170F" w:rsidRPr="00D24F77" w:rsidRDefault="0094170F" w:rsidP="0094170F">
      <w:pPr>
        <w:spacing w:line="360" w:lineRule="auto"/>
        <w:jc w:val="both"/>
        <w:rPr>
          <w:rFonts w:eastAsia="SimSun"/>
        </w:rPr>
      </w:pPr>
      <w:r w:rsidRPr="00D24F77">
        <w:rPr>
          <w:rFonts w:eastAsia="SimSun"/>
        </w:rPr>
        <w:t xml:space="preserve"> - Describe character and abilities                    </w:t>
      </w:r>
    </w:p>
    <w:p w14:paraId="2C894534" w14:textId="77777777" w:rsidR="0094170F" w:rsidRPr="00D24F77" w:rsidRDefault="0094170F" w:rsidP="0094170F">
      <w:pPr>
        <w:spacing w:line="360" w:lineRule="auto"/>
        <w:jc w:val="both"/>
        <w:rPr>
          <w:rFonts w:eastAsia="SimSun"/>
        </w:rPr>
      </w:pPr>
      <w:r w:rsidRPr="00D24F77">
        <w:rPr>
          <w:rFonts w:eastAsia="SimSun"/>
        </w:rPr>
        <w:t xml:space="preserve"> -Discuss uses of social media and online.</w:t>
      </w:r>
    </w:p>
    <w:p w14:paraId="2930B907" w14:textId="77777777" w:rsidR="0094170F" w:rsidRPr="00D24F77" w:rsidRDefault="0094170F" w:rsidP="0094170F">
      <w:pPr>
        <w:spacing w:line="360" w:lineRule="auto"/>
        <w:jc w:val="both"/>
        <w:rPr>
          <w:rFonts w:eastAsia="SimSun"/>
          <w:b/>
        </w:rPr>
      </w:pPr>
      <w:r w:rsidRPr="00D24F77">
        <w:rPr>
          <w:rFonts w:eastAsia="SimSun"/>
          <w:b/>
        </w:rPr>
        <w:t xml:space="preserve">2.3. Reading &amp; Writing: </w:t>
      </w:r>
    </w:p>
    <w:p w14:paraId="4D3712EA" w14:textId="77777777" w:rsidR="0094170F" w:rsidRPr="00D24F77" w:rsidRDefault="0094170F" w:rsidP="0094170F">
      <w:pPr>
        <w:spacing w:line="360" w:lineRule="auto"/>
        <w:jc w:val="both"/>
        <w:rPr>
          <w:rFonts w:eastAsia="SimSun"/>
        </w:rPr>
      </w:pPr>
      <w:r w:rsidRPr="00D24F77">
        <w:rPr>
          <w:rFonts w:eastAsia="SimSun"/>
        </w:rPr>
        <w:t xml:space="preserve"> - Online friends:</w:t>
      </w:r>
    </w:p>
    <w:p w14:paraId="54DD7EE3" w14:textId="77777777" w:rsidR="0094170F" w:rsidRPr="00D24F77" w:rsidRDefault="0094170F" w:rsidP="0094170F">
      <w:pPr>
        <w:spacing w:line="360" w:lineRule="auto"/>
        <w:jc w:val="both"/>
        <w:rPr>
          <w:rFonts w:eastAsia="SimSun"/>
        </w:rPr>
      </w:pPr>
      <w:r w:rsidRPr="00D24F77">
        <w:rPr>
          <w:rFonts w:eastAsia="SimSun"/>
        </w:rPr>
        <w:t xml:space="preserve"> - What kind of an online friend are you? </w:t>
      </w:r>
    </w:p>
    <w:p w14:paraId="5059A92C"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 - Describe person admire. </w:t>
      </w:r>
    </w:p>
    <w:p w14:paraId="1ABBED9B"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Review 3 </w:t>
      </w:r>
    </w:p>
    <w:p w14:paraId="36970703"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Writing 3 </w:t>
      </w:r>
    </w:p>
    <w:p w14:paraId="5AF4BE4D"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Language knowledge </w:t>
      </w:r>
    </w:p>
    <w:p w14:paraId="7A35835C" w14:textId="77777777" w:rsidR="0094170F" w:rsidRPr="00D24F77" w:rsidRDefault="0094170F" w:rsidP="0094170F">
      <w:pPr>
        <w:spacing w:before="120" w:after="120" w:line="360" w:lineRule="auto"/>
        <w:ind w:left="142"/>
        <w:jc w:val="both"/>
        <w:rPr>
          <w:rFonts w:eastAsia="SimSun"/>
        </w:rPr>
      </w:pPr>
      <w:r w:rsidRPr="00D24F77">
        <w:rPr>
          <w:rFonts w:eastAsia="SimSun"/>
        </w:rPr>
        <w:lastRenderedPageBreak/>
        <w:t xml:space="preserve">- Review grammar, vocab in unit 5, 6 </w:t>
      </w:r>
    </w:p>
    <w:p w14:paraId="71FD5622" w14:textId="77777777" w:rsidR="0094170F" w:rsidRPr="00D24F77" w:rsidRDefault="0094170F" w:rsidP="0094170F">
      <w:pPr>
        <w:spacing w:before="120" w:after="120" w:line="360" w:lineRule="auto"/>
        <w:ind w:left="142"/>
        <w:jc w:val="both"/>
        <w:rPr>
          <w:rFonts w:eastAsia="SimSun"/>
        </w:rPr>
      </w:pPr>
      <w:r w:rsidRPr="00D24F77">
        <w:rPr>
          <w:rFonts w:eastAsia="SimSun"/>
        </w:rPr>
        <w:t>- Do exercises.</w:t>
      </w:r>
    </w:p>
    <w:p w14:paraId="1EDE3DFB" w14:textId="77777777" w:rsidR="0094170F" w:rsidRPr="00D24F77" w:rsidRDefault="0094170F" w:rsidP="0094170F">
      <w:pPr>
        <w:spacing w:before="120" w:after="120" w:line="360" w:lineRule="auto"/>
        <w:ind w:left="142"/>
        <w:jc w:val="both"/>
        <w:rPr>
          <w:rFonts w:eastAsia="SimSun"/>
        </w:rPr>
      </w:pPr>
      <w:r w:rsidRPr="00D24F77">
        <w:rPr>
          <w:rFonts w:eastAsia="SimSun"/>
        </w:rPr>
        <w:t>Listening &amp; Speaking:  practice speaking</w:t>
      </w:r>
    </w:p>
    <w:p w14:paraId="4EFC81C0"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Reading &amp; Writing: correct students' writing </w:t>
      </w:r>
    </w:p>
    <w:p w14:paraId="480A8C19" w14:textId="77777777" w:rsidR="0094170F" w:rsidRPr="00D24F77" w:rsidRDefault="0094170F">
      <w:pPr>
        <w:numPr>
          <w:ilvl w:val="0"/>
          <w:numId w:val="65"/>
        </w:numPr>
        <w:spacing w:after="160" w:line="360" w:lineRule="auto"/>
        <w:ind w:left="-142" w:hanging="910"/>
        <w:jc w:val="both"/>
        <w:rPr>
          <w:rFonts w:eastAsia="SimSun"/>
        </w:rPr>
      </w:pPr>
      <w:r w:rsidRPr="00D24F77">
        <w:rPr>
          <w:rFonts w:eastAsia="SimSun"/>
        </w:rPr>
        <w:t xml:space="preserve">  - Do test 3</w:t>
      </w:r>
    </w:p>
    <w:p w14:paraId="57AD83C1" w14:textId="77777777" w:rsidR="0094170F" w:rsidRPr="00D24F77" w:rsidRDefault="0094170F" w:rsidP="0094170F">
      <w:pPr>
        <w:pStyle w:val="ListParagraph"/>
        <w:spacing w:after="0" w:line="360" w:lineRule="auto"/>
        <w:jc w:val="center"/>
        <w:rPr>
          <w:rFonts w:eastAsia="SimSun"/>
          <w:sz w:val="28"/>
          <w:szCs w:val="28"/>
        </w:rPr>
      </w:pPr>
      <w:r w:rsidRPr="00D24F77">
        <w:rPr>
          <w:rFonts w:eastAsia="SimSun"/>
          <w:b/>
          <w:sz w:val="28"/>
          <w:szCs w:val="28"/>
        </w:rPr>
        <w:t>UNIT 7: YOUR PLACE</w:t>
      </w:r>
    </w:p>
    <w:p w14:paraId="36A479CD" w14:textId="77777777" w:rsidR="0094170F" w:rsidRPr="00D24F77" w:rsidRDefault="0094170F" w:rsidP="0094170F">
      <w:pPr>
        <w:pStyle w:val="ListParagraph"/>
        <w:spacing w:after="0" w:line="360" w:lineRule="auto"/>
        <w:ind w:left="5760" w:firstLine="720"/>
        <w:jc w:val="both"/>
        <w:rPr>
          <w:rFonts w:eastAsia="SimSun"/>
          <w:i/>
          <w:sz w:val="28"/>
          <w:szCs w:val="28"/>
        </w:rPr>
      </w:pPr>
      <w:r w:rsidRPr="00D24F77">
        <w:rPr>
          <w:rFonts w:eastAsia="SimSun"/>
          <w:i/>
          <w:sz w:val="28"/>
          <w:szCs w:val="28"/>
        </w:rPr>
        <w:t xml:space="preserve"> Thời gian:  5 giờ.</w:t>
      </w:r>
    </w:p>
    <w:p w14:paraId="5EE17C85"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1. Mục tiêu:</w:t>
      </w:r>
    </w:p>
    <w:p w14:paraId="0B72EC5C" w14:textId="77777777" w:rsidR="0094170F" w:rsidRPr="00D24F77" w:rsidRDefault="0094170F">
      <w:pPr>
        <w:pStyle w:val="ListParagraph"/>
        <w:numPr>
          <w:ilvl w:val="0"/>
          <w:numId w:val="77"/>
        </w:numPr>
        <w:spacing w:before="120" w:after="120" w:line="360" w:lineRule="auto"/>
        <w:ind w:left="426" w:hanging="284"/>
        <w:jc w:val="both"/>
        <w:rPr>
          <w:rFonts w:eastAsia="SimSun"/>
          <w:sz w:val="28"/>
          <w:szCs w:val="28"/>
        </w:rPr>
      </w:pPr>
      <w:r w:rsidRPr="00D24F77">
        <w:rPr>
          <w:rFonts w:eastAsia="SimSun"/>
          <w:sz w:val="28"/>
          <w:szCs w:val="28"/>
        </w:rPr>
        <w:t>Giúp sinh viên biết được các từ vựng về chủ đề Nơi chốn</w:t>
      </w:r>
    </w:p>
    <w:p w14:paraId="52E24A6E" w14:textId="77777777" w:rsidR="0094170F" w:rsidRPr="00D24F77" w:rsidRDefault="0094170F">
      <w:pPr>
        <w:pStyle w:val="ListParagraph"/>
        <w:numPr>
          <w:ilvl w:val="0"/>
          <w:numId w:val="77"/>
        </w:numPr>
        <w:spacing w:before="120" w:after="0" w:line="360" w:lineRule="auto"/>
        <w:ind w:left="426" w:hanging="284"/>
        <w:jc w:val="both"/>
        <w:rPr>
          <w:rFonts w:eastAsia="SimSun"/>
          <w:sz w:val="28"/>
          <w:szCs w:val="28"/>
        </w:rPr>
      </w:pPr>
      <w:r w:rsidRPr="00D24F77">
        <w:rPr>
          <w:rFonts w:eastAsia="SimSun"/>
          <w:sz w:val="28"/>
          <w:szCs w:val="28"/>
        </w:rPr>
        <w:t>Giúp sinh viên ôn tập lại cấu trúc ngữ pháp về các động từ tình thái như have to/don’t have to, can/can’t/ will/won’t</w:t>
      </w:r>
    </w:p>
    <w:p w14:paraId="4E4E42F7" w14:textId="77777777" w:rsidR="0094170F" w:rsidRPr="00D24F77" w:rsidRDefault="0094170F">
      <w:pPr>
        <w:pStyle w:val="ListParagraph"/>
        <w:numPr>
          <w:ilvl w:val="0"/>
          <w:numId w:val="77"/>
        </w:numPr>
        <w:spacing w:before="120" w:after="0" w:line="360" w:lineRule="auto"/>
        <w:ind w:left="426" w:hanging="284"/>
        <w:jc w:val="both"/>
        <w:rPr>
          <w:rFonts w:eastAsia="SimSun"/>
          <w:sz w:val="28"/>
          <w:szCs w:val="28"/>
        </w:rPr>
      </w:pPr>
      <w:r w:rsidRPr="00D24F77">
        <w:rPr>
          <w:rFonts w:eastAsia="SimSun"/>
          <w:sz w:val="28"/>
          <w:szCs w:val="28"/>
        </w:rPr>
        <w:t>Sinh viên có thể nghe và hiểu để làm các phần chọn trắc nghiệm về chủ đề Nơi chốn, hỏi và trả lời về nơi sống của ai đó</w:t>
      </w:r>
    </w:p>
    <w:p w14:paraId="2B6BD1E0" w14:textId="77777777" w:rsidR="0094170F" w:rsidRPr="00D24F77" w:rsidRDefault="0094170F">
      <w:pPr>
        <w:pStyle w:val="ListParagraph"/>
        <w:numPr>
          <w:ilvl w:val="0"/>
          <w:numId w:val="77"/>
        </w:numPr>
        <w:spacing w:before="120" w:after="0" w:line="360" w:lineRule="auto"/>
        <w:ind w:left="426" w:hanging="284"/>
        <w:jc w:val="both"/>
        <w:rPr>
          <w:rFonts w:eastAsia="SimSun"/>
          <w:sz w:val="28"/>
          <w:szCs w:val="28"/>
        </w:rPr>
      </w:pPr>
      <w:r w:rsidRPr="00D24F77">
        <w:rPr>
          <w:rFonts w:eastAsia="SimSun"/>
          <w:sz w:val="28"/>
          <w:szCs w:val="28"/>
        </w:rPr>
        <w:t>Thực hành đọc hiểu các bài đọc về chủ đề Nơi chốn</w:t>
      </w:r>
    </w:p>
    <w:p w14:paraId="625F578A" w14:textId="77777777" w:rsidR="0094170F" w:rsidRPr="00D24F77" w:rsidRDefault="0094170F">
      <w:pPr>
        <w:pStyle w:val="ListParagraph"/>
        <w:numPr>
          <w:ilvl w:val="0"/>
          <w:numId w:val="77"/>
        </w:numPr>
        <w:spacing w:before="120" w:after="0" w:line="360" w:lineRule="auto"/>
        <w:ind w:left="426" w:hanging="284"/>
        <w:jc w:val="both"/>
        <w:rPr>
          <w:rFonts w:eastAsia="SimSun"/>
          <w:sz w:val="28"/>
          <w:szCs w:val="28"/>
        </w:rPr>
      </w:pPr>
      <w:r w:rsidRPr="00D24F77">
        <w:rPr>
          <w:rFonts w:eastAsia="SimSun"/>
          <w:sz w:val="28"/>
          <w:szCs w:val="28"/>
        </w:rPr>
        <w:t>Viết được một đoạn văn để mô tả về một ngôi nhà của bạn</w:t>
      </w:r>
    </w:p>
    <w:p w14:paraId="7EAE28D0"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2. Nội dung bài:</w:t>
      </w:r>
    </w:p>
    <w:p w14:paraId="7A60B20A" w14:textId="77777777" w:rsidR="0094170F" w:rsidRPr="00D24F77" w:rsidRDefault="0094170F" w:rsidP="0094170F">
      <w:pPr>
        <w:spacing w:before="120" w:after="120" w:line="360" w:lineRule="auto"/>
        <w:ind w:left="142"/>
        <w:jc w:val="both"/>
        <w:rPr>
          <w:rFonts w:eastAsia="SimSun"/>
          <w:b/>
        </w:rPr>
      </w:pPr>
      <w:r w:rsidRPr="00D24F77">
        <w:rPr>
          <w:rFonts w:eastAsia="SimSun"/>
          <w:b/>
        </w:rPr>
        <w:t xml:space="preserve">2.1.Language knowledge </w:t>
      </w:r>
    </w:p>
    <w:p w14:paraId="6A9B1AD9" w14:textId="77777777" w:rsidR="0094170F" w:rsidRPr="00D24F77" w:rsidRDefault="0094170F" w:rsidP="0094170F">
      <w:pPr>
        <w:spacing w:line="360" w:lineRule="auto"/>
        <w:jc w:val="both"/>
        <w:rPr>
          <w:rFonts w:eastAsia="SimSun"/>
        </w:rPr>
      </w:pPr>
      <w:r w:rsidRPr="00D24F77">
        <w:rPr>
          <w:rFonts w:eastAsia="SimSun"/>
        </w:rPr>
        <w:t xml:space="preserve"> - Grammar: "have to/ don't have to, can/can’t, will/ won't" </w:t>
      </w:r>
    </w:p>
    <w:p w14:paraId="5B61E25A" w14:textId="77777777" w:rsidR="0094170F" w:rsidRPr="00D24F77" w:rsidRDefault="0094170F" w:rsidP="0094170F">
      <w:pPr>
        <w:spacing w:line="360" w:lineRule="auto"/>
        <w:jc w:val="both"/>
        <w:rPr>
          <w:rFonts w:eastAsia="SimSun"/>
        </w:rPr>
      </w:pPr>
      <w:r w:rsidRPr="00D24F77">
        <w:rPr>
          <w:rFonts w:eastAsia="SimSun"/>
        </w:rPr>
        <w:t xml:space="preserve"> - Vocabulary: describing places, where live, staying with people. </w:t>
      </w:r>
    </w:p>
    <w:p w14:paraId="553589A2" w14:textId="77777777" w:rsidR="0094170F" w:rsidRPr="00D24F77" w:rsidRDefault="0094170F" w:rsidP="0094170F">
      <w:pPr>
        <w:spacing w:line="360" w:lineRule="auto"/>
        <w:jc w:val="both"/>
        <w:rPr>
          <w:rFonts w:eastAsia="SimSun"/>
          <w:b/>
        </w:rPr>
      </w:pPr>
      <w:r w:rsidRPr="00D24F77">
        <w:rPr>
          <w:rFonts w:eastAsia="SimSun"/>
          <w:b/>
        </w:rPr>
        <w:t xml:space="preserve">2.1. Listening &amp; Speaking: </w:t>
      </w:r>
    </w:p>
    <w:p w14:paraId="01EDFE1F" w14:textId="77777777" w:rsidR="0094170F" w:rsidRPr="00D24F77" w:rsidRDefault="0094170F" w:rsidP="0094170F">
      <w:pPr>
        <w:spacing w:line="360" w:lineRule="auto"/>
        <w:jc w:val="both"/>
        <w:rPr>
          <w:rFonts w:eastAsia="SimSun"/>
        </w:rPr>
      </w:pPr>
      <w:r w:rsidRPr="00D24F77">
        <w:rPr>
          <w:rFonts w:eastAsia="SimSun"/>
        </w:rPr>
        <w:t xml:space="preserve"> - Where are you from? </w:t>
      </w:r>
    </w:p>
    <w:p w14:paraId="223A9ED1" w14:textId="77777777" w:rsidR="0094170F" w:rsidRPr="00D24F77" w:rsidRDefault="0094170F" w:rsidP="0094170F">
      <w:pPr>
        <w:spacing w:line="360" w:lineRule="auto"/>
        <w:jc w:val="both"/>
        <w:rPr>
          <w:rFonts w:eastAsia="SimSun"/>
        </w:rPr>
      </w:pPr>
      <w:r w:rsidRPr="00D24F77">
        <w:rPr>
          <w:rFonts w:eastAsia="SimSun"/>
        </w:rPr>
        <w:t xml:space="preserve"> - Staying in someone's home </w:t>
      </w:r>
    </w:p>
    <w:p w14:paraId="3DEB6A35" w14:textId="77777777" w:rsidR="0094170F" w:rsidRPr="00D24F77" w:rsidRDefault="0094170F" w:rsidP="0094170F">
      <w:pPr>
        <w:spacing w:line="360" w:lineRule="auto"/>
        <w:jc w:val="both"/>
        <w:rPr>
          <w:rFonts w:eastAsia="SimSun"/>
        </w:rPr>
      </w:pPr>
      <w:r w:rsidRPr="00D24F77">
        <w:rPr>
          <w:rFonts w:eastAsia="SimSun"/>
        </w:rPr>
        <w:t xml:space="preserve"> - Describe your town live, and area ask questions when staying with people </w:t>
      </w:r>
    </w:p>
    <w:p w14:paraId="0B56392A" w14:textId="77777777" w:rsidR="0094170F" w:rsidRPr="00D24F77" w:rsidRDefault="0094170F" w:rsidP="0094170F">
      <w:pPr>
        <w:spacing w:line="360" w:lineRule="auto"/>
        <w:jc w:val="both"/>
        <w:rPr>
          <w:rFonts w:eastAsia="SimSun"/>
        </w:rPr>
      </w:pPr>
      <w:r w:rsidRPr="00D24F77">
        <w:rPr>
          <w:rFonts w:eastAsia="SimSun"/>
        </w:rPr>
        <w:t xml:space="preserve"> - Ask for permission to do things</w:t>
      </w:r>
    </w:p>
    <w:p w14:paraId="05DBC5CC" w14:textId="77777777" w:rsidR="0094170F" w:rsidRPr="00D24F77" w:rsidRDefault="0094170F" w:rsidP="0094170F">
      <w:pPr>
        <w:spacing w:line="360" w:lineRule="auto"/>
        <w:jc w:val="both"/>
        <w:rPr>
          <w:rFonts w:eastAsia="SimSun"/>
        </w:rPr>
      </w:pPr>
      <w:r w:rsidRPr="00D24F77">
        <w:rPr>
          <w:rFonts w:eastAsia="SimSun"/>
          <w:b/>
        </w:rPr>
        <w:t xml:space="preserve">  2.3.Reading &amp; Writing:</w:t>
      </w:r>
    </w:p>
    <w:p w14:paraId="5B3FC5CD" w14:textId="77777777" w:rsidR="0094170F" w:rsidRPr="00D24F77" w:rsidRDefault="0094170F" w:rsidP="0094170F">
      <w:pPr>
        <w:spacing w:line="360" w:lineRule="auto"/>
        <w:jc w:val="both"/>
        <w:rPr>
          <w:rFonts w:eastAsia="SimSun"/>
        </w:rPr>
      </w:pPr>
      <w:r w:rsidRPr="00D24F77">
        <w:rPr>
          <w:rFonts w:eastAsia="SimSun"/>
        </w:rPr>
        <w:t xml:space="preserve">-  my new home </w:t>
      </w:r>
    </w:p>
    <w:p w14:paraId="38942722" w14:textId="77777777" w:rsidR="0094170F" w:rsidRPr="00D24F77" w:rsidRDefault="0094170F">
      <w:pPr>
        <w:pStyle w:val="ListParagraph"/>
        <w:numPr>
          <w:ilvl w:val="1"/>
          <w:numId w:val="61"/>
        </w:numPr>
        <w:tabs>
          <w:tab w:val="clear" w:pos="900"/>
        </w:tabs>
        <w:spacing w:after="0" w:line="360" w:lineRule="auto"/>
        <w:ind w:left="284" w:hanging="284"/>
        <w:jc w:val="both"/>
        <w:rPr>
          <w:rFonts w:eastAsia="SimSun"/>
          <w:sz w:val="28"/>
          <w:szCs w:val="28"/>
        </w:rPr>
      </w:pPr>
      <w:r w:rsidRPr="00D24F77">
        <w:rPr>
          <w:rFonts w:eastAsia="SimSun"/>
          <w:sz w:val="28"/>
          <w:szCs w:val="28"/>
        </w:rPr>
        <w:t>Describe your house.</w:t>
      </w:r>
    </w:p>
    <w:p w14:paraId="26AE1F24" w14:textId="77777777" w:rsidR="0094170F" w:rsidRPr="00D24F77" w:rsidRDefault="0094170F" w:rsidP="0094170F">
      <w:pPr>
        <w:spacing w:line="360" w:lineRule="auto"/>
        <w:jc w:val="both"/>
        <w:rPr>
          <w:rFonts w:eastAsia="SimSun"/>
        </w:rPr>
      </w:pPr>
    </w:p>
    <w:p w14:paraId="00ED6F1D" w14:textId="77777777" w:rsidR="0094170F" w:rsidRPr="00D24F77" w:rsidRDefault="0094170F" w:rsidP="0094170F">
      <w:pPr>
        <w:spacing w:line="360" w:lineRule="auto"/>
        <w:jc w:val="center"/>
        <w:rPr>
          <w:rFonts w:eastAsia="SimSun"/>
          <w:b/>
        </w:rPr>
      </w:pPr>
      <w:r w:rsidRPr="00D24F77">
        <w:rPr>
          <w:rFonts w:eastAsia="SimSun"/>
          <w:b/>
        </w:rPr>
        <w:lastRenderedPageBreak/>
        <w:t>UNIT 8: EDUCATION</w:t>
      </w:r>
    </w:p>
    <w:p w14:paraId="2FCC6681" w14:textId="77777777" w:rsidR="0094170F" w:rsidRPr="00D24F77" w:rsidRDefault="0094170F" w:rsidP="0094170F">
      <w:pPr>
        <w:spacing w:line="360" w:lineRule="auto"/>
        <w:ind w:left="5760" w:firstLine="720"/>
        <w:jc w:val="both"/>
        <w:rPr>
          <w:rFonts w:eastAsia="SimSun"/>
          <w:i/>
        </w:rPr>
      </w:pPr>
      <w:r w:rsidRPr="00D24F77">
        <w:rPr>
          <w:rFonts w:eastAsia="SimSun"/>
          <w:i/>
        </w:rPr>
        <w:t>Thời gian:  10 giờ.</w:t>
      </w:r>
    </w:p>
    <w:p w14:paraId="4F853AD4"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1. Mục tiêu:</w:t>
      </w:r>
    </w:p>
    <w:p w14:paraId="452EC5CC" w14:textId="77777777" w:rsidR="0094170F" w:rsidRPr="00D24F77" w:rsidRDefault="0094170F">
      <w:pPr>
        <w:pStyle w:val="ListParagraph"/>
        <w:numPr>
          <w:ilvl w:val="0"/>
          <w:numId w:val="76"/>
        </w:numPr>
        <w:spacing w:before="120" w:after="120" w:line="360" w:lineRule="auto"/>
        <w:ind w:left="284" w:hanging="284"/>
        <w:jc w:val="both"/>
        <w:rPr>
          <w:rFonts w:eastAsia="SimSun"/>
          <w:sz w:val="28"/>
          <w:szCs w:val="28"/>
        </w:rPr>
      </w:pPr>
      <w:r w:rsidRPr="00D24F77">
        <w:rPr>
          <w:rFonts w:eastAsia="SimSun"/>
          <w:sz w:val="28"/>
          <w:szCs w:val="28"/>
        </w:rPr>
        <w:t>Giúp sinh viên biết được các từ vựng về chủ đề Giáo dục, hệ thống giáo dục</w:t>
      </w:r>
    </w:p>
    <w:p w14:paraId="2E66FF1F" w14:textId="77777777" w:rsidR="0094170F" w:rsidRPr="00D24F77" w:rsidRDefault="0094170F">
      <w:pPr>
        <w:pStyle w:val="ListParagraph"/>
        <w:numPr>
          <w:ilvl w:val="0"/>
          <w:numId w:val="76"/>
        </w:numPr>
        <w:spacing w:before="120" w:after="0" w:line="360" w:lineRule="auto"/>
        <w:ind w:left="284" w:hanging="284"/>
        <w:jc w:val="both"/>
        <w:rPr>
          <w:rFonts w:eastAsia="SimSun"/>
          <w:sz w:val="28"/>
          <w:szCs w:val="28"/>
        </w:rPr>
      </w:pPr>
      <w:r w:rsidRPr="00D24F77">
        <w:rPr>
          <w:rFonts w:eastAsia="SimSun"/>
          <w:sz w:val="28"/>
          <w:szCs w:val="28"/>
        </w:rPr>
        <w:t>Giúp sinh viên ôn tập lại cấu trúc ngữ pháp về câu điều kiện, động từ tình thái “had to” và “could”</w:t>
      </w:r>
    </w:p>
    <w:p w14:paraId="40562433" w14:textId="77777777" w:rsidR="0094170F" w:rsidRPr="00D24F77" w:rsidRDefault="0094170F">
      <w:pPr>
        <w:pStyle w:val="ListParagraph"/>
        <w:numPr>
          <w:ilvl w:val="0"/>
          <w:numId w:val="76"/>
        </w:numPr>
        <w:spacing w:before="120" w:after="0" w:line="360" w:lineRule="auto"/>
        <w:ind w:left="284" w:hanging="284"/>
        <w:jc w:val="both"/>
        <w:rPr>
          <w:rFonts w:eastAsia="SimSun"/>
          <w:sz w:val="28"/>
          <w:szCs w:val="28"/>
        </w:rPr>
      </w:pPr>
      <w:r w:rsidRPr="00D24F77">
        <w:rPr>
          <w:rFonts w:eastAsia="SimSun"/>
          <w:sz w:val="28"/>
          <w:szCs w:val="28"/>
        </w:rPr>
        <w:t>Sinh viên có thể nghe và hiểu để làm các phần chọn trắc nghiệm về chủ đề Giáo dục, so sánh các hệ thống giáo dục</w:t>
      </w:r>
    </w:p>
    <w:p w14:paraId="43B78D7F" w14:textId="77777777" w:rsidR="0094170F" w:rsidRPr="00D24F77" w:rsidRDefault="0094170F">
      <w:pPr>
        <w:pStyle w:val="ListParagraph"/>
        <w:numPr>
          <w:ilvl w:val="0"/>
          <w:numId w:val="76"/>
        </w:numPr>
        <w:spacing w:before="120" w:after="0" w:line="360" w:lineRule="auto"/>
        <w:ind w:left="284" w:hanging="284"/>
        <w:jc w:val="both"/>
        <w:rPr>
          <w:rFonts w:eastAsia="SimSun"/>
          <w:sz w:val="28"/>
          <w:szCs w:val="28"/>
        </w:rPr>
      </w:pPr>
      <w:r w:rsidRPr="00D24F77">
        <w:rPr>
          <w:rFonts w:eastAsia="SimSun"/>
          <w:sz w:val="28"/>
          <w:szCs w:val="28"/>
        </w:rPr>
        <w:t>Thực hành đọc hiểu các bài đọc về chủ đề Giáo dục</w:t>
      </w:r>
    </w:p>
    <w:p w14:paraId="73BC1A39" w14:textId="77777777" w:rsidR="0094170F" w:rsidRPr="00D24F77" w:rsidRDefault="0094170F">
      <w:pPr>
        <w:pStyle w:val="ListParagraph"/>
        <w:numPr>
          <w:ilvl w:val="0"/>
          <w:numId w:val="76"/>
        </w:numPr>
        <w:spacing w:before="120" w:after="0" w:line="360" w:lineRule="auto"/>
        <w:ind w:left="284" w:hanging="284"/>
        <w:jc w:val="both"/>
        <w:rPr>
          <w:rFonts w:eastAsia="SimSun"/>
          <w:sz w:val="28"/>
          <w:szCs w:val="28"/>
        </w:rPr>
      </w:pPr>
      <w:r w:rsidRPr="00D24F77">
        <w:rPr>
          <w:rFonts w:eastAsia="SimSun"/>
          <w:sz w:val="28"/>
          <w:szCs w:val="28"/>
        </w:rPr>
        <w:t>Viết được một đoạn văn để mô tả về một năm trải nghiệm học tập của bản thân</w:t>
      </w:r>
    </w:p>
    <w:p w14:paraId="1246FBCA" w14:textId="77777777" w:rsidR="0094170F" w:rsidRPr="00D24F77" w:rsidRDefault="0094170F">
      <w:pPr>
        <w:pStyle w:val="ListParagraph"/>
        <w:numPr>
          <w:ilvl w:val="0"/>
          <w:numId w:val="76"/>
        </w:numPr>
        <w:spacing w:before="120" w:after="0" w:line="360" w:lineRule="auto"/>
        <w:ind w:left="284" w:hanging="284"/>
        <w:jc w:val="both"/>
        <w:rPr>
          <w:rFonts w:eastAsia="SimSun"/>
          <w:sz w:val="28"/>
          <w:szCs w:val="28"/>
        </w:rPr>
      </w:pPr>
      <w:r w:rsidRPr="00D24F77">
        <w:rPr>
          <w:rFonts w:eastAsia="SimSun"/>
          <w:sz w:val="28"/>
          <w:szCs w:val="28"/>
        </w:rPr>
        <w:t>Sinh viên ôn tập lại phần ngữ pháp, từ vựng và làm bài kiểm tra định kì</w:t>
      </w:r>
    </w:p>
    <w:p w14:paraId="48362A42" w14:textId="77777777" w:rsidR="0094170F" w:rsidRPr="00D24F77" w:rsidRDefault="0094170F">
      <w:pPr>
        <w:pStyle w:val="ListParagraph"/>
        <w:numPr>
          <w:ilvl w:val="0"/>
          <w:numId w:val="76"/>
        </w:numPr>
        <w:spacing w:before="120" w:after="0" w:line="360" w:lineRule="auto"/>
        <w:ind w:left="284" w:hanging="284"/>
        <w:jc w:val="both"/>
        <w:rPr>
          <w:rFonts w:eastAsia="SimSun"/>
          <w:sz w:val="28"/>
          <w:szCs w:val="28"/>
        </w:rPr>
      </w:pPr>
      <w:r w:rsidRPr="00D24F77">
        <w:rPr>
          <w:rFonts w:eastAsia="SimSun"/>
          <w:sz w:val="28"/>
          <w:szCs w:val="28"/>
        </w:rPr>
        <w:t>Hướng dẫn và cho sinh viên làm bài kiểm tra theo dạng chuẩn châu Âu A2 và sửa bài cho sv</w:t>
      </w:r>
    </w:p>
    <w:p w14:paraId="60FFF074"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2. Nội dung bài:</w:t>
      </w:r>
    </w:p>
    <w:p w14:paraId="55B8811C" w14:textId="77777777" w:rsidR="0094170F" w:rsidRPr="00D24F77" w:rsidRDefault="0094170F" w:rsidP="0094170F">
      <w:pPr>
        <w:spacing w:line="360" w:lineRule="auto"/>
        <w:jc w:val="both"/>
        <w:rPr>
          <w:rFonts w:eastAsia="SimSun"/>
          <w:b/>
        </w:rPr>
      </w:pPr>
      <w:r w:rsidRPr="00D24F77">
        <w:rPr>
          <w:rFonts w:eastAsia="SimSun"/>
          <w:b/>
        </w:rPr>
        <w:t>2.1. Language knowledge</w:t>
      </w:r>
    </w:p>
    <w:p w14:paraId="223DE963" w14:textId="77777777" w:rsidR="0094170F" w:rsidRPr="00D24F77" w:rsidRDefault="0094170F" w:rsidP="0094170F">
      <w:pPr>
        <w:spacing w:line="360" w:lineRule="auto"/>
        <w:jc w:val="both"/>
        <w:rPr>
          <w:rFonts w:eastAsia="SimSun"/>
        </w:rPr>
      </w:pPr>
      <w:r w:rsidRPr="00D24F77">
        <w:rPr>
          <w:rFonts w:eastAsia="SimSun"/>
        </w:rPr>
        <w:t xml:space="preserve"> - Grammar: first conditionals, “had to and could" </w:t>
      </w:r>
    </w:p>
    <w:p w14:paraId="3C2F491E" w14:textId="77777777" w:rsidR="0094170F" w:rsidRPr="00D24F77" w:rsidRDefault="0094170F" w:rsidP="0094170F">
      <w:pPr>
        <w:spacing w:line="360" w:lineRule="auto"/>
        <w:jc w:val="both"/>
        <w:rPr>
          <w:rFonts w:eastAsia="SimSun"/>
        </w:rPr>
      </w:pPr>
      <w:r w:rsidRPr="00D24F77">
        <w:rPr>
          <w:rFonts w:eastAsia="SimSun"/>
        </w:rPr>
        <w:t xml:space="preserve"> - Vocabulary: stages of education, education systems, cheating grammar.</w:t>
      </w:r>
    </w:p>
    <w:p w14:paraId="7D14C8AE" w14:textId="77777777" w:rsidR="0094170F" w:rsidRPr="00D24F77" w:rsidRDefault="0094170F" w:rsidP="0094170F">
      <w:pPr>
        <w:spacing w:line="360" w:lineRule="auto"/>
        <w:jc w:val="both"/>
        <w:rPr>
          <w:rFonts w:eastAsia="SimSun"/>
          <w:b/>
        </w:rPr>
      </w:pPr>
      <w:r w:rsidRPr="00D24F77">
        <w:rPr>
          <w:rFonts w:eastAsia="SimSun"/>
          <w:b/>
        </w:rPr>
        <w:t xml:space="preserve"> 2.2. Listening &amp; Speaking: </w:t>
      </w:r>
    </w:p>
    <w:p w14:paraId="2163B1AD" w14:textId="77777777" w:rsidR="0094170F" w:rsidRPr="00D24F77" w:rsidRDefault="0094170F" w:rsidP="0094170F">
      <w:pPr>
        <w:spacing w:line="360" w:lineRule="auto"/>
        <w:jc w:val="both"/>
        <w:rPr>
          <w:rFonts w:eastAsia="SimSun"/>
        </w:rPr>
      </w:pPr>
      <w:r w:rsidRPr="00D24F77">
        <w:rPr>
          <w:rFonts w:eastAsia="SimSun"/>
        </w:rPr>
        <w:t xml:space="preserve"> - Comparing education systems </w:t>
      </w:r>
    </w:p>
    <w:p w14:paraId="08A3F412" w14:textId="77777777" w:rsidR="0094170F" w:rsidRPr="00D24F77" w:rsidRDefault="0094170F" w:rsidP="0094170F">
      <w:pPr>
        <w:spacing w:line="360" w:lineRule="auto"/>
        <w:jc w:val="both"/>
        <w:rPr>
          <w:rFonts w:eastAsia="SimSun"/>
        </w:rPr>
      </w:pPr>
      <w:r w:rsidRPr="00D24F77">
        <w:rPr>
          <w:rFonts w:eastAsia="SimSun"/>
        </w:rPr>
        <w:t xml:space="preserve"> - Talk about the education system </w:t>
      </w:r>
    </w:p>
    <w:p w14:paraId="14D70F30" w14:textId="77777777" w:rsidR="0094170F" w:rsidRPr="00D24F77" w:rsidRDefault="0094170F" w:rsidP="0094170F">
      <w:pPr>
        <w:spacing w:line="360" w:lineRule="auto"/>
        <w:jc w:val="both"/>
        <w:rPr>
          <w:rFonts w:eastAsia="SimSun"/>
        </w:rPr>
      </w:pPr>
      <w:r w:rsidRPr="00D24F77">
        <w:rPr>
          <w:rFonts w:eastAsia="SimSun"/>
        </w:rPr>
        <w:t xml:space="preserve"> - Discuss cheating in education and in other areas of life practice speaking.</w:t>
      </w:r>
    </w:p>
    <w:p w14:paraId="196E6434" w14:textId="77777777" w:rsidR="0094170F" w:rsidRPr="00D24F77" w:rsidRDefault="0094170F" w:rsidP="0094170F">
      <w:pPr>
        <w:spacing w:line="360" w:lineRule="auto"/>
        <w:jc w:val="both"/>
        <w:rPr>
          <w:rFonts w:eastAsia="SimSun"/>
          <w:b/>
        </w:rPr>
      </w:pPr>
      <w:r w:rsidRPr="00D24F77">
        <w:rPr>
          <w:rFonts w:eastAsia="SimSun"/>
        </w:rPr>
        <w:t xml:space="preserve">  </w:t>
      </w:r>
      <w:r w:rsidRPr="00D24F77">
        <w:rPr>
          <w:rFonts w:eastAsia="SimSun"/>
          <w:b/>
        </w:rPr>
        <w:t xml:space="preserve">2.3. Reading &amp; Writing: </w:t>
      </w:r>
    </w:p>
    <w:p w14:paraId="3B06E879" w14:textId="77777777" w:rsidR="0094170F" w:rsidRPr="00D24F77" w:rsidRDefault="0094170F">
      <w:pPr>
        <w:pStyle w:val="ListParagraph"/>
        <w:numPr>
          <w:ilvl w:val="1"/>
          <w:numId w:val="61"/>
        </w:numPr>
        <w:tabs>
          <w:tab w:val="clear" w:pos="900"/>
        </w:tabs>
        <w:spacing w:after="0" w:line="360" w:lineRule="auto"/>
        <w:ind w:left="284" w:hanging="284"/>
        <w:jc w:val="both"/>
        <w:rPr>
          <w:rFonts w:eastAsia="SimSun"/>
          <w:sz w:val="28"/>
          <w:szCs w:val="28"/>
        </w:rPr>
      </w:pPr>
      <w:r w:rsidRPr="00D24F77">
        <w:rPr>
          <w:rFonts w:eastAsia="SimSun"/>
          <w:sz w:val="28"/>
          <w:szCs w:val="28"/>
        </w:rPr>
        <w:t xml:space="preserve"> Cheating their way to the top </w:t>
      </w:r>
    </w:p>
    <w:p w14:paraId="13112BAC" w14:textId="77777777" w:rsidR="0094170F" w:rsidRPr="00D24F77" w:rsidRDefault="0094170F">
      <w:pPr>
        <w:pStyle w:val="ListParagraph"/>
        <w:numPr>
          <w:ilvl w:val="1"/>
          <w:numId w:val="61"/>
        </w:numPr>
        <w:tabs>
          <w:tab w:val="clear" w:pos="900"/>
        </w:tabs>
        <w:spacing w:after="0" w:line="360" w:lineRule="auto"/>
        <w:ind w:left="284" w:hanging="284"/>
        <w:jc w:val="both"/>
        <w:rPr>
          <w:rFonts w:eastAsia="SimSun"/>
          <w:sz w:val="28"/>
          <w:szCs w:val="28"/>
        </w:rPr>
      </w:pPr>
      <w:r w:rsidRPr="00D24F77">
        <w:rPr>
          <w:rFonts w:eastAsia="SimSun"/>
          <w:sz w:val="28"/>
          <w:szCs w:val="28"/>
        </w:rPr>
        <w:t xml:space="preserve"> Describe your academic experiences.</w:t>
      </w:r>
    </w:p>
    <w:p w14:paraId="14C5246D"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Review 4 </w:t>
      </w:r>
    </w:p>
    <w:p w14:paraId="6A133340"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Writing 4 </w:t>
      </w:r>
    </w:p>
    <w:p w14:paraId="7DA20D4A"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Language knowledge </w:t>
      </w:r>
    </w:p>
    <w:p w14:paraId="4CE4D76D" w14:textId="77777777" w:rsidR="0094170F" w:rsidRPr="00D24F77" w:rsidRDefault="0094170F" w:rsidP="0094170F">
      <w:pPr>
        <w:spacing w:before="120" w:after="120" w:line="360" w:lineRule="auto"/>
        <w:ind w:left="142"/>
        <w:jc w:val="both"/>
        <w:rPr>
          <w:rFonts w:eastAsia="SimSun"/>
        </w:rPr>
      </w:pPr>
      <w:r w:rsidRPr="00D24F77">
        <w:rPr>
          <w:rFonts w:eastAsia="SimSun"/>
        </w:rPr>
        <w:lastRenderedPageBreak/>
        <w:t xml:space="preserve">- Review grammar, vocab in unit 7, 8 </w:t>
      </w:r>
    </w:p>
    <w:p w14:paraId="02296112" w14:textId="77777777" w:rsidR="0094170F" w:rsidRPr="00D24F77" w:rsidRDefault="0094170F" w:rsidP="0094170F">
      <w:pPr>
        <w:spacing w:before="120" w:after="120" w:line="360" w:lineRule="auto"/>
        <w:ind w:left="142"/>
        <w:jc w:val="both"/>
        <w:rPr>
          <w:rFonts w:eastAsia="SimSun"/>
        </w:rPr>
      </w:pPr>
      <w:r w:rsidRPr="00D24F77">
        <w:rPr>
          <w:rFonts w:eastAsia="SimSun"/>
        </w:rPr>
        <w:t>- Do exercises.</w:t>
      </w:r>
    </w:p>
    <w:p w14:paraId="087D954F" w14:textId="77777777" w:rsidR="0094170F" w:rsidRPr="00D24F77" w:rsidRDefault="0094170F" w:rsidP="0094170F">
      <w:pPr>
        <w:spacing w:before="120" w:after="120" w:line="360" w:lineRule="auto"/>
        <w:ind w:left="142"/>
        <w:jc w:val="both"/>
        <w:rPr>
          <w:rFonts w:eastAsia="SimSun"/>
        </w:rPr>
      </w:pPr>
      <w:r w:rsidRPr="00D24F77">
        <w:rPr>
          <w:rFonts w:eastAsia="SimSun"/>
        </w:rPr>
        <w:t>Listening &amp; Speaking:  practice speaking</w:t>
      </w:r>
    </w:p>
    <w:p w14:paraId="54D599CB"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Reading &amp; Writing: correct students' writing </w:t>
      </w:r>
    </w:p>
    <w:p w14:paraId="2179E405" w14:textId="77777777" w:rsidR="0094170F" w:rsidRPr="00D24F77" w:rsidRDefault="0094170F" w:rsidP="0094170F">
      <w:pPr>
        <w:spacing w:after="160" w:line="360" w:lineRule="auto"/>
        <w:jc w:val="both"/>
        <w:rPr>
          <w:rFonts w:eastAsia="SimSun"/>
        </w:rPr>
      </w:pPr>
      <w:r w:rsidRPr="00D24F77">
        <w:rPr>
          <w:rFonts w:eastAsia="SimSun"/>
        </w:rPr>
        <w:t>Do test 4</w:t>
      </w:r>
    </w:p>
    <w:p w14:paraId="5C2D51DB" w14:textId="77777777" w:rsidR="0094170F" w:rsidRPr="00D24F77" w:rsidRDefault="0094170F" w:rsidP="0094170F">
      <w:pPr>
        <w:spacing w:after="160" w:line="360" w:lineRule="auto"/>
        <w:jc w:val="center"/>
        <w:rPr>
          <w:rFonts w:eastAsia="SimSun"/>
          <w:b/>
        </w:rPr>
      </w:pPr>
      <w:r w:rsidRPr="00D24F77">
        <w:rPr>
          <w:rFonts w:eastAsia="SimSun"/>
          <w:b/>
        </w:rPr>
        <w:t>UNIT 9: MIND BODY</w:t>
      </w:r>
    </w:p>
    <w:p w14:paraId="51AA27AF" w14:textId="77777777" w:rsidR="0094170F" w:rsidRPr="00D24F77" w:rsidRDefault="0094170F" w:rsidP="0094170F">
      <w:pPr>
        <w:spacing w:after="160" w:line="360" w:lineRule="auto"/>
        <w:ind w:left="5760" w:firstLine="720"/>
        <w:jc w:val="both"/>
        <w:rPr>
          <w:rFonts w:eastAsia="SimSun"/>
          <w:i/>
        </w:rPr>
      </w:pPr>
      <w:r w:rsidRPr="00D24F77">
        <w:rPr>
          <w:rFonts w:eastAsia="SimSun"/>
          <w:i/>
        </w:rPr>
        <w:t>Thời gian:  5 giờ.</w:t>
      </w:r>
    </w:p>
    <w:p w14:paraId="07C13859"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1. Mục tiêu:</w:t>
      </w:r>
    </w:p>
    <w:p w14:paraId="1A9B64A8" w14:textId="77777777" w:rsidR="0094170F" w:rsidRPr="00D24F77" w:rsidRDefault="0094170F">
      <w:pPr>
        <w:pStyle w:val="ListParagraph"/>
        <w:numPr>
          <w:ilvl w:val="0"/>
          <w:numId w:val="75"/>
        </w:numPr>
        <w:spacing w:before="120" w:after="120" w:line="360" w:lineRule="auto"/>
        <w:ind w:left="426" w:hanging="426"/>
        <w:jc w:val="both"/>
        <w:rPr>
          <w:rFonts w:eastAsia="SimSun"/>
          <w:sz w:val="28"/>
          <w:szCs w:val="28"/>
        </w:rPr>
      </w:pPr>
      <w:r w:rsidRPr="00D24F77">
        <w:rPr>
          <w:rFonts w:eastAsia="SimSun"/>
          <w:sz w:val="28"/>
          <w:szCs w:val="28"/>
        </w:rPr>
        <w:t>Giúp sinh viên biết được các từ vựng về chủ đề Sức khoẻ, các vấn đề về sức khoẻ, các bộ phận cơ thể người</w:t>
      </w:r>
    </w:p>
    <w:p w14:paraId="56714EF5" w14:textId="77777777" w:rsidR="0094170F" w:rsidRPr="00D24F77" w:rsidRDefault="0094170F">
      <w:pPr>
        <w:pStyle w:val="ListParagraph"/>
        <w:numPr>
          <w:ilvl w:val="0"/>
          <w:numId w:val="75"/>
        </w:numPr>
        <w:spacing w:before="120" w:after="0" w:line="360" w:lineRule="auto"/>
        <w:ind w:left="426" w:hanging="426"/>
        <w:jc w:val="both"/>
        <w:rPr>
          <w:rFonts w:eastAsia="SimSun"/>
          <w:sz w:val="28"/>
          <w:szCs w:val="28"/>
        </w:rPr>
      </w:pPr>
      <w:r w:rsidRPr="00D24F77">
        <w:rPr>
          <w:rFonts w:eastAsia="SimSun"/>
          <w:sz w:val="28"/>
          <w:szCs w:val="28"/>
        </w:rPr>
        <w:t>Giúp sinh viên ôn tập lại cấu trúc ngữ pháp về các cho lời khuyên, câu đề nghị và cầu khiến</w:t>
      </w:r>
    </w:p>
    <w:p w14:paraId="53EEE33F" w14:textId="77777777" w:rsidR="0094170F" w:rsidRPr="00D24F77" w:rsidRDefault="0094170F">
      <w:pPr>
        <w:pStyle w:val="ListParagraph"/>
        <w:numPr>
          <w:ilvl w:val="0"/>
          <w:numId w:val="75"/>
        </w:numPr>
        <w:spacing w:before="120" w:after="0" w:line="360" w:lineRule="auto"/>
        <w:ind w:left="426" w:hanging="426"/>
        <w:jc w:val="both"/>
        <w:rPr>
          <w:rFonts w:eastAsia="SimSun"/>
          <w:sz w:val="28"/>
          <w:szCs w:val="28"/>
        </w:rPr>
      </w:pPr>
      <w:r w:rsidRPr="00D24F77">
        <w:rPr>
          <w:rFonts w:eastAsia="SimSun"/>
          <w:sz w:val="28"/>
          <w:szCs w:val="28"/>
        </w:rPr>
        <w:t>Sinh viên có thể nghe và hiểu để làm các phần chọn trắc nghiệm về chủ đề Sức khoẻ, cách hỏi và trả lời vè các căn bệnh và triệu chứng của chúng</w:t>
      </w:r>
    </w:p>
    <w:p w14:paraId="0E90C45A" w14:textId="77777777" w:rsidR="0094170F" w:rsidRPr="00D24F77" w:rsidRDefault="0094170F">
      <w:pPr>
        <w:pStyle w:val="ListParagraph"/>
        <w:numPr>
          <w:ilvl w:val="0"/>
          <w:numId w:val="75"/>
        </w:numPr>
        <w:spacing w:before="120" w:after="0" w:line="360" w:lineRule="auto"/>
        <w:ind w:left="426" w:hanging="426"/>
        <w:jc w:val="both"/>
        <w:rPr>
          <w:rFonts w:eastAsia="SimSun"/>
          <w:sz w:val="28"/>
          <w:szCs w:val="28"/>
        </w:rPr>
      </w:pPr>
      <w:r w:rsidRPr="00D24F77">
        <w:rPr>
          <w:rFonts w:eastAsia="SimSun"/>
          <w:sz w:val="28"/>
          <w:szCs w:val="28"/>
        </w:rPr>
        <w:t>Thực hành đọc hiểu các bài đọc về chủ đề Sức khoẻ</w:t>
      </w:r>
    </w:p>
    <w:p w14:paraId="62C969B7" w14:textId="77777777" w:rsidR="0094170F" w:rsidRPr="00D24F77" w:rsidRDefault="0094170F">
      <w:pPr>
        <w:pStyle w:val="ListParagraph"/>
        <w:numPr>
          <w:ilvl w:val="0"/>
          <w:numId w:val="75"/>
        </w:numPr>
        <w:spacing w:before="120" w:after="0" w:line="360" w:lineRule="auto"/>
        <w:ind w:left="426" w:hanging="426"/>
        <w:jc w:val="both"/>
        <w:rPr>
          <w:rFonts w:eastAsia="SimSun"/>
          <w:sz w:val="28"/>
          <w:szCs w:val="28"/>
        </w:rPr>
      </w:pPr>
      <w:r w:rsidRPr="00D24F77">
        <w:rPr>
          <w:rFonts w:eastAsia="SimSun"/>
          <w:sz w:val="28"/>
          <w:szCs w:val="28"/>
        </w:rPr>
        <w:t>Viết được một đoạn văn để nói về cách để có sức khoẻ tốt</w:t>
      </w:r>
    </w:p>
    <w:p w14:paraId="63E97416"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2. Nội dung bài:</w:t>
      </w:r>
    </w:p>
    <w:p w14:paraId="0E174B55" w14:textId="77777777" w:rsidR="0094170F" w:rsidRPr="00D24F77" w:rsidRDefault="0094170F" w:rsidP="0094170F">
      <w:pPr>
        <w:spacing w:line="360" w:lineRule="auto"/>
        <w:jc w:val="both"/>
        <w:rPr>
          <w:rFonts w:eastAsia="SimSun"/>
          <w:b/>
        </w:rPr>
      </w:pPr>
      <w:r w:rsidRPr="00D24F77">
        <w:rPr>
          <w:rFonts w:eastAsia="SimSun"/>
          <w:b/>
        </w:rPr>
        <w:t xml:space="preserve"> 2.1. Language knowledge</w:t>
      </w:r>
    </w:p>
    <w:p w14:paraId="2EB1BF77" w14:textId="77777777" w:rsidR="0094170F" w:rsidRPr="00D24F77" w:rsidRDefault="0094170F" w:rsidP="0094170F">
      <w:pPr>
        <w:spacing w:line="360" w:lineRule="auto"/>
        <w:jc w:val="both"/>
        <w:rPr>
          <w:rFonts w:eastAsia="SimSun"/>
        </w:rPr>
      </w:pPr>
      <w:r w:rsidRPr="00D24F77">
        <w:rPr>
          <w:rFonts w:eastAsia="SimSun"/>
        </w:rPr>
        <w:t xml:space="preserve"> - Grammar: giving advice, imperatives </w:t>
      </w:r>
    </w:p>
    <w:p w14:paraId="740B0BEC" w14:textId="77777777" w:rsidR="0094170F" w:rsidRPr="00D24F77" w:rsidRDefault="0094170F" w:rsidP="0094170F">
      <w:pPr>
        <w:spacing w:line="360" w:lineRule="auto"/>
        <w:jc w:val="both"/>
        <w:rPr>
          <w:rFonts w:eastAsia="SimSun"/>
        </w:rPr>
      </w:pPr>
      <w:r w:rsidRPr="00D24F77">
        <w:rPr>
          <w:rFonts w:eastAsia="SimSun"/>
        </w:rPr>
        <w:t xml:space="preserve"> - Vocabulary: illnesses and health problems, phrases with mind and matter, parts of the body. </w:t>
      </w:r>
    </w:p>
    <w:p w14:paraId="66D558D0" w14:textId="77777777" w:rsidR="0094170F" w:rsidRPr="00D24F77" w:rsidRDefault="0094170F" w:rsidP="0094170F">
      <w:pPr>
        <w:spacing w:line="360" w:lineRule="auto"/>
        <w:jc w:val="both"/>
        <w:rPr>
          <w:rFonts w:eastAsia="SimSun"/>
          <w:b/>
        </w:rPr>
      </w:pPr>
      <w:r w:rsidRPr="00D24F77">
        <w:rPr>
          <w:rFonts w:eastAsia="SimSun"/>
          <w:b/>
        </w:rPr>
        <w:t xml:space="preserve">2.2. Listening &amp; Speaking: </w:t>
      </w:r>
    </w:p>
    <w:p w14:paraId="21BD1BF9" w14:textId="77777777" w:rsidR="0094170F" w:rsidRPr="00D24F77" w:rsidRDefault="0094170F" w:rsidP="0094170F">
      <w:pPr>
        <w:spacing w:line="360" w:lineRule="auto"/>
        <w:jc w:val="both"/>
        <w:rPr>
          <w:rFonts w:eastAsia="SimSun"/>
        </w:rPr>
      </w:pPr>
      <w:r w:rsidRPr="00D24F77">
        <w:rPr>
          <w:rFonts w:eastAsia="SimSun"/>
        </w:rPr>
        <w:t xml:space="preserve"> - How are you feeling? </w:t>
      </w:r>
    </w:p>
    <w:p w14:paraId="6EE6F553" w14:textId="77777777" w:rsidR="0094170F" w:rsidRPr="00D24F77" w:rsidRDefault="0094170F" w:rsidP="0094170F">
      <w:pPr>
        <w:spacing w:line="360" w:lineRule="auto"/>
        <w:jc w:val="both"/>
        <w:rPr>
          <w:rFonts w:eastAsia="SimSun"/>
        </w:rPr>
      </w:pPr>
      <w:r w:rsidRPr="00D24F77">
        <w:rPr>
          <w:rFonts w:eastAsia="SimSun"/>
        </w:rPr>
        <w:t xml:space="preserve"> - Health advice write </w:t>
      </w:r>
    </w:p>
    <w:p w14:paraId="2D5E5123" w14:textId="77777777" w:rsidR="0094170F" w:rsidRPr="00D24F77" w:rsidRDefault="0094170F" w:rsidP="0094170F">
      <w:pPr>
        <w:spacing w:line="360" w:lineRule="auto"/>
        <w:jc w:val="both"/>
        <w:rPr>
          <w:rFonts w:eastAsia="SimSun"/>
        </w:rPr>
      </w:pPr>
      <w:r w:rsidRPr="00D24F77">
        <w:rPr>
          <w:rFonts w:eastAsia="SimSun"/>
        </w:rPr>
        <w:t xml:space="preserve">- Describe common your illnesses and their symptoms </w:t>
      </w:r>
    </w:p>
    <w:p w14:paraId="165B796B" w14:textId="77777777" w:rsidR="0094170F" w:rsidRPr="00D24F77" w:rsidRDefault="0094170F" w:rsidP="0094170F">
      <w:pPr>
        <w:spacing w:line="360" w:lineRule="auto"/>
        <w:jc w:val="both"/>
        <w:rPr>
          <w:rFonts w:eastAsia="SimSun"/>
        </w:rPr>
      </w:pPr>
      <w:r w:rsidRPr="00D24F77">
        <w:rPr>
          <w:rFonts w:eastAsia="SimSun"/>
        </w:rPr>
        <w:t xml:space="preserve"> - Give medical advice </w:t>
      </w:r>
    </w:p>
    <w:p w14:paraId="4E4DBF35" w14:textId="77777777" w:rsidR="0094170F" w:rsidRPr="00D24F77" w:rsidRDefault="0094170F" w:rsidP="0094170F">
      <w:pPr>
        <w:spacing w:line="360" w:lineRule="auto"/>
        <w:jc w:val="both"/>
        <w:rPr>
          <w:rFonts w:eastAsia="SimSun"/>
        </w:rPr>
      </w:pPr>
      <w:r w:rsidRPr="00D24F77">
        <w:rPr>
          <w:rFonts w:eastAsia="SimSun"/>
        </w:rPr>
        <w:t xml:space="preserve"> - Ask and answer questions about illness. </w:t>
      </w:r>
    </w:p>
    <w:p w14:paraId="17AD3D15" w14:textId="77777777" w:rsidR="0094170F" w:rsidRPr="00D24F77" w:rsidRDefault="0094170F" w:rsidP="0094170F">
      <w:pPr>
        <w:spacing w:line="360" w:lineRule="auto"/>
        <w:jc w:val="both"/>
        <w:rPr>
          <w:rFonts w:eastAsia="SimSun"/>
          <w:b/>
        </w:rPr>
      </w:pPr>
      <w:r w:rsidRPr="00D24F77">
        <w:rPr>
          <w:rFonts w:eastAsia="SimSun"/>
          <w:b/>
        </w:rPr>
        <w:t xml:space="preserve"> 2.3.Reading &amp; Writing: </w:t>
      </w:r>
    </w:p>
    <w:p w14:paraId="6C0D0686" w14:textId="77777777" w:rsidR="0094170F" w:rsidRPr="00D24F77" w:rsidRDefault="0094170F" w:rsidP="0094170F">
      <w:pPr>
        <w:spacing w:line="360" w:lineRule="auto"/>
        <w:jc w:val="both"/>
        <w:rPr>
          <w:rFonts w:eastAsia="SimSun"/>
        </w:rPr>
      </w:pPr>
      <w:r w:rsidRPr="00D24F77">
        <w:rPr>
          <w:rFonts w:eastAsia="SimSun"/>
        </w:rPr>
        <w:lastRenderedPageBreak/>
        <w:t xml:space="preserve"> - Mind over matter </w:t>
      </w:r>
    </w:p>
    <w:p w14:paraId="4AC02FDA" w14:textId="77777777" w:rsidR="0094170F" w:rsidRPr="00D24F77" w:rsidRDefault="0094170F" w:rsidP="0094170F">
      <w:pPr>
        <w:spacing w:line="360" w:lineRule="auto"/>
        <w:jc w:val="both"/>
        <w:rPr>
          <w:rFonts w:eastAsia="SimSun"/>
        </w:rPr>
      </w:pPr>
      <w:r w:rsidRPr="00D24F77">
        <w:rPr>
          <w:rFonts w:eastAsia="SimSun"/>
        </w:rPr>
        <w:t>- Write about activities you do keep healthy</w:t>
      </w:r>
    </w:p>
    <w:p w14:paraId="49F88AB2" w14:textId="77777777" w:rsidR="0094170F" w:rsidRPr="00D24F77" w:rsidRDefault="0094170F">
      <w:pPr>
        <w:pStyle w:val="ListParagraph"/>
        <w:numPr>
          <w:ilvl w:val="0"/>
          <w:numId w:val="66"/>
        </w:numPr>
        <w:spacing w:after="0" w:line="360" w:lineRule="auto"/>
        <w:jc w:val="both"/>
        <w:rPr>
          <w:rFonts w:eastAsia="SimSun"/>
          <w:sz w:val="28"/>
          <w:szCs w:val="28"/>
        </w:rPr>
      </w:pPr>
    </w:p>
    <w:p w14:paraId="5EEDB9F6" w14:textId="77777777" w:rsidR="0094170F" w:rsidRPr="00D24F77" w:rsidRDefault="0094170F">
      <w:pPr>
        <w:pStyle w:val="ListParagraph"/>
        <w:numPr>
          <w:ilvl w:val="0"/>
          <w:numId w:val="66"/>
        </w:numPr>
        <w:spacing w:after="0" w:line="360" w:lineRule="auto"/>
        <w:jc w:val="center"/>
        <w:rPr>
          <w:rFonts w:eastAsia="SimSun"/>
          <w:b/>
          <w:sz w:val="28"/>
          <w:szCs w:val="28"/>
        </w:rPr>
      </w:pPr>
      <w:r w:rsidRPr="00D24F77">
        <w:rPr>
          <w:rFonts w:eastAsia="SimSun"/>
          <w:b/>
          <w:sz w:val="28"/>
          <w:szCs w:val="28"/>
        </w:rPr>
        <w:t>UNIT 10: PLACES TO STAY</w:t>
      </w:r>
    </w:p>
    <w:p w14:paraId="6103F067" w14:textId="77777777" w:rsidR="0094170F" w:rsidRPr="00D24F77" w:rsidRDefault="0094170F">
      <w:pPr>
        <w:numPr>
          <w:ilvl w:val="5"/>
          <w:numId w:val="66"/>
        </w:numPr>
        <w:tabs>
          <w:tab w:val="left" w:pos="484"/>
        </w:tabs>
        <w:spacing w:after="160" w:line="360" w:lineRule="auto"/>
        <w:jc w:val="both"/>
        <w:rPr>
          <w:rFonts w:eastAsia="SimSun"/>
        </w:rPr>
      </w:pPr>
      <w:r w:rsidRPr="00D24F77">
        <w:rPr>
          <w:rFonts w:eastAsia="SimSun"/>
          <w:i/>
        </w:rPr>
        <w:t xml:space="preserve">                                                                                                       Thời gian:  10 giờ</w:t>
      </w:r>
      <w:r w:rsidRPr="00D24F77">
        <w:rPr>
          <w:rFonts w:eastAsia="SimSun"/>
        </w:rPr>
        <w:t>.</w:t>
      </w:r>
    </w:p>
    <w:p w14:paraId="6F2A77AE"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1. Mục tiêu:</w:t>
      </w:r>
    </w:p>
    <w:p w14:paraId="4B3E4D5D" w14:textId="77777777" w:rsidR="0094170F" w:rsidRPr="00D24F77" w:rsidRDefault="0094170F">
      <w:pPr>
        <w:pStyle w:val="ListParagraph"/>
        <w:numPr>
          <w:ilvl w:val="0"/>
          <w:numId w:val="74"/>
        </w:numPr>
        <w:spacing w:before="120" w:after="120" w:line="360" w:lineRule="auto"/>
        <w:ind w:left="284" w:hanging="284"/>
        <w:jc w:val="both"/>
        <w:rPr>
          <w:rFonts w:eastAsia="SimSun"/>
          <w:sz w:val="28"/>
          <w:szCs w:val="28"/>
        </w:rPr>
      </w:pPr>
      <w:r w:rsidRPr="00D24F77">
        <w:rPr>
          <w:rFonts w:eastAsia="SimSun"/>
          <w:sz w:val="28"/>
          <w:szCs w:val="28"/>
        </w:rPr>
        <w:t>Giúp sinh viên biết được các từ vựng về chủ đề Kì nghỉ</w:t>
      </w:r>
    </w:p>
    <w:p w14:paraId="302ACC11" w14:textId="77777777" w:rsidR="0094170F" w:rsidRPr="00D24F77" w:rsidRDefault="0094170F">
      <w:pPr>
        <w:pStyle w:val="ListParagraph"/>
        <w:numPr>
          <w:ilvl w:val="0"/>
          <w:numId w:val="74"/>
        </w:numPr>
        <w:spacing w:before="120" w:after="0" w:line="360" w:lineRule="auto"/>
        <w:ind w:left="284" w:hanging="284"/>
        <w:jc w:val="both"/>
        <w:rPr>
          <w:rFonts w:eastAsia="SimSun"/>
          <w:sz w:val="28"/>
          <w:szCs w:val="28"/>
        </w:rPr>
      </w:pPr>
      <w:r w:rsidRPr="00D24F77">
        <w:rPr>
          <w:rFonts w:eastAsia="SimSun"/>
          <w:sz w:val="28"/>
          <w:szCs w:val="28"/>
        </w:rPr>
        <w:t>Giúp sinh viên ôn tập lại cấu trúc ngữ pháp về câu điều kiện, hình thức “used to”, “be used to/get used to”</w:t>
      </w:r>
    </w:p>
    <w:p w14:paraId="74E37580" w14:textId="77777777" w:rsidR="0094170F" w:rsidRPr="00D24F77" w:rsidRDefault="0094170F">
      <w:pPr>
        <w:pStyle w:val="ListParagraph"/>
        <w:numPr>
          <w:ilvl w:val="0"/>
          <w:numId w:val="74"/>
        </w:numPr>
        <w:spacing w:before="120" w:after="0" w:line="360" w:lineRule="auto"/>
        <w:ind w:left="284" w:hanging="284"/>
        <w:jc w:val="both"/>
        <w:rPr>
          <w:rFonts w:eastAsia="SimSun"/>
          <w:sz w:val="28"/>
          <w:szCs w:val="28"/>
        </w:rPr>
      </w:pPr>
      <w:r w:rsidRPr="00D24F77">
        <w:rPr>
          <w:rFonts w:eastAsia="SimSun"/>
          <w:sz w:val="28"/>
          <w:szCs w:val="28"/>
        </w:rPr>
        <w:t xml:space="preserve">Sinh viên có thể nghe và hiểu để làm các phần chọn trắc nghiệm về chủ đề Kì nghỉ, các nơi chốn để nghỉ ngơi, mô tả về nơi chốn </w:t>
      </w:r>
    </w:p>
    <w:p w14:paraId="551F9AB9" w14:textId="77777777" w:rsidR="0094170F" w:rsidRPr="00D24F77" w:rsidRDefault="0094170F">
      <w:pPr>
        <w:pStyle w:val="ListParagraph"/>
        <w:numPr>
          <w:ilvl w:val="0"/>
          <w:numId w:val="74"/>
        </w:numPr>
        <w:spacing w:before="120" w:after="0" w:line="360" w:lineRule="auto"/>
        <w:ind w:left="284" w:hanging="284"/>
        <w:jc w:val="both"/>
        <w:rPr>
          <w:rFonts w:eastAsia="SimSun"/>
          <w:sz w:val="28"/>
          <w:szCs w:val="28"/>
        </w:rPr>
      </w:pPr>
      <w:r w:rsidRPr="00D24F77">
        <w:rPr>
          <w:rFonts w:eastAsia="SimSun"/>
          <w:sz w:val="28"/>
          <w:szCs w:val="28"/>
        </w:rPr>
        <w:t>Thực hành đọc hiểu các bài đọc về chủ đề Kì nghỉ</w:t>
      </w:r>
    </w:p>
    <w:p w14:paraId="387F8259" w14:textId="77777777" w:rsidR="0094170F" w:rsidRPr="00D24F77" w:rsidRDefault="0094170F">
      <w:pPr>
        <w:pStyle w:val="ListParagraph"/>
        <w:numPr>
          <w:ilvl w:val="0"/>
          <w:numId w:val="74"/>
        </w:numPr>
        <w:spacing w:before="120" w:after="0" w:line="360" w:lineRule="auto"/>
        <w:ind w:left="284" w:hanging="284"/>
        <w:jc w:val="both"/>
        <w:rPr>
          <w:rFonts w:eastAsia="SimSun"/>
          <w:sz w:val="28"/>
          <w:szCs w:val="28"/>
        </w:rPr>
      </w:pPr>
      <w:r w:rsidRPr="00D24F77">
        <w:rPr>
          <w:rFonts w:eastAsia="SimSun"/>
          <w:sz w:val="28"/>
          <w:szCs w:val="28"/>
        </w:rPr>
        <w:t>Viết được một lá thư để phàn nàn về một vấn đề xảy ra khi ở một khách sạn</w:t>
      </w:r>
    </w:p>
    <w:p w14:paraId="0EB873B1" w14:textId="77777777" w:rsidR="0094170F" w:rsidRPr="00D24F77" w:rsidRDefault="0094170F">
      <w:pPr>
        <w:pStyle w:val="ListParagraph"/>
        <w:numPr>
          <w:ilvl w:val="0"/>
          <w:numId w:val="74"/>
        </w:numPr>
        <w:spacing w:before="120" w:after="0" w:line="360" w:lineRule="auto"/>
        <w:ind w:left="284" w:hanging="284"/>
        <w:jc w:val="both"/>
        <w:rPr>
          <w:rFonts w:eastAsia="SimSun"/>
          <w:sz w:val="28"/>
          <w:szCs w:val="28"/>
        </w:rPr>
      </w:pPr>
      <w:r w:rsidRPr="00D24F77">
        <w:rPr>
          <w:rFonts w:eastAsia="SimSun"/>
          <w:sz w:val="28"/>
          <w:szCs w:val="28"/>
        </w:rPr>
        <w:t>Sinh viên ôn tập lại phần ngữ pháp, từ vựng và làm bài kiểm tra định kì</w:t>
      </w:r>
    </w:p>
    <w:p w14:paraId="553AFB3B" w14:textId="77777777" w:rsidR="0094170F" w:rsidRPr="00D24F77" w:rsidRDefault="0094170F">
      <w:pPr>
        <w:pStyle w:val="ListParagraph"/>
        <w:numPr>
          <w:ilvl w:val="0"/>
          <w:numId w:val="74"/>
        </w:numPr>
        <w:spacing w:before="120" w:after="0" w:line="360" w:lineRule="auto"/>
        <w:ind w:left="284" w:hanging="284"/>
        <w:jc w:val="both"/>
        <w:rPr>
          <w:rFonts w:eastAsia="SimSun"/>
          <w:sz w:val="28"/>
          <w:szCs w:val="28"/>
        </w:rPr>
      </w:pPr>
      <w:r w:rsidRPr="00D24F77">
        <w:rPr>
          <w:rFonts w:eastAsia="SimSun"/>
          <w:sz w:val="28"/>
          <w:szCs w:val="28"/>
        </w:rPr>
        <w:t>Hướng dẫn và cho sinh viên làm bài kiểm tra theo dạng chuẩn châu Âu A2 và sửa bài cho sv</w:t>
      </w:r>
    </w:p>
    <w:p w14:paraId="52C4ED89" w14:textId="77777777" w:rsidR="0094170F" w:rsidRPr="00D24F77" w:rsidRDefault="0094170F" w:rsidP="0094170F">
      <w:pPr>
        <w:spacing w:before="120" w:after="120" w:line="360" w:lineRule="auto"/>
        <w:ind w:left="720"/>
        <w:jc w:val="both"/>
        <w:rPr>
          <w:rFonts w:eastAsia="SimSun"/>
        </w:rPr>
      </w:pPr>
    </w:p>
    <w:p w14:paraId="67D97835" w14:textId="77777777" w:rsidR="0094170F" w:rsidRPr="00D24F77" w:rsidRDefault="0094170F">
      <w:pPr>
        <w:pStyle w:val="ListParagraph"/>
        <w:numPr>
          <w:ilvl w:val="0"/>
          <w:numId w:val="66"/>
        </w:numPr>
        <w:spacing w:before="120" w:after="120" w:line="360" w:lineRule="auto"/>
        <w:ind w:left="0"/>
        <w:jc w:val="both"/>
        <w:rPr>
          <w:rFonts w:eastAsia="SimSun"/>
          <w:sz w:val="28"/>
          <w:szCs w:val="28"/>
        </w:rPr>
      </w:pPr>
      <w:r w:rsidRPr="00D24F77">
        <w:rPr>
          <w:rFonts w:eastAsia="SimSun"/>
          <w:sz w:val="28"/>
          <w:szCs w:val="28"/>
        </w:rPr>
        <w:t>2. Nội dung bài:</w:t>
      </w:r>
    </w:p>
    <w:p w14:paraId="1CE5887C" w14:textId="77777777" w:rsidR="0094170F" w:rsidRPr="00D24F77" w:rsidRDefault="0094170F" w:rsidP="0094170F">
      <w:pPr>
        <w:spacing w:line="360" w:lineRule="auto"/>
        <w:jc w:val="both"/>
        <w:rPr>
          <w:rFonts w:eastAsia="SimSun"/>
          <w:b/>
        </w:rPr>
      </w:pPr>
      <w:r w:rsidRPr="00D24F77">
        <w:rPr>
          <w:rFonts w:eastAsia="SimSun"/>
          <w:b/>
        </w:rPr>
        <w:t xml:space="preserve">2.1.Language knowledge </w:t>
      </w:r>
    </w:p>
    <w:p w14:paraId="2CB1C0DC" w14:textId="77777777" w:rsidR="0094170F" w:rsidRPr="00D24F77" w:rsidRDefault="0094170F" w:rsidP="0094170F">
      <w:pPr>
        <w:spacing w:line="360" w:lineRule="auto"/>
        <w:jc w:val="both"/>
        <w:rPr>
          <w:rFonts w:eastAsia="SimSun"/>
        </w:rPr>
      </w:pPr>
      <w:r w:rsidRPr="00D24F77">
        <w:rPr>
          <w:rFonts w:eastAsia="SimSun"/>
        </w:rPr>
        <w:t xml:space="preserve">- Grammar: second conditionals, “used to" </w:t>
      </w:r>
    </w:p>
    <w:p w14:paraId="3A407A29" w14:textId="77777777" w:rsidR="0094170F" w:rsidRPr="00D24F77" w:rsidRDefault="0094170F" w:rsidP="0094170F">
      <w:pPr>
        <w:spacing w:line="360" w:lineRule="auto"/>
        <w:jc w:val="both"/>
        <w:rPr>
          <w:rFonts w:eastAsia="SimSun"/>
        </w:rPr>
      </w:pPr>
      <w:r w:rsidRPr="00D24F77">
        <w:rPr>
          <w:rFonts w:eastAsia="SimSun"/>
        </w:rPr>
        <w:t xml:space="preserve">  - Vocabulary: places to stay, solving hotel problems</w:t>
      </w:r>
    </w:p>
    <w:p w14:paraId="569B4040" w14:textId="77777777" w:rsidR="0094170F" w:rsidRPr="00D24F77" w:rsidRDefault="0094170F" w:rsidP="0094170F">
      <w:pPr>
        <w:spacing w:line="360" w:lineRule="auto"/>
        <w:jc w:val="both"/>
        <w:rPr>
          <w:rFonts w:eastAsia="SimSun"/>
          <w:b/>
        </w:rPr>
      </w:pPr>
      <w:r w:rsidRPr="00D24F77">
        <w:rPr>
          <w:rFonts w:eastAsia="SimSun"/>
          <w:b/>
        </w:rPr>
        <w:t xml:space="preserve"> 2.2. Listening &amp; Speaking:</w:t>
      </w:r>
    </w:p>
    <w:p w14:paraId="1CFCAA6C" w14:textId="77777777" w:rsidR="0094170F" w:rsidRPr="00D24F77" w:rsidRDefault="0094170F" w:rsidP="0094170F">
      <w:pPr>
        <w:spacing w:line="360" w:lineRule="auto"/>
        <w:jc w:val="both"/>
        <w:rPr>
          <w:rFonts w:eastAsia="SimSun"/>
        </w:rPr>
      </w:pPr>
      <w:r w:rsidRPr="00D24F77">
        <w:rPr>
          <w:rFonts w:eastAsia="SimSun"/>
        </w:rPr>
        <w:t xml:space="preserve"> - Hotel information </w:t>
      </w:r>
    </w:p>
    <w:p w14:paraId="2422BC8A" w14:textId="77777777" w:rsidR="0094170F" w:rsidRPr="00D24F77" w:rsidRDefault="0094170F" w:rsidP="0094170F">
      <w:pPr>
        <w:spacing w:line="360" w:lineRule="auto"/>
        <w:jc w:val="both"/>
        <w:rPr>
          <w:rFonts w:eastAsia="SimSun"/>
        </w:rPr>
      </w:pPr>
      <w:r w:rsidRPr="00D24F77">
        <w:rPr>
          <w:rFonts w:eastAsia="SimSun"/>
        </w:rPr>
        <w:t xml:space="preserve"> - Credit card details </w:t>
      </w:r>
    </w:p>
    <w:p w14:paraId="63A7C2A9" w14:textId="77777777" w:rsidR="0094170F" w:rsidRPr="00D24F77" w:rsidRDefault="0094170F" w:rsidP="0094170F">
      <w:pPr>
        <w:spacing w:line="360" w:lineRule="auto"/>
        <w:jc w:val="both"/>
        <w:rPr>
          <w:rFonts w:eastAsia="SimSun"/>
        </w:rPr>
      </w:pPr>
      <w:r w:rsidRPr="00D24F77">
        <w:rPr>
          <w:rFonts w:eastAsia="SimSun"/>
        </w:rPr>
        <w:t xml:space="preserve"> - A difficult hotel guest </w:t>
      </w:r>
    </w:p>
    <w:p w14:paraId="35E3C701" w14:textId="77777777" w:rsidR="0094170F" w:rsidRPr="00D24F77" w:rsidRDefault="0094170F" w:rsidP="0094170F">
      <w:pPr>
        <w:spacing w:line="360" w:lineRule="auto"/>
        <w:jc w:val="both"/>
        <w:rPr>
          <w:rFonts w:eastAsia="SimSun"/>
        </w:rPr>
      </w:pPr>
      <w:r w:rsidRPr="00D24F77">
        <w:rPr>
          <w:rFonts w:eastAsia="SimSun"/>
        </w:rPr>
        <w:t xml:space="preserve"> - Describe places you stayed in </w:t>
      </w:r>
    </w:p>
    <w:p w14:paraId="7E5643A2" w14:textId="77777777" w:rsidR="0094170F" w:rsidRPr="00D24F77" w:rsidRDefault="0094170F" w:rsidP="0094170F">
      <w:pPr>
        <w:spacing w:line="360" w:lineRule="auto"/>
        <w:jc w:val="both"/>
        <w:rPr>
          <w:rFonts w:eastAsia="SimSun"/>
        </w:rPr>
      </w:pPr>
      <w:r w:rsidRPr="00D24F77">
        <w:rPr>
          <w:rFonts w:eastAsia="SimSun"/>
        </w:rPr>
        <w:t xml:space="preserve"> - Book somewhere to stay </w:t>
      </w:r>
    </w:p>
    <w:p w14:paraId="4E6D88A0" w14:textId="77777777" w:rsidR="0094170F" w:rsidRPr="00D24F77" w:rsidRDefault="0094170F" w:rsidP="0094170F">
      <w:pPr>
        <w:spacing w:line="360" w:lineRule="auto"/>
        <w:jc w:val="both"/>
        <w:rPr>
          <w:rFonts w:eastAsia="SimSun"/>
        </w:rPr>
      </w:pPr>
      <w:r w:rsidRPr="00D24F77">
        <w:rPr>
          <w:rFonts w:eastAsia="SimSun"/>
        </w:rPr>
        <w:t xml:space="preserve"> - Apologise for bad news explain and deal with problems in hotels</w:t>
      </w:r>
    </w:p>
    <w:p w14:paraId="5B1F35D2" w14:textId="77777777" w:rsidR="0094170F" w:rsidRPr="00D24F77" w:rsidRDefault="0094170F" w:rsidP="0094170F">
      <w:pPr>
        <w:spacing w:line="360" w:lineRule="auto"/>
        <w:jc w:val="both"/>
        <w:rPr>
          <w:rFonts w:eastAsia="SimSun"/>
          <w:b/>
        </w:rPr>
      </w:pPr>
      <w:r w:rsidRPr="00D24F77">
        <w:rPr>
          <w:rFonts w:eastAsia="SimSun"/>
          <w:b/>
        </w:rPr>
        <w:lastRenderedPageBreak/>
        <w:t xml:space="preserve"> 2.3. Reading &amp; Writing:</w:t>
      </w:r>
    </w:p>
    <w:p w14:paraId="57608F02" w14:textId="77777777" w:rsidR="0094170F" w:rsidRPr="00D24F77" w:rsidRDefault="0094170F">
      <w:pPr>
        <w:pStyle w:val="ListParagraph"/>
        <w:numPr>
          <w:ilvl w:val="1"/>
          <w:numId w:val="61"/>
        </w:numPr>
        <w:tabs>
          <w:tab w:val="clear" w:pos="900"/>
        </w:tabs>
        <w:spacing w:after="0" w:line="360" w:lineRule="auto"/>
        <w:ind w:left="426" w:hanging="284"/>
        <w:jc w:val="both"/>
        <w:rPr>
          <w:rFonts w:eastAsia="SimSun"/>
          <w:sz w:val="28"/>
          <w:szCs w:val="28"/>
        </w:rPr>
      </w:pPr>
      <w:r w:rsidRPr="00D24F77">
        <w:rPr>
          <w:rFonts w:eastAsia="SimSun"/>
          <w:sz w:val="28"/>
          <w:szCs w:val="28"/>
        </w:rPr>
        <w:t>Memories of childhood holidays</w:t>
      </w:r>
    </w:p>
    <w:p w14:paraId="2E5B11C6" w14:textId="77777777" w:rsidR="0094170F" w:rsidRPr="00D24F77" w:rsidRDefault="0094170F">
      <w:pPr>
        <w:pStyle w:val="ListParagraph"/>
        <w:numPr>
          <w:ilvl w:val="1"/>
          <w:numId w:val="61"/>
        </w:numPr>
        <w:tabs>
          <w:tab w:val="clear" w:pos="900"/>
        </w:tabs>
        <w:spacing w:after="0" w:line="360" w:lineRule="auto"/>
        <w:ind w:left="426" w:hanging="284"/>
        <w:jc w:val="both"/>
        <w:rPr>
          <w:rFonts w:eastAsia="SimSun"/>
          <w:sz w:val="28"/>
          <w:szCs w:val="28"/>
        </w:rPr>
      </w:pPr>
      <w:r w:rsidRPr="00D24F77">
        <w:rPr>
          <w:rFonts w:eastAsia="SimSun"/>
          <w:sz w:val="28"/>
          <w:szCs w:val="28"/>
        </w:rPr>
        <w:t>Write letter to complain about a problem you had at hotel</w:t>
      </w:r>
    </w:p>
    <w:p w14:paraId="76C5AECB" w14:textId="77777777" w:rsidR="0094170F" w:rsidRPr="00D24F77" w:rsidRDefault="0094170F" w:rsidP="0094170F">
      <w:pPr>
        <w:spacing w:line="360" w:lineRule="auto"/>
        <w:jc w:val="both"/>
        <w:rPr>
          <w:rFonts w:eastAsia="SimSun"/>
        </w:rPr>
      </w:pPr>
      <w:r w:rsidRPr="00D24F77">
        <w:rPr>
          <w:rFonts w:eastAsia="SimSun"/>
        </w:rPr>
        <w:t xml:space="preserve"> Review 5 </w:t>
      </w:r>
    </w:p>
    <w:p w14:paraId="18CFA818" w14:textId="77777777" w:rsidR="0094170F" w:rsidRPr="00D24F77" w:rsidRDefault="0094170F" w:rsidP="0094170F">
      <w:pPr>
        <w:spacing w:line="360" w:lineRule="auto"/>
        <w:jc w:val="both"/>
        <w:rPr>
          <w:rFonts w:eastAsia="SimSun"/>
        </w:rPr>
      </w:pPr>
      <w:r w:rsidRPr="00D24F77">
        <w:rPr>
          <w:rFonts w:eastAsia="SimSun"/>
        </w:rPr>
        <w:t xml:space="preserve"> Writing 5 </w:t>
      </w:r>
    </w:p>
    <w:p w14:paraId="71706E6B"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Language knowledge </w:t>
      </w:r>
    </w:p>
    <w:p w14:paraId="0148E693"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 Review grammar, vocab in unit 9, 10 </w:t>
      </w:r>
    </w:p>
    <w:p w14:paraId="64C257DD" w14:textId="77777777" w:rsidR="0094170F" w:rsidRPr="00D24F77" w:rsidRDefault="0094170F" w:rsidP="0094170F">
      <w:pPr>
        <w:spacing w:before="120" w:after="120" w:line="360" w:lineRule="auto"/>
        <w:ind w:left="142"/>
        <w:jc w:val="both"/>
        <w:rPr>
          <w:rFonts w:eastAsia="SimSun"/>
        </w:rPr>
      </w:pPr>
      <w:r w:rsidRPr="00D24F77">
        <w:rPr>
          <w:rFonts w:eastAsia="SimSun"/>
        </w:rPr>
        <w:t>- Do exercises.</w:t>
      </w:r>
    </w:p>
    <w:p w14:paraId="0EB1978D" w14:textId="77777777" w:rsidR="0094170F" w:rsidRPr="00D24F77" w:rsidRDefault="0094170F" w:rsidP="0094170F">
      <w:pPr>
        <w:spacing w:before="120" w:after="120" w:line="360" w:lineRule="auto"/>
        <w:ind w:left="142"/>
        <w:jc w:val="both"/>
        <w:rPr>
          <w:rFonts w:eastAsia="SimSun"/>
        </w:rPr>
      </w:pPr>
      <w:r w:rsidRPr="00D24F77">
        <w:rPr>
          <w:rFonts w:eastAsia="SimSun"/>
        </w:rPr>
        <w:t>Listening &amp; Speaking:  practice speaking</w:t>
      </w:r>
    </w:p>
    <w:p w14:paraId="4E0FA821"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Reading &amp; Writing: correct students' writing </w:t>
      </w:r>
    </w:p>
    <w:p w14:paraId="49B1E4C3" w14:textId="77777777" w:rsidR="0094170F" w:rsidRPr="00D24F77" w:rsidRDefault="0094170F">
      <w:pPr>
        <w:pStyle w:val="ListParagraph"/>
        <w:numPr>
          <w:ilvl w:val="1"/>
          <w:numId w:val="61"/>
        </w:numPr>
        <w:tabs>
          <w:tab w:val="clear" w:pos="900"/>
        </w:tabs>
        <w:spacing w:after="0" w:line="360" w:lineRule="auto"/>
        <w:ind w:left="274" w:hanging="142"/>
        <w:jc w:val="both"/>
        <w:rPr>
          <w:rFonts w:eastAsia="SimSun"/>
          <w:sz w:val="28"/>
          <w:szCs w:val="28"/>
        </w:rPr>
      </w:pPr>
      <w:r w:rsidRPr="00D24F77">
        <w:rPr>
          <w:rFonts w:eastAsia="SimSun"/>
          <w:sz w:val="28"/>
          <w:szCs w:val="28"/>
        </w:rPr>
        <w:t>Do test 5</w:t>
      </w:r>
    </w:p>
    <w:p w14:paraId="48A1E076" w14:textId="77777777" w:rsidR="0094170F" w:rsidRPr="00D24F77" w:rsidRDefault="0094170F" w:rsidP="0094170F">
      <w:pPr>
        <w:pStyle w:val="ListParagraph"/>
        <w:spacing w:line="360" w:lineRule="auto"/>
        <w:ind w:left="274"/>
        <w:jc w:val="both"/>
        <w:rPr>
          <w:rFonts w:eastAsia="SimSun"/>
          <w:sz w:val="28"/>
          <w:szCs w:val="28"/>
        </w:rPr>
      </w:pPr>
    </w:p>
    <w:p w14:paraId="052CDD9F" w14:textId="77777777" w:rsidR="0094170F" w:rsidRPr="00D24F77" w:rsidRDefault="0094170F" w:rsidP="0094170F">
      <w:pPr>
        <w:spacing w:line="360" w:lineRule="auto"/>
        <w:jc w:val="center"/>
        <w:rPr>
          <w:rFonts w:eastAsia="SimSun"/>
          <w:b/>
        </w:rPr>
      </w:pPr>
      <w:r w:rsidRPr="00D24F77">
        <w:rPr>
          <w:rFonts w:eastAsia="SimSun"/>
          <w:b/>
        </w:rPr>
        <w:t>UNIT 11: SCIENCE AND NATURE</w:t>
      </w:r>
    </w:p>
    <w:p w14:paraId="253ECC91" w14:textId="77777777" w:rsidR="0094170F" w:rsidRPr="00D24F77" w:rsidRDefault="0094170F" w:rsidP="0094170F">
      <w:pPr>
        <w:tabs>
          <w:tab w:val="left" w:pos="484"/>
        </w:tabs>
        <w:spacing w:after="160" w:line="360" w:lineRule="auto"/>
        <w:jc w:val="both"/>
        <w:rPr>
          <w:rFonts w:eastAsia="SimSun"/>
          <w:i/>
        </w:rPr>
      </w:pPr>
      <w:r w:rsidRPr="00D24F77">
        <w:rPr>
          <w:rFonts w:eastAsia="SimSun"/>
        </w:rPr>
        <w:t xml:space="preserve">                                                                                               </w:t>
      </w:r>
      <w:r w:rsidRPr="00D24F77">
        <w:rPr>
          <w:rFonts w:eastAsia="SimSun"/>
          <w:i/>
        </w:rPr>
        <w:t>Thời gian:  5 giờ.</w:t>
      </w:r>
    </w:p>
    <w:p w14:paraId="753AAC2B" w14:textId="77777777" w:rsidR="0094170F" w:rsidRPr="00D24F77" w:rsidRDefault="0094170F" w:rsidP="0094170F">
      <w:pPr>
        <w:pStyle w:val="ListParagraph"/>
        <w:spacing w:before="120" w:after="120" w:line="360" w:lineRule="auto"/>
        <w:ind w:left="240"/>
        <w:jc w:val="both"/>
        <w:rPr>
          <w:rFonts w:eastAsia="SimSun"/>
          <w:sz w:val="28"/>
          <w:szCs w:val="28"/>
        </w:rPr>
      </w:pPr>
      <w:r w:rsidRPr="00D24F77">
        <w:rPr>
          <w:rFonts w:eastAsia="SimSun"/>
          <w:sz w:val="28"/>
          <w:szCs w:val="28"/>
        </w:rPr>
        <w:t>1. Mục tiêu:</w:t>
      </w:r>
    </w:p>
    <w:p w14:paraId="66EBD120" w14:textId="77777777" w:rsidR="0094170F" w:rsidRPr="00D24F77" w:rsidRDefault="0094170F">
      <w:pPr>
        <w:pStyle w:val="ListParagraph"/>
        <w:numPr>
          <w:ilvl w:val="1"/>
          <w:numId w:val="61"/>
        </w:numPr>
        <w:spacing w:before="120" w:after="120" w:line="360" w:lineRule="auto"/>
        <w:ind w:left="360"/>
        <w:jc w:val="both"/>
        <w:rPr>
          <w:rFonts w:eastAsia="SimSun"/>
          <w:sz w:val="28"/>
          <w:szCs w:val="28"/>
        </w:rPr>
      </w:pPr>
      <w:r w:rsidRPr="00D24F77">
        <w:rPr>
          <w:rFonts w:eastAsia="SimSun"/>
          <w:sz w:val="28"/>
          <w:szCs w:val="28"/>
        </w:rPr>
        <w:t>Giúp sinh viên biết được các từ vựng về chủ đề Khoa học và thiên nhiên</w:t>
      </w:r>
    </w:p>
    <w:p w14:paraId="7FC29ADA" w14:textId="77777777" w:rsidR="0094170F" w:rsidRPr="00D24F77" w:rsidRDefault="0094170F">
      <w:pPr>
        <w:pStyle w:val="ListParagraph"/>
        <w:numPr>
          <w:ilvl w:val="1"/>
          <w:numId w:val="61"/>
        </w:numPr>
        <w:spacing w:before="120" w:after="0" w:line="360" w:lineRule="auto"/>
        <w:ind w:left="360"/>
        <w:jc w:val="both"/>
        <w:rPr>
          <w:rFonts w:eastAsia="SimSun"/>
          <w:sz w:val="28"/>
          <w:szCs w:val="28"/>
        </w:rPr>
      </w:pPr>
      <w:r w:rsidRPr="00D24F77">
        <w:rPr>
          <w:rFonts w:eastAsia="SimSun"/>
          <w:sz w:val="28"/>
          <w:szCs w:val="28"/>
        </w:rPr>
        <w:t>Giúp sinh viên ôn tập lại cấu trúc ngữ pháp về thì quá khứ hoàn thành, câu bị động</w:t>
      </w:r>
    </w:p>
    <w:p w14:paraId="67BBA26A" w14:textId="77777777" w:rsidR="0094170F" w:rsidRPr="00D24F77" w:rsidRDefault="0094170F">
      <w:pPr>
        <w:pStyle w:val="ListParagraph"/>
        <w:numPr>
          <w:ilvl w:val="1"/>
          <w:numId w:val="61"/>
        </w:numPr>
        <w:spacing w:before="120" w:after="0" w:line="360" w:lineRule="auto"/>
        <w:ind w:left="360"/>
        <w:jc w:val="both"/>
        <w:rPr>
          <w:rFonts w:eastAsia="SimSun"/>
          <w:sz w:val="28"/>
          <w:szCs w:val="28"/>
        </w:rPr>
      </w:pPr>
      <w:r w:rsidRPr="00D24F77">
        <w:rPr>
          <w:rFonts w:eastAsia="SimSun"/>
          <w:sz w:val="28"/>
          <w:szCs w:val="28"/>
        </w:rPr>
        <w:t>Sinh viên có thể nghe và hiểu để làm các phần chọn trắc nghiệm về chủ đề Khoa học và thiên nhiên, nói về các tin tức liên quan, các nghiên cứu của các nhà khoa học</w:t>
      </w:r>
    </w:p>
    <w:p w14:paraId="2452BB37" w14:textId="77777777" w:rsidR="0094170F" w:rsidRPr="00D24F77" w:rsidRDefault="0094170F">
      <w:pPr>
        <w:pStyle w:val="ListParagraph"/>
        <w:numPr>
          <w:ilvl w:val="1"/>
          <w:numId w:val="61"/>
        </w:numPr>
        <w:spacing w:before="120" w:after="0" w:line="360" w:lineRule="auto"/>
        <w:ind w:left="360"/>
        <w:jc w:val="both"/>
        <w:rPr>
          <w:rFonts w:eastAsia="SimSun"/>
          <w:sz w:val="28"/>
          <w:szCs w:val="28"/>
        </w:rPr>
      </w:pPr>
      <w:r w:rsidRPr="00D24F77">
        <w:rPr>
          <w:rFonts w:eastAsia="SimSun"/>
          <w:sz w:val="28"/>
          <w:szCs w:val="28"/>
        </w:rPr>
        <w:t>Thực hành đọc hiểu các bài đọc về chủ đề Khoa học và thiên nhiên</w:t>
      </w:r>
    </w:p>
    <w:p w14:paraId="14E4E661" w14:textId="77777777" w:rsidR="0094170F" w:rsidRPr="00D24F77" w:rsidRDefault="0094170F">
      <w:pPr>
        <w:pStyle w:val="ListParagraph"/>
        <w:numPr>
          <w:ilvl w:val="1"/>
          <w:numId w:val="61"/>
        </w:numPr>
        <w:spacing w:before="120" w:after="0" w:line="360" w:lineRule="auto"/>
        <w:ind w:left="360"/>
        <w:jc w:val="both"/>
        <w:rPr>
          <w:rFonts w:eastAsia="SimSun"/>
          <w:sz w:val="28"/>
          <w:szCs w:val="28"/>
        </w:rPr>
      </w:pPr>
      <w:r w:rsidRPr="00D24F77">
        <w:rPr>
          <w:rFonts w:eastAsia="SimSun"/>
          <w:sz w:val="28"/>
          <w:szCs w:val="28"/>
        </w:rPr>
        <w:t>Viết được một đoạn văn để nói một cái thời tiết mà bạn yêu thích và cho lí do</w:t>
      </w:r>
    </w:p>
    <w:p w14:paraId="2C66CFF6" w14:textId="77777777" w:rsidR="0094170F" w:rsidRPr="00D24F77" w:rsidRDefault="0094170F" w:rsidP="0094170F">
      <w:pPr>
        <w:pStyle w:val="ListParagraph"/>
        <w:spacing w:before="120" w:after="120" w:line="360" w:lineRule="auto"/>
        <w:ind w:left="240"/>
        <w:jc w:val="both"/>
        <w:rPr>
          <w:rFonts w:eastAsia="SimSun"/>
          <w:sz w:val="28"/>
          <w:szCs w:val="28"/>
        </w:rPr>
      </w:pPr>
      <w:r w:rsidRPr="00D24F77">
        <w:rPr>
          <w:rFonts w:eastAsia="SimSun"/>
          <w:sz w:val="28"/>
          <w:szCs w:val="28"/>
        </w:rPr>
        <w:t>2. Nội dung bài:</w:t>
      </w:r>
    </w:p>
    <w:p w14:paraId="7F44D719" w14:textId="77777777" w:rsidR="0094170F" w:rsidRPr="00D24F77" w:rsidRDefault="0094170F" w:rsidP="0094170F">
      <w:pPr>
        <w:spacing w:line="360" w:lineRule="auto"/>
        <w:jc w:val="both"/>
        <w:rPr>
          <w:rFonts w:eastAsia="SimSun"/>
          <w:b/>
        </w:rPr>
      </w:pPr>
      <w:r w:rsidRPr="00D24F77">
        <w:rPr>
          <w:rFonts w:eastAsia="SimSun"/>
          <w:b/>
        </w:rPr>
        <w:t>2.1.Language knowledge</w:t>
      </w:r>
    </w:p>
    <w:p w14:paraId="0EFCC5E8" w14:textId="77777777" w:rsidR="0094170F" w:rsidRPr="00D24F77" w:rsidRDefault="0094170F">
      <w:pPr>
        <w:pStyle w:val="ListParagraph"/>
        <w:numPr>
          <w:ilvl w:val="1"/>
          <w:numId w:val="61"/>
        </w:numPr>
        <w:tabs>
          <w:tab w:val="clear" w:pos="900"/>
        </w:tabs>
        <w:spacing w:after="0" w:line="360" w:lineRule="auto"/>
        <w:ind w:left="416" w:hanging="284"/>
        <w:jc w:val="both"/>
        <w:rPr>
          <w:rFonts w:eastAsia="SimSun"/>
          <w:sz w:val="28"/>
          <w:szCs w:val="28"/>
        </w:rPr>
      </w:pPr>
      <w:r w:rsidRPr="00D24F77">
        <w:rPr>
          <w:rFonts w:eastAsia="SimSun"/>
          <w:sz w:val="28"/>
          <w:szCs w:val="28"/>
        </w:rPr>
        <w:t>Grammar: past perfect, passives</w:t>
      </w:r>
    </w:p>
    <w:p w14:paraId="12411772" w14:textId="77777777" w:rsidR="0094170F" w:rsidRPr="00D24F77" w:rsidRDefault="0094170F">
      <w:pPr>
        <w:pStyle w:val="ListParagraph"/>
        <w:numPr>
          <w:ilvl w:val="1"/>
          <w:numId w:val="61"/>
        </w:numPr>
        <w:tabs>
          <w:tab w:val="clear" w:pos="900"/>
        </w:tabs>
        <w:spacing w:after="0" w:line="360" w:lineRule="auto"/>
        <w:ind w:left="416" w:hanging="284"/>
        <w:jc w:val="both"/>
        <w:rPr>
          <w:rFonts w:eastAsia="SimSun"/>
          <w:sz w:val="28"/>
          <w:szCs w:val="28"/>
        </w:rPr>
      </w:pPr>
      <w:r w:rsidRPr="00D24F77">
        <w:rPr>
          <w:rFonts w:eastAsia="SimSun"/>
          <w:sz w:val="28"/>
          <w:szCs w:val="28"/>
        </w:rPr>
        <w:t>Vocabulary: science and nature in the news, animals</w:t>
      </w:r>
    </w:p>
    <w:p w14:paraId="662D32CC" w14:textId="77777777" w:rsidR="0094170F" w:rsidRPr="00D24F77" w:rsidRDefault="0094170F" w:rsidP="0094170F">
      <w:pPr>
        <w:spacing w:line="360" w:lineRule="auto"/>
        <w:ind w:left="132"/>
        <w:jc w:val="both"/>
        <w:rPr>
          <w:rFonts w:eastAsia="SimSun"/>
          <w:b/>
        </w:rPr>
      </w:pPr>
      <w:r w:rsidRPr="00D24F77">
        <w:rPr>
          <w:rFonts w:eastAsia="SimSun"/>
          <w:b/>
        </w:rPr>
        <w:t>2.2.Listening &amp; Speaking:</w:t>
      </w:r>
    </w:p>
    <w:p w14:paraId="6F02B9C3"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lastRenderedPageBreak/>
        <w:t>Discussing the news</w:t>
      </w:r>
    </w:p>
    <w:p w14:paraId="569D5F21"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Science phone –in</w:t>
      </w:r>
    </w:p>
    <w:p w14:paraId="6E576767"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Talk about the weather</w:t>
      </w:r>
    </w:p>
    <w:p w14:paraId="2A26C245"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Discuss news stories</w:t>
      </w:r>
    </w:p>
    <w:p w14:paraId="2BF7A19E"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Talk about animals</w:t>
      </w:r>
    </w:p>
    <w:p w14:paraId="55FFE7FD"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Talk about scientists and research</w:t>
      </w:r>
    </w:p>
    <w:p w14:paraId="5573BA96" w14:textId="77777777" w:rsidR="0094170F" w:rsidRPr="00D24F77" w:rsidRDefault="0094170F" w:rsidP="0094170F">
      <w:pPr>
        <w:spacing w:line="360" w:lineRule="auto"/>
        <w:jc w:val="both"/>
        <w:rPr>
          <w:rFonts w:eastAsia="SimSun"/>
          <w:b/>
        </w:rPr>
      </w:pPr>
      <w:r w:rsidRPr="00D24F77">
        <w:rPr>
          <w:rFonts w:eastAsia="SimSun"/>
          <w:b/>
        </w:rPr>
        <w:t xml:space="preserve"> 2.3. Reading &amp; Writing:</w:t>
      </w:r>
    </w:p>
    <w:p w14:paraId="53C9F8FD"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Man’s best friends</w:t>
      </w:r>
    </w:p>
    <w:p w14:paraId="0661DC5A"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An animal experiment</w:t>
      </w:r>
    </w:p>
    <w:p w14:paraId="734F2562" w14:textId="77777777" w:rsidR="0094170F" w:rsidRPr="00D24F77" w:rsidRDefault="0094170F">
      <w:pPr>
        <w:pStyle w:val="ListParagraph"/>
        <w:numPr>
          <w:ilvl w:val="1"/>
          <w:numId w:val="61"/>
        </w:numPr>
        <w:spacing w:after="0" w:line="360" w:lineRule="auto"/>
        <w:jc w:val="both"/>
        <w:rPr>
          <w:rFonts w:eastAsia="SimSun"/>
          <w:sz w:val="28"/>
          <w:szCs w:val="28"/>
        </w:rPr>
      </w:pPr>
      <w:r w:rsidRPr="00D24F77">
        <w:rPr>
          <w:rFonts w:eastAsia="SimSun"/>
          <w:sz w:val="28"/>
          <w:szCs w:val="28"/>
        </w:rPr>
        <w:t>Describe your favorite weather (give reason)</w:t>
      </w:r>
    </w:p>
    <w:p w14:paraId="3E5A25C0" w14:textId="77777777" w:rsidR="0094170F" w:rsidRPr="00D24F77" w:rsidRDefault="0094170F" w:rsidP="0094170F">
      <w:pPr>
        <w:tabs>
          <w:tab w:val="left" w:pos="900"/>
        </w:tabs>
        <w:spacing w:line="360" w:lineRule="auto"/>
        <w:ind w:left="540"/>
        <w:jc w:val="both"/>
        <w:rPr>
          <w:rFonts w:eastAsia="SimSun"/>
        </w:rPr>
      </w:pPr>
    </w:p>
    <w:p w14:paraId="2367080D" w14:textId="77777777" w:rsidR="0094170F" w:rsidRPr="00D24F77" w:rsidRDefault="0094170F" w:rsidP="0094170F">
      <w:pPr>
        <w:pStyle w:val="ListParagraph"/>
        <w:spacing w:line="360" w:lineRule="auto"/>
        <w:ind w:left="480"/>
        <w:jc w:val="center"/>
        <w:rPr>
          <w:rFonts w:eastAsia="SimSun"/>
          <w:b/>
          <w:sz w:val="28"/>
          <w:szCs w:val="28"/>
        </w:rPr>
      </w:pPr>
      <w:r w:rsidRPr="00D24F77">
        <w:rPr>
          <w:rFonts w:eastAsia="SimSun"/>
          <w:b/>
          <w:sz w:val="28"/>
          <w:szCs w:val="28"/>
        </w:rPr>
        <w:t>UNIT 12: ON THE PHONE</w:t>
      </w:r>
    </w:p>
    <w:p w14:paraId="42AC9145" w14:textId="77777777" w:rsidR="0094170F" w:rsidRPr="00D24F77" w:rsidRDefault="0094170F" w:rsidP="0094170F">
      <w:pPr>
        <w:tabs>
          <w:tab w:val="left" w:pos="484"/>
        </w:tabs>
        <w:spacing w:after="160" w:line="360" w:lineRule="auto"/>
        <w:jc w:val="both"/>
        <w:rPr>
          <w:rFonts w:eastAsia="SimSun"/>
          <w:i/>
        </w:rPr>
      </w:pPr>
      <w:r w:rsidRPr="00D24F77">
        <w:rPr>
          <w:rFonts w:eastAsia="SimSun"/>
          <w:i/>
        </w:rPr>
        <w:tab/>
      </w:r>
      <w:r w:rsidRPr="00D24F77">
        <w:rPr>
          <w:rFonts w:eastAsia="SimSun"/>
          <w:i/>
        </w:rPr>
        <w:tab/>
      </w:r>
      <w:r w:rsidRPr="00D24F77">
        <w:rPr>
          <w:rFonts w:eastAsia="SimSun"/>
          <w:i/>
        </w:rPr>
        <w:tab/>
      </w:r>
      <w:r w:rsidRPr="00D24F77">
        <w:rPr>
          <w:rFonts w:eastAsia="SimSun"/>
          <w:i/>
        </w:rPr>
        <w:tab/>
      </w:r>
      <w:r w:rsidRPr="00D24F77">
        <w:rPr>
          <w:rFonts w:eastAsia="SimSun"/>
          <w:i/>
        </w:rPr>
        <w:tab/>
      </w:r>
      <w:r w:rsidRPr="00D24F77">
        <w:rPr>
          <w:rFonts w:eastAsia="SimSun"/>
          <w:i/>
        </w:rPr>
        <w:tab/>
      </w:r>
      <w:r w:rsidRPr="00D24F77">
        <w:rPr>
          <w:rFonts w:eastAsia="SimSun"/>
          <w:i/>
        </w:rPr>
        <w:tab/>
      </w:r>
      <w:r w:rsidRPr="00D24F77">
        <w:rPr>
          <w:rFonts w:eastAsia="SimSun"/>
          <w:i/>
        </w:rPr>
        <w:tab/>
      </w:r>
      <w:r w:rsidRPr="00D24F77">
        <w:rPr>
          <w:rFonts w:eastAsia="SimSun"/>
          <w:i/>
        </w:rPr>
        <w:tab/>
      </w:r>
      <w:r w:rsidRPr="00D24F77">
        <w:rPr>
          <w:rFonts w:eastAsia="SimSun"/>
          <w:i/>
        </w:rPr>
        <w:tab/>
        <w:t>Thời gian:  10 giờ.</w:t>
      </w:r>
    </w:p>
    <w:p w14:paraId="714DE6E5" w14:textId="77777777" w:rsidR="0094170F" w:rsidRPr="00D24F77" w:rsidRDefault="0094170F" w:rsidP="0094170F">
      <w:pPr>
        <w:pStyle w:val="ListParagraph"/>
        <w:spacing w:before="120" w:after="120" w:line="360" w:lineRule="auto"/>
        <w:ind w:left="480"/>
        <w:jc w:val="both"/>
        <w:rPr>
          <w:rFonts w:eastAsia="SimSun"/>
          <w:sz w:val="28"/>
          <w:szCs w:val="28"/>
        </w:rPr>
      </w:pPr>
      <w:r w:rsidRPr="00D24F77">
        <w:rPr>
          <w:rFonts w:eastAsia="SimSun"/>
          <w:sz w:val="28"/>
          <w:szCs w:val="28"/>
        </w:rPr>
        <w:t>1. Mục tiêu:</w:t>
      </w:r>
    </w:p>
    <w:p w14:paraId="549FCF6F" w14:textId="77777777" w:rsidR="0094170F" w:rsidRPr="00D24F77" w:rsidRDefault="0094170F">
      <w:pPr>
        <w:pStyle w:val="ListParagraph"/>
        <w:numPr>
          <w:ilvl w:val="0"/>
          <w:numId w:val="142"/>
        </w:numPr>
        <w:spacing w:before="120" w:after="120" w:line="360" w:lineRule="auto"/>
        <w:jc w:val="both"/>
        <w:rPr>
          <w:rFonts w:eastAsia="SimSun"/>
          <w:sz w:val="28"/>
          <w:szCs w:val="28"/>
        </w:rPr>
      </w:pPr>
      <w:r w:rsidRPr="00D24F77">
        <w:rPr>
          <w:rFonts w:eastAsia="SimSun"/>
          <w:sz w:val="28"/>
          <w:szCs w:val="28"/>
        </w:rPr>
        <w:t>Giúp sinh viên biết được các từ vựng về chủ Giao tiếp qua điện thoại</w:t>
      </w:r>
    </w:p>
    <w:p w14:paraId="11E5B310" w14:textId="77777777" w:rsidR="0094170F" w:rsidRPr="00D24F77" w:rsidRDefault="0094170F">
      <w:pPr>
        <w:pStyle w:val="ListParagraph"/>
        <w:numPr>
          <w:ilvl w:val="0"/>
          <w:numId w:val="142"/>
        </w:numPr>
        <w:spacing w:before="120" w:line="360" w:lineRule="auto"/>
        <w:jc w:val="both"/>
        <w:rPr>
          <w:rFonts w:eastAsia="SimSun"/>
          <w:sz w:val="28"/>
          <w:szCs w:val="28"/>
        </w:rPr>
      </w:pPr>
      <w:r w:rsidRPr="00D24F77">
        <w:rPr>
          <w:rFonts w:eastAsia="SimSun"/>
          <w:sz w:val="28"/>
          <w:szCs w:val="28"/>
        </w:rPr>
        <w:t>Giúp sinh viên ôn tập lại cấu trúc ngữ pháp về câu tường thuật, trực tiếp và gián tiếp</w:t>
      </w:r>
    </w:p>
    <w:p w14:paraId="34132935" w14:textId="77777777" w:rsidR="0094170F" w:rsidRPr="00D24F77" w:rsidRDefault="0094170F">
      <w:pPr>
        <w:pStyle w:val="ListParagraph"/>
        <w:numPr>
          <w:ilvl w:val="0"/>
          <w:numId w:val="142"/>
        </w:numPr>
        <w:spacing w:before="120" w:line="360" w:lineRule="auto"/>
        <w:jc w:val="both"/>
        <w:rPr>
          <w:rFonts w:eastAsia="SimSun"/>
          <w:sz w:val="28"/>
          <w:szCs w:val="28"/>
        </w:rPr>
      </w:pPr>
      <w:r w:rsidRPr="00D24F77">
        <w:rPr>
          <w:rFonts w:eastAsia="SimSun"/>
          <w:sz w:val="28"/>
          <w:szCs w:val="28"/>
        </w:rPr>
        <w:t>Sinh viên có thể nghe và hiểu để làm các phần chọn trắc nghiệm về chủ đề Giao tiếp qua điện thoại, hỏi và thực hành nói khi giao tiếp qua điện thoại</w:t>
      </w:r>
    </w:p>
    <w:p w14:paraId="5E20992A" w14:textId="77777777" w:rsidR="0094170F" w:rsidRPr="00D24F77" w:rsidRDefault="0094170F">
      <w:pPr>
        <w:pStyle w:val="ListParagraph"/>
        <w:numPr>
          <w:ilvl w:val="0"/>
          <w:numId w:val="142"/>
        </w:numPr>
        <w:spacing w:before="120" w:line="360" w:lineRule="auto"/>
        <w:jc w:val="both"/>
        <w:rPr>
          <w:rFonts w:eastAsia="SimSun"/>
          <w:sz w:val="28"/>
          <w:szCs w:val="28"/>
        </w:rPr>
      </w:pPr>
      <w:r w:rsidRPr="00D24F77">
        <w:rPr>
          <w:rFonts w:eastAsia="SimSun"/>
          <w:sz w:val="28"/>
          <w:szCs w:val="28"/>
        </w:rPr>
        <w:t>Thực hành đọc hiểu các bài đọc về chủ đề Giao tiếp qua điện thoại</w:t>
      </w:r>
    </w:p>
    <w:p w14:paraId="23A0C1F7" w14:textId="77777777" w:rsidR="0094170F" w:rsidRPr="00D24F77" w:rsidRDefault="0094170F">
      <w:pPr>
        <w:pStyle w:val="ListParagraph"/>
        <w:numPr>
          <w:ilvl w:val="0"/>
          <w:numId w:val="142"/>
        </w:numPr>
        <w:spacing w:before="120" w:line="360" w:lineRule="auto"/>
        <w:jc w:val="both"/>
        <w:rPr>
          <w:rFonts w:eastAsia="SimSun"/>
          <w:sz w:val="28"/>
          <w:szCs w:val="28"/>
        </w:rPr>
      </w:pPr>
      <w:r w:rsidRPr="00D24F77">
        <w:rPr>
          <w:rFonts w:eastAsia="SimSun"/>
          <w:sz w:val="28"/>
          <w:szCs w:val="28"/>
        </w:rPr>
        <w:t>Viết được một lá thư để phàn nàn về một dịch vụ khi ở một khách sạn</w:t>
      </w:r>
    </w:p>
    <w:p w14:paraId="693DF52C" w14:textId="77777777" w:rsidR="0094170F" w:rsidRPr="00D24F77" w:rsidRDefault="0094170F">
      <w:pPr>
        <w:pStyle w:val="ListParagraph"/>
        <w:numPr>
          <w:ilvl w:val="0"/>
          <w:numId w:val="142"/>
        </w:numPr>
        <w:spacing w:before="120" w:line="360" w:lineRule="auto"/>
        <w:jc w:val="both"/>
        <w:rPr>
          <w:rFonts w:eastAsia="SimSun"/>
          <w:sz w:val="28"/>
          <w:szCs w:val="28"/>
        </w:rPr>
      </w:pPr>
      <w:r w:rsidRPr="00D24F77">
        <w:rPr>
          <w:rFonts w:eastAsia="SimSun"/>
          <w:sz w:val="28"/>
          <w:szCs w:val="28"/>
        </w:rPr>
        <w:t>Sinh viên ôn tập lại phần ngữ pháp, từ vựng và làm bài kiểm tra định kì</w:t>
      </w:r>
    </w:p>
    <w:p w14:paraId="08F38E07" w14:textId="77777777" w:rsidR="0094170F" w:rsidRPr="00D24F77" w:rsidRDefault="0094170F">
      <w:pPr>
        <w:pStyle w:val="ListParagraph"/>
        <w:numPr>
          <w:ilvl w:val="0"/>
          <w:numId w:val="142"/>
        </w:numPr>
        <w:spacing w:before="120" w:line="360" w:lineRule="auto"/>
        <w:jc w:val="both"/>
        <w:rPr>
          <w:rFonts w:eastAsia="SimSun"/>
          <w:sz w:val="28"/>
          <w:szCs w:val="28"/>
        </w:rPr>
      </w:pPr>
      <w:r w:rsidRPr="00D24F77">
        <w:rPr>
          <w:rFonts w:eastAsia="SimSun"/>
          <w:sz w:val="28"/>
          <w:szCs w:val="28"/>
        </w:rPr>
        <w:t>Hướng dẫn và cho sinh viên làm bài kiểm tra theo dạng chuẩn châu Âu A2 và sửa bài cho sv</w:t>
      </w:r>
    </w:p>
    <w:p w14:paraId="029C4B62" w14:textId="77777777" w:rsidR="0094170F" w:rsidRPr="00D24F77" w:rsidRDefault="0094170F" w:rsidP="0094170F">
      <w:pPr>
        <w:pStyle w:val="ListParagraph"/>
        <w:spacing w:before="120" w:after="120" w:line="360" w:lineRule="auto"/>
        <w:ind w:left="0"/>
        <w:jc w:val="both"/>
        <w:rPr>
          <w:rFonts w:eastAsia="SimSun"/>
          <w:sz w:val="28"/>
          <w:szCs w:val="28"/>
        </w:rPr>
      </w:pPr>
    </w:p>
    <w:p w14:paraId="4104A1DA" w14:textId="77777777" w:rsidR="0094170F" w:rsidRPr="00D24F77" w:rsidRDefault="0094170F" w:rsidP="0094170F">
      <w:pPr>
        <w:pStyle w:val="ListParagraph"/>
        <w:spacing w:before="120" w:after="120" w:line="360" w:lineRule="auto"/>
        <w:ind w:left="240"/>
        <w:jc w:val="both"/>
        <w:rPr>
          <w:rFonts w:eastAsia="SimSun"/>
          <w:sz w:val="28"/>
          <w:szCs w:val="28"/>
        </w:rPr>
      </w:pPr>
      <w:r w:rsidRPr="00D24F77">
        <w:rPr>
          <w:rFonts w:eastAsia="SimSun"/>
          <w:sz w:val="28"/>
          <w:szCs w:val="28"/>
        </w:rPr>
        <w:t>2. Nội dung bài:</w:t>
      </w:r>
    </w:p>
    <w:p w14:paraId="69C20B53" w14:textId="77777777" w:rsidR="0094170F" w:rsidRPr="00D24F77" w:rsidRDefault="0094170F" w:rsidP="0094170F">
      <w:pPr>
        <w:spacing w:line="360" w:lineRule="auto"/>
        <w:jc w:val="both"/>
        <w:rPr>
          <w:rFonts w:eastAsia="SimSun"/>
          <w:b/>
        </w:rPr>
      </w:pPr>
      <w:r w:rsidRPr="00D24F77">
        <w:rPr>
          <w:rFonts w:eastAsia="SimSun"/>
          <w:b/>
        </w:rPr>
        <w:t>2.1.Language knowledge</w:t>
      </w:r>
    </w:p>
    <w:p w14:paraId="54396BE8" w14:textId="77777777" w:rsidR="0094170F" w:rsidRPr="00D24F77" w:rsidRDefault="0094170F" w:rsidP="0094170F">
      <w:pPr>
        <w:spacing w:line="360" w:lineRule="auto"/>
        <w:jc w:val="both"/>
        <w:rPr>
          <w:rFonts w:eastAsia="SimSun"/>
        </w:rPr>
      </w:pPr>
      <w:r w:rsidRPr="00D24F77">
        <w:rPr>
          <w:rFonts w:eastAsia="SimSun"/>
        </w:rPr>
        <w:t xml:space="preserve"> - Grammar: still and just", reporting speech </w:t>
      </w:r>
    </w:p>
    <w:p w14:paraId="39ED8DAE" w14:textId="77777777" w:rsidR="0094170F" w:rsidRPr="00D24F77" w:rsidRDefault="0094170F" w:rsidP="0094170F">
      <w:pPr>
        <w:spacing w:line="360" w:lineRule="auto"/>
        <w:jc w:val="both"/>
        <w:rPr>
          <w:rFonts w:eastAsia="SimSun"/>
        </w:rPr>
      </w:pPr>
      <w:r w:rsidRPr="00D24F77">
        <w:rPr>
          <w:rFonts w:eastAsia="SimSun"/>
        </w:rPr>
        <w:t xml:space="preserve"> - Vocabulary: using phones, forming negatives, reporting crimes.</w:t>
      </w:r>
    </w:p>
    <w:p w14:paraId="6961235A" w14:textId="77777777" w:rsidR="0094170F" w:rsidRPr="00D24F77" w:rsidRDefault="0094170F" w:rsidP="0094170F">
      <w:pPr>
        <w:spacing w:line="360" w:lineRule="auto"/>
        <w:jc w:val="both"/>
        <w:rPr>
          <w:rFonts w:eastAsia="SimSun"/>
          <w:b/>
        </w:rPr>
      </w:pPr>
      <w:r w:rsidRPr="00D24F77">
        <w:rPr>
          <w:rFonts w:eastAsia="SimSun"/>
          <w:b/>
        </w:rPr>
        <w:lastRenderedPageBreak/>
        <w:t>2.2. Listening &amp; Speaking:</w:t>
      </w:r>
    </w:p>
    <w:p w14:paraId="4E96170D" w14:textId="77777777" w:rsidR="0094170F" w:rsidRPr="00D24F77" w:rsidRDefault="0094170F" w:rsidP="0094170F">
      <w:pPr>
        <w:spacing w:line="360" w:lineRule="auto"/>
        <w:jc w:val="both"/>
        <w:rPr>
          <w:rFonts w:eastAsia="SimSun"/>
        </w:rPr>
      </w:pPr>
      <w:r w:rsidRPr="00D24F77">
        <w:rPr>
          <w:rFonts w:eastAsia="SimSun"/>
        </w:rPr>
        <w:t xml:space="preserve"> - Problems after a crime </w:t>
      </w:r>
    </w:p>
    <w:p w14:paraId="6EFF2204" w14:textId="77777777" w:rsidR="0094170F" w:rsidRPr="00D24F77" w:rsidRDefault="0094170F" w:rsidP="0094170F">
      <w:pPr>
        <w:spacing w:line="360" w:lineRule="auto"/>
        <w:jc w:val="both"/>
        <w:rPr>
          <w:rFonts w:eastAsia="SimSun"/>
        </w:rPr>
      </w:pPr>
      <w:r w:rsidRPr="00D24F77">
        <w:rPr>
          <w:rFonts w:eastAsia="SimSun"/>
        </w:rPr>
        <w:t xml:space="preserve">- Talk about different kinds of phones give and take phone messages </w:t>
      </w:r>
    </w:p>
    <w:p w14:paraId="4CC8DA8E" w14:textId="77777777" w:rsidR="0094170F" w:rsidRPr="00D24F77" w:rsidRDefault="0094170F" w:rsidP="0094170F">
      <w:pPr>
        <w:spacing w:line="360" w:lineRule="auto"/>
        <w:jc w:val="both"/>
        <w:rPr>
          <w:rFonts w:eastAsia="SimSun"/>
        </w:rPr>
      </w:pPr>
      <w:r w:rsidRPr="00D24F77">
        <w:rPr>
          <w:rFonts w:eastAsia="SimSun"/>
        </w:rPr>
        <w:t xml:space="preserve"> - Ask for people and where people are practice speaking.</w:t>
      </w:r>
    </w:p>
    <w:p w14:paraId="50755107" w14:textId="77777777" w:rsidR="0094170F" w:rsidRPr="00D24F77" w:rsidRDefault="0094170F" w:rsidP="0094170F">
      <w:pPr>
        <w:spacing w:line="360" w:lineRule="auto"/>
        <w:jc w:val="both"/>
        <w:rPr>
          <w:rFonts w:eastAsia="SimSun"/>
          <w:b/>
        </w:rPr>
      </w:pPr>
      <w:r w:rsidRPr="00D24F77">
        <w:rPr>
          <w:rFonts w:eastAsia="SimSun"/>
          <w:b/>
        </w:rPr>
        <w:t xml:space="preserve"> 2.3.Reading &amp; Writing: write a complaint letter reporting the poor service at restaurant.</w:t>
      </w:r>
    </w:p>
    <w:p w14:paraId="3FB25269" w14:textId="77777777" w:rsidR="0094170F" w:rsidRPr="00D24F77" w:rsidRDefault="0094170F" w:rsidP="0094170F">
      <w:pPr>
        <w:spacing w:line="360" w:lineRule="auto"/>
        <w:jc w:val="both"/>
        <w:rPr>
          <w:rFonts w:eastAsia="SimSun"/>
        </w:rPr>
      </w:pPr>
      <w:r w:rsidRPr="00D24F77">
        <w:rPr>
          <w:rFonts w:eastAsia="SimSun"/>
        </w:rPr>
        <w:t xml:space="preserve"> Review 6 </w:t>
      </w:r>
    </w:p>
    <w:p w14:paraId="371049F5" w14:textId="77777777" w:rsidR="0094170F" w:rsidRPr="00D24F77" w:rsidRDefault="0094170F" w:rsidP="0094170F">
      <w:pPr>
        <w:spacing w:line="360" w:lineRule="auto"/>
        <w:jc w:val="both"/>
        <w:rPr>
          <w:rFonts w:eastAsia="SimSun"/>
        </w:rPr>
      </w:pPr>
      <w:r w:rsidRPr="00D24F77">
        <w:rPr>
          <w:rFonts w:eastAsia="SimSun"/>
        </w:rPr>
        <w:t xml:space="preserve"> Writing 6 </w:t>
      </w:r>
    </w:p>
    <w:p w14:paraId="06F1FE3F"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Language knowledge </w:t>
      </w:r>
    </w:p>
    <w:p w14:paraId="0CB359E2"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 Review grammar, vocab in unit 11, 12 </w:t>
      </w:r>
    </w:p>
    <w:p w14:paraId="578BDFE8" w14:textId="77777777" w:rsidR="0094170F" w:rsidRPr="00D24F77" w:rsidRDefault="0094170F" w:rsidP="0094170F">
      <w:pPr>
        <w:spacing w:before="120" w:after="120" w:line="360" w:lineRule="auto"/>
        <w:ind w:left="142"/>
        <w:jc w:val="both"/>
        <w:rPr>
          <w:rFonts w:eastAsia="SimSun"/>
        </w:rPr>
      </w:pPr>
      <w:r w:rsidRPr="00D24F77">
        <w:rPr>
          <w:rFonts w:eastAsia="SimSun"/>
        </w:rPr>
        <w:t>- Do exercises.</w:t>
      </w:r>
    </w:p>
    <w:p w14:paraId="2C19B8F3" w14:textId="77777777" w:rsidR="0094170F" w:rsidRPr="00D24F77" w:rsidRDefault="0094170F" w:rsidP="0094170F">
      <w:pPr>
        <w:spacing w:before="120" w:after="120" w:line="360" w:lineRule="auto"/>
        <w:ind w:left="142"/>
        <w:jc w:val="both"/>
        <w:rPr>
          <w:rFonts w:eastAsia="SimSun"/>
        </w:rPr>
      </w:pPr>
      <w:r w:rsidRPr="00D24F77">
        <w:rPr>
          <w:rFonts w:eastAsia="SimSun"/>
        </w:rPr>
        <w:t>Listening &amp; Speaking: practice speaking</w:t>
      </w:r>
    </w:p>
    <w:p w14:paraId="71D90ACE" w14:textId="77777777" w:rsidR="0094170F" w:rsidRPr="00D24F77" w:rsidRDefault="0094170F" w:rsidP="0094170F">
      <w:pPr>
        <w:spacing w:before="120" w:after="120" w:line="360" w:lineRule="auto"/>
        <w:ind w:left="142"/>
        <w:jc w:val="both"/>
        <w:rPr>
          <w:rFonts w:eastAsia="SimSun"/>
        </w:rPr>
      </w:pPr>
      <w:r w:rsidRPr="00D24F77">
        <w:rPr>
          <w:rFonts w:eastAsia="SimSun"/>
        </w:rPr>
        <w:t xml:space="preserve">Reading &amp; Writing: correct students' writing </w:t>
      </w:r>
    </w:p>
    <w:p w14:paraId="2E807A72" w14:textId="77777777" w:rsidR="0094170F" w:rsidRPr="00D24F77" w:rsidRDefault="0094170F" w:rsidP="0094170F">
      <w:pPr>
        <w:spacing w:before="120" w:after="120" w:line="360" w:lineRule="auto"/>
        <w:ind w:left="142"/>
        <w:jc w:val="both"/>
        <w:rPr>
          <w:rFonts w:eastAsia="SimSun"/>
        </w:rPr>
      </w:pPr>
    </w:p>
    <w:p w14:paraId="11E639C3" w14:textId="77777777" w:rsidR="0094170F" w:rsidRPr="00D24F77" w:rsidRDefault="0094170F" w:rsidP="0094170F">
      <w:pPr>
        <w:tabs>
          <w:tab w:val="left" w:pos="480"/>
          <w:tab w:val="left" w:pos="900"/>
        </w:tabs>
        <w:spacing w:line="360" w:lineRule="auto"/>
        <w:jc w:val="center"/>
        <w:rPr>
          <w:rFonts w:eastAsia="SimSun"/>
          <w:b/>
        </w:rPr>
      </w:pPr>
      <w:r w:rsidRPr="00D24F77">
        <w:rPr>
          <w:rFonts w:eastAsia="SimSun"/>
          <w:b/>
        </w:rPr>
        <w:t>B. ANH VĂN CHUYÊN NGÀNH</w:t>
      </w:r>
    </w:p>
    <w:p w14:paraId="4842B938" w14:textId="77777777" w:rsidR="0094170F" w:rsidRPr="00D24F77" w:rsidRDefault="0094170F" w:rsidP="0094170F">
      <w:pPr>
        <w:spacing w:line="360" w:lineRule="auto"/>
        <w:jc w:val="center"/>
        <w:rPr>
          <w:rFonts w:eastAsia="SimSun"/>
          <w:b/>
        </w:rPr>
      </w:pPr>
      <w:r w:rsidRPr="00D24F77">
        <w:rPr>
          <w:rFonts w:eastAsia="SimSun"/>
          <w:b/>
        </w:rPr>
        <w:t>UNIT 1: ENGINEERING</w:t>
      </w:r>
    </w:p>
    <w:p w14:paraId="42C868D8" w14:textId="77777777" w:rsidR="0094170F" w:rsidRPr="00D24F77" w:rsidRDefault="0094170F" w:rsidP="0094170F">
      <w:pPr>
        <w:spacing w:line="360" w:lineRule="auto"/>
        <w:jc w:val="both"/>
        <w:rPr>
          <w:rFonts w:eastAsia="SimSun"/>
        </w:rPr>
      </w:pPr>
      <w:r w:rsidRPr="00D24F77">
        <w:rPr>
          <w:rFonts w:eastAsia="SimSun"/>
        </w:rPr>
        <w:t xml:space="preserve"> </w:t>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t>Thời gian:  5 giờ</w:t>
      </w:r>
    </w:p>
    <w:p w14:paraId="1D6AF598" w14:textId="77777777" w:rsidR="0094170F" w:rsidRPr="00D24F77" w:rsidRDefault="0094170F">
      <w:pPr>
        <w:numPr>
          <w:ilvl w:val="0"/>
          <w:numId w:val="70"/>
        </w:numPr>
        <w:spacing w:before="40" w:after="40" w:line="360" w:lineRule="auto"/>
        <w:jc w:val="both"/>
        <w:rPr>
          <w:rFonts w:eastAsia="SimSun"/>
        </w:rPr>
      </w:pPr>
      <w:r w:rsidRPr="00D24F77">
        <w:rPr>
          <w:rFonts w:eastAsia="SimSun"/>
        </w:rPr>
        <w:t xml:space="preserve">Mục tiêu: </w:t>
      </w:r>
    </w:p>
    <w:p w14:paraId="2B5C9ADE" w14:textId="77777777" w:rsidR="0094170F" w:rsidRPr="00D24F77" w:rsidRDefault="0094170F" w:rsidP="0094170F">
      <w:pPr>
        <w:spacing w:before="40" w:after="40" w:line="360" w:lineRule="auto"/>
        <w:jc w:val="both"/>
        <w:rPr>
          <w:rFonts w:eastAsia="SimSun"/>
        </w:rPr>
      </w:pPr>
      <w:r w:rsidRPr="00D24F77">
        <w:rPr>
          <w:rFonts w:eastAsia="SimSun"/>
        </w:rPr>
        <w:t>Sau khi học xong bài học này, học sinh  có khả năng:</w:t>
      </w:r>
    </w:p>
    <w:p w14:paraId="1AADF78A" w14:textId="77777777" w:rsidR="0094170F" w:rsidRPr="00D24F77" w:rsidRDefault="0094170F">
      <w:pPr>
        <w:pStyle w:val="ListParagraph"/>
        <w:numPr>
          <w:ilvl w:val="0"/>
          <w:numId w:val="69"/>
        </w:numPr>
        <w:spacing w:before="40" w:after="40" w:line="360" w:lineRule="auto"/>
        <w:jc w:val="both"/>
        <w:rPr>
          <w:rFonts w:eastAsia="SimSun"/>
          <w:sz w:val="28"/>
          <w:szCs w:val="28"/>
        </w:rPr>
      </w:pPr>
      <w:r w:rsidRPr="00D24F77">
        <w:rPr>
          <w:rFonts w:eastAsia="SimSun"/>
          <w:sz w:val="28"/>
          <w:szCs w:val="28"/>
        </w:rPr>
        <w:t xml:space="preserve">Biết được các từ vựng chuyên ngành kỹ thuật cơ khí. </w:t>
      </w:r>
    </w:p>
    <w:p w14:paraId="1EFE2826" w14:textId="77777777" w:rsidR="0094170F" w:rsidRPr="00D24F77" w:rsidRDefault="0094170F">
      <w:pPr>
        <w:pStyle w:val="ListParagraph"/>
        <w:numPr>
          <w:ilvl w:val="0"/>
          <w:numId w:val="69"/>
        </w:numPr>
        <w:spacing w:before="40" w:after="40" w:line="360" w:lineRule="auto"/>
        <w:jc w:val="both"/>
        <w:rPr>
          <w:rFonts w:eastAsia="SimSun"/>
          <w:sz w:val="28"/>
          <w:szCs w:val="28"/>
        </w:rPr>
      </w:pPr>
      <w:r w:rsidRPr="00D24F77">
        <w:rPr>
          <w:rFonts w:eastAsia="SimSun"/>
          <w:sz w:val="28"/>
          <w:szCs w:val="28"/>
        </w:rPr>
        <w:t>Đọc đúng trọng âm của các từ vựng.</w:t>
      </w:r>
    </w:p>
    <w:p w14:paraId="17570A6E" w14:textId="77777777" w:rsidR="0094170F" w:rsidRPr="00D24F77" w:rsidRDefault="0094170F">
      <w:pPr>
        <w:pStyle w:val="ListParagraph"/>
        <w:numPr>
          <w:ilvl w:val="0"/>
          <w:numId w:val="69"/>
        </w:numPr>
        <w:spacing w:before="40" w:after="40" w:line="360" w:lineRule="auto"/>
        <w:jc w:val="both"/>
        <w:rPr>
          <w:rFonts w:eastAsia="SimSun"/>
          <w:sz w:val="28"/>
          <w:szCs w:val="28"/>
        </w:rPr>
      </w:pPr>
      <w:r w:rsidRPr="00D24F77">
        <w:rPr>
          <w:rFonts w:eastAsia="SimSun"/>
          <w:sz w:val="28"/>
          <w:szCs w:val="28"/>
        </w:rPr>
        <w:t>Viết được các thuật ngữ  chuyên ngành kỹ thuật cơ khí. Đọc hiểu bài giới thiệu về chuyên ngành cơ khí.</w:t>
      </w:r>
    </w:p>
    <w:p w14:paraId="0137E286" w14:textId="77777777" w:rsidR="0094170F" w:rsidRPr="00D24F77" w:rsidRDefault="0094170F">
      <w:pPr>
        <w:numPr>
          <w:ilvl w:val="0"/>
          <w:numId w:val="71"/>
        </w:numPr>
        <w:tabs>
          <w:tab w:val="left" w:pos="281"/>
        </w:tabs>
        <w:spacing w:before="40" w:after="40" w:line="360" w:lineRule="auto"/>
        <w:jc w:val="both"/>
        <w:rPr>
          <w:rFonts w:eastAsia="SimSun"/>
        </w:rPr>
      </w:pPr>
      <w:r w:rsidRPr="00D24F77">
        <w:rPr>
          <w:rFonts w:eastAsia="SimSun"/>
        </w:rPr>
        <w:t>Nội dung bài</w:t>
      </w:r>
    </w:p>
    <w:p w14:paraId="57F9E9DF" w14:textId="77777777" w:rsidR="0094170F" w:rsidRPr="00D24F77" w:rsidRDefault="0094170F" w:rsidP="0094170F">
      <w:pPr>
        <w:spacing w:line="360" w:lineRule="auto"/>
        <w:jc w:val="both"/>
        <w:rPr>
          <w:rFonts w:eastAsia="SimSun"/>
        </w:rPr>
      </w:pPr>
      <w:r w:rsidRPr="00D24F77">
        <w:rPr>
          <w:rFonts w:eastAsia="SimSun"/>
        </w:rPr>
        <w:t>2.1. Turning-in</w:t>
      </w:r>
    </w:p>
    <w:p w14:paraId="298DFCE3" w14:textId="77777777" w:rsidR="0094170F" w:rsidRPr="00D24F77" w:rsidRDefault="0094170F" w:rsidP="0094170F">
      <w:pPr>
        <w:spacing w:line="360" w:lineRule="auto"/>
        <w:jc w:val="both"/>
        <w:rPr>
          <w:rFonts w:eastAsia="SimSun"/>
        </w:rPr>
      </w:pPr>
      <w:r w:rsidRPr="00D24F77">
        <w:rPr>
          <w:rFonts w:eastAsia="SimSun"/>
        </w:rPr>
        <w:t>2.2. Reading Introduction</w:t>
      </w:r>
    </w:p>
    <w:p w14:paraId="472B4C7B" w14:textId="77777777" w:rsidR="0094170F" w:rsidRPr="00D24F77" w:rsidRDefault="0094170F" w:rsidP="0094170F">
      <w:pPr>
        <w:spacing w:line="360" w:lineRule="auto"/>
        <w:jc w:val="both"/>
        <w:rPr>
          <w:rFonts w:eastAsia="SimSun"/>
        </w:rPr>
      </w:pPr>
      <w:r w:rsidRPr="00D24F77">
        <w:rPr>
          <w:rFonts w:eastAsia="SimSun"/>
        </w:rPr>
        <w:t>2.3. Language study deals/is concerned with</w:t>
      </w:r>
    </w:p>
    <w:p w14:paraId="6321F77A" w14:textId="77777777" w:rsidR="0094170F" w:rsidRPr="00D24F77" w:rsidRDefault="0094170F" w:rsidP="0094170F">
      <w:pPr>
        <w:spacing w:line="360" w:lineRule="auto"/>
        <w:jc w:val="both"/>
        <w:rPr>
          <w:rFonts w:eastAsia="SimSun"/>
        </w:rPr>
      </w:pPr>
      <w:r w:rsidRPr="00D24F77">
        <w:rPr>
          <w:rFonts w:eastAsia="SimSun"/>
        </w:rPr>
        <w:lastRenderedPageBreak/>
        <w:t>2.4. Word study: Word stress</w:t>
      </w:r>
    </w:p>
    <w:p w14:paraId="291FF9A2" w14:textId="77777777" w:rsidR="0094170F" w:rsidRPr="00D24F77" w:rsidRDefault="0094170F" w:rsidP="0094170F">
      <w:pPr>
        <w:spacing w:line="360" w:lineRule="auto"/>
        <w:jc w:val="both"/>
        <w:rPr>
          <w:rFonts w:eastAsia="SimSun"/>
        </w:rPr>
      </w:pPr>
      <w:r w:rsidRPr="00D24F77">
        <w:rPr>
          <w:rFonts w:eastAsia="SimSun"/>
        </w:rPr>
        <w:t>2.5. Writing</w:t>
      </w:r>
    </w:p>
    <w:p w14:paraId="4AB88E6C" w14:textId="77777777" w:rsidR="0094170F" w:rsidRPr="00D24F77" w:rsidRDefault="0094170F" w:rsidP="0094170F">
      <w:pPr>
        <w:spacing w:line="360" w:lineRule="auto"/>
        <w:jc w:val="both"/>
        <w:rPr>
          <w:rFonts w:eastAsia="SimSun"/>
        </w:rPr>
      </w:pPr>
      <w:r w:rsidRPr="00D24F77">
        <w:rPr>
          <w:rFonts w:eastAsia="SimSun"/>
        </w:rPr>
        <w:t>2.6. Listening</w:t>
      </w:r>
    </w:p>
    <w:p w14:paraId="253CA585" w14:textId="77777777" w:rsidR="0094170F" w:rsidRPr="00D24F77" w:rsidRDefault="0094170F" w:rsidP="0094170F">
      <w:pPr>
        <w:spacing w:line="360" w:lineRule="auto"/>
        <w:jc w:val="both"/>
        <w:rPr>
          <w:rFonts w:eastAsia="SimSun"/>
        </w:rPr>
      </w:pPr>
    </w:p>
    <w:p w14:paraId="22A6A274" w14:textId="77777777" w:rsidR="0094170F" w:rsidRPr="00D24F77" w:rsidRDefault="0094170F" w:rsidP="0094170F">
      <w:pPr>
        <w:spacing w:line="360" w:lineRule="auto"/>
        <w:rPr>
          <w:rFonts w:eastAsia="SimSun"/>
        </w:rPr>
      </w:pPr>
    </w:p>
    <w:p w14:paraId="6DB30C63" w14:textId="77777777" w:rsidR="0094170F" w:rsidRPr="00D24F77" w:rsidRDefault="0094170F" w:rsidP="0094170F">
      <w:pPr>
        <w:spacing w:line="360" w:lineRule="auto"/>
        <w:jc w:val="center"/>
        <w:rPr>
          <w:rFonts w:eastAsia="SimSun"/>
        </w:rPr>
      </w:pPr>
      <w:r w:rsidRPr="00D24F77">
        <w:rPr>
          <w:rFonts w:eastAsia="SimSun"/>
          <w:b/>
        </w:rPr>
        <w:t xml:space="preserve">UNIT 2:  ENGINEERING MATERIALS                                                                                                                                               </w:t>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i/>
        </w:rPr>
        <w:t>Thời gian:  5 giờ</w:t>
      </w:r>
    </w:p>
    <w:p w14:paraId="08EF206A" w14:textId="77777777" w:rsidR="0094170F" w:rsidRPr="00D24F77" w:rsidRDefault="0094170F" w:rsidP="0094170F">
      <w:pPr>
        <w:spacing w:line="360" w:lineRule="auto"/>
        <w:jc w:val="both"/>
        <w:rPr>
          <w:rFonts w:eastAsia="SimSun"/>
        </w:rPr>
      </w:pPr>
      <w:r w:rsidRPr="00D24F77">
        <w:rPr>
          <w:rFonts w:eastAsia="SimSun"/>
        </w:rPr>
        <w:t xml:space="preserve">1.Mục tiêu: </w:t>
      </w:r>
    </w:p>
    <w:p w14:paraId="58BB2C18" w14:textId="77777777" w:rsidR="0094170F" w:rsidRPr="00D24F77" w:rsidRDefault="0094170F" w:rsidP="0094170F">
      <w:pPr>
        <w:spacing w:line="360" w:lineRule="auto"/>
        <w:jc w:val="both"/>
        <w:rPr>
          <w:rFonts w:eastAsia="SimSun"/>
        </w:rPr>
      </w:pPr>
      <w:r w:rsidRPr="00D24F77">
        <w:rPr>
          <w:rFonts w:eastAsia="SimSun"/>
        </w:rPr>
        <w:t>Sau khi học xong bài học này, học sinh  có khả năng:</w:t>
      </w:r>
    </w:p>
    <w:p w14:paraId="1F97674B" w14:textId="77777777" w:rsidR="0094170F" w:rsidRPr="00D24F77" w:rsidRDefault="0094170F" w:rsidP="0094170F">
      <w:pPr>
        <w:spacing w:line="360" w:lineRule="auto"/>
        <w:jc w:val="both"/>
        <w:rPr>
          <w:rFonts w:eastAsia="SimSun"/>
        </w:rPr>
      </w:pPr>
      <w:r w:rsidRPr="00D24F77">
        <w:rPr>
          <w:rFonts w:eastAsia="SimSun"/>
        </w:rPr>
        <w:t>-Liệt kê các từ vựng liên quan đến các loại vật liệu cơ bản chuyên ngành cơ khí.</w:t>
      </w:r>
    </w:p>
    <w:p w14:paraId="0E62622B" w14:textId="77777777" w:rsidR="0094170F" w:rsidRPr="00D24F77" w:rsidRDefault="0094170F" w:rsidP="0094170F">
      <w:pPr>
        <w:spacing w:line="360" w:lineRule="auto"/>
        <w:jc w:val="both"/>
        <w:rPr>
          <w:rFonts w:eastAsia="SimSun"/>
        </w:rPr>
      </w:pPr>
      <w:r w:rsidRPr="00D24F77">
        <w:rPr>
          <w:rFonts w:eastAsia="SimSun"/>
        </w:rPr>
        <w:t xml:space="preserve">-Định nghĩa được loại vật liệu, và các quy trình nhiệt luyện  </w:t>
      </w:r>
    </w:p>
    <w:p w14:paraId="6F5CCEC1" w14:textId="77777777" w:rsidR="0094170F" w:rsidRPr="00D24F77" w:rsidRDefault="0094170F" w:rsidP="0094170F">
      <w:pPr>
        <w:spacing w:line="360" w:lineRule="auto"/>
        <w:jc w:val="both"/>
        <w:rPr>
          <w:rFonts w:eastAsia="SimSun"/>
        </w:rPr>
      </w:pPr>
      <w:r w:rsidRPr="00D24F77">
        <w:rPr>
          <w:rFonts w:eastAsia="SimSun"/>
        </w:rPr>
        <w:t>2.Nội dung bài</w:t>
      </w:r>
    </w:p>
    <w:p w14:paraId="5674B8B9" w14:textId="77777777" w:rsidR="0094170F" w:rsidRPr="00D24F77" w:rsidRDefault="0094170F" w:rsidP="0094170F">
      <w:pPr>
        <w:spacing w:line="360" w:lineRule="auto"/>
        <w:jc w:val="both"/>
        <w:rPr>
          <w:rFonts w:eastAsia="SimSun"/>
        </w:rPr>
      </w:pPr>
      <w:r w:rsidRPr="00D24F77">
        <w:rPr>
          <w:rFonts w:eastAsia="SimSun"/>
        </w:rPr>
        <w:t>2.1. Turning-in</w:t>
      </w:r>
    </w:p>
    <w:p w14:paraId="56DF7FBA" w14:textId="77777777" w:rsidR="0094170F" w:rsidRPr="00D24F77" w:rsidRDefault="0094170F" w:rsidP="0094170F">
      <w:pPr>
        <w:spacing w:line="360" w:lineRule="auto"/>
        <w:jc w:val="both"/>
        <w:rPr>
          <w:rFonts w:eastAsia="SimSun"/>
        </w:rPr>
      </w:pPr>
      <w:r w:rsidRPr="00D24F77">
        <w:rPr>
          <w:rFonts w:eastAsia="SimSun"/>
        </w:rPr>
        <w:t>2.2. Reading: Scanning tables</w:t>
      </w:r>
    </w:p>
    <w:p w14:paraId="5733D956" w14:textId="77777777" w:rsidR="0094170F" w:rsidRPr="00D24F77" w:rsidRDefault="0094170F" w:rsidP="0094170F">
      <w:pPr>
        <w:spacing w:line="360" w:lineRule="auto"/>
        <w:jc w:val="both"/>
        <w:rPr>
          <w:rFonts w:eastAsia="SimSun"/>
        </w:rPr>
      </w:pPr>
      <w:r w:rsidRPr="00D24F77">
        <w:rPr>
          <w:rFonts w:eastAsia="SimSun"/>
        </w:rPr>
        <w:t>2.3. Language study: making definitions</w:t>
      </w:r>
    </w:p>
    <w:p w14:paraId="7B259F1E" w14:textId="77777777" w:rsidR="0094170F" w:rsidRPr="00D24F77" w:rsidRDefault="0094170F" w:rsidP="0094170F">
      <w:pPr>
        <w:spacing w:line="360" w:lineRule="auto"/>
        <w:jc w:val="both"/>
        <w:rPr>
          <w:rFonts w:eastAsia="SimSun"/>
        </w:rPr>
      </w:pPr>
      <w:r w:rsidRPr="00D24F77">
        <w:rPr>
          <w:rFonts w:eastAsia="SimSun"/>
        </w:rPr>
        <w:t>2.4. Writing: adding information to a text</w:t>
      </w:r>
    </w:p>
    <w:p w14:paraId="6D562ACC" w14:textId="77777777" w:rsidR="0094170F" w:rsidRPr="00D24F77" w:rsidRDefault="0094170F" w:rsidP="0094170F">
      <w:pPr>
        <w:spacing w:line="360" w:lineRule="auto"/>
        <w:jc w:val="both"/>
        <w:rPr>
          <w:rFonts w:eastAsia="SimSun"/>
        </w:rPr>
      </w:pPr>
    </w:p>
    <w:p w14:paraId="1DB4B957" w14:textId="77777777" w:rsidR="0094170F" w:rsidRPr="00D24F77" w:rsidRDefault="0094170F" w:rsidP="0094170F">
      <w:pPr>
        <w:spacing w:line="360" w:lineRule="auto"/>
        <w:jc w:val="center"/>
        <w:rPr>
          <w:rFonts w:eastAsia="SimSun"/>
          <w:b/>
        </w:rPr>
      </w:pPr>
      <w:r w:rsidRPr="00D24F77">
        <w:rPr>
          <w:rFonts w:eastAsia="SimSun"/>
          <w:b/>
        </w:rPr>
        <w:t>UNIT 3: MECHANISMS</w:t>
      </w:r>
    </w:p>
    <w:p w14:paraId="3937015E" w14:textId="77777777" w:rsidR="0094170F" w:rsidRPr="00D24F77" w:rsidRDefault="0094170F" w:rsidP="0094170F">
      <w:pPr>
        <w:spacing w:line="360" w:lineRule="auto"/>
        <w:jc w:val="both"/>
        <w:rPr>
          <w:rFonts w:eastAsia="SimSun"/>
          <w:i/>
        </w:rPr>
      </w:pPr>
      <w:r w:rsidRPr="00D24F77">
        <w:rPr>
          <w:rFonts w:eastAsia="SimSun"/>
        </w:rPr>
        <w:t xml:space="preserve">                                                                               </w:t>
      </w:r>
      <w:r w:rsidRPr="00D24F77">
        <w:rPr>
          <w:rFonts w:eastAsia="SimSun"/>
        </w:rPr>
        <w:tab/>
      </w:r>
      <w:r w:rsidRPr="00D24F77">
        <w:rPr>
          <w:rFonts w:eastAsia="SimSun"/>
        </w:rPr>
        <w:tab/>
      </w:r>
      <w:r w:rsidRPr="00D24F77">
        <w:rPr>
          <w:rFonts w:eastAsia="SimSun"/>
        </w:rPr>
        <w:tab/>
        <w:t xml:space="preserve">  </w:t>
      </w:r>
      <w:r w:rsidRPr="00D24F77">
        <w:rPr>
          <w:rFonts w:eastAsia="SimSun"/>
          <w:i/>
        </w:rPr>
        <w:t>Thời gian:  5 giờ</w:t>
      </w:r>
      <w:r w:rsidRPr="00D24F77">
        <w:rPr>
          <w:rFonts w:eastAsia="SimSun"/>
          <w:i/>
        </w:rPr>
        <w:tab/>
      </w:r>
    </w:p>
    <w:p w14:paraId="0E3C46EC" w14:textId="77777777" w:rsidR="0094170F" w:rsidRPr="00D24F77" w:rsidRDefault="0094170F" w:rsidP="0094170F">
      <w:pPr>
        <w:spacing w:line="360" w:lineRule="auto"/>
        <w:jc w:val="both"/>
        <w:rPr>
          <w:rFonts w:eastAsia="SimSun"/>
        </w:rPr>
      </w:pPr>
      <w:r w:rsidRPr="00D24F77">
        <w:rPr>
          <w:rFonts w:eastAsia="SimSun"/>
        </w:rPr>
        <w:t xml:space="preserve">1.Mục tiêu:  </w:t>
      </w:r>
    </w:p>
    <w:p w14:paraId="3979820F" w14:textId="77777777" w:rsidR="0094170F" w:rsidRPr="00D24F77" w:rsidRDefault="0094170F" w:rsidP="0094170F">
      <w:pPr>
        <w:spacing w:line="360" w:lineRule="auto"/>
        <w:jc w:val="both"/>
        <w:rPr>
          <w:rFonts w:eastAsia="SimSun"/>
        </w:rPr>
      </w:pPr>
      <w:r w:rsidRPr="00D24F77">
        <w:rPr>
          <w:rFonts w:eastAsia="SimSun"/>
        </w:rPr>
        <w:t>Sau khi học xong bài học này, học sinh  có khả năng:</w:t>
      </w:r>
    </w:p>
    <w:p w14:paraId="057F4761" w14:textId="77777777" w:rsidR="0094170F" w:rsidRPr="00D24F77" w:rsidRDefault="0094170F" w:rsidP="0094170F">
      <w:pPr>
        <w:spacing w:line="360" w:lineRule="auto"/>
        <w:jc w:val="both"/>
        <w:rPr>
          <w:rFonts w:eastAsia="SimSun"/>
        </w:rPr>
      </w:pPr>
      <w:r w:rsidRPr="00D24F77">
        <w:rPr>
          <w:rFonts w:eastAsia="SimSun"/>
        </w:rPr>
        <w:t xml:space="preserve">-Liệt kê các từ vựng để mô tả các cơ cấu liên quan đến chuyên ngành cơ khí </w:t>
      </w:r>
    </w:p>
    <w:p w14:paraId="7EE2041D" w14:textId="77777777" w:rsidR="0094170F" w:rsidRPr="00D24F77" w:rsidRDefault="0094170F" w:rsidP="0094170F">
      <w:pPr>
        <w:spacing w:line="360" w:lineRule="auto"/>
        <w:jc w:val="both"/>
        <w:rPr>
          <w:rFonts w:eastAsia="SimSun"/>
        </w:rPr>
      </w:pPr>
      <w:r w:rsidRPr="00D24F77">
        <w:rPr>
          <w:rFonts w:eastAsia="SimSun"/>
        </w:rPr>
        <w:t>-Mô tả được các cơ cấu đơn giản và phổ biến của ngành cơ khí .</w:t>
      </w:r>
    </w:p>
    <w:p w14:paraId="3FC4CF5C" w14:textId="77777777" w:rsidR="0094170F" w:rsidRPr="00D24F77" w:rsidRDefault="0094170F" w:rsidP="0094170F">
      <w:pPr>
        <w:spacing w:line="360" w:lineRule="auto"/>
        <w:jc w:val="both"/>
        <w:rPr>
          <w:rFonts w:eastAsia="SimSun"/>
        </w:rPr>
      </w:pPr>
      <w:r w:rsidRPr="00D24F77">
        <w:rPr>
          <w:rFonts w:eastAsia="SimSun"/>
        </w:rPr>
        <w:t>2.Nội dung bài</w:t>
      </w:r>
      <w:r w:rsidRPr="00D24F77">
        <w:rPr>
          <w:rFonts w:eastAsia="SimSun"/>
        </w:rPr>
        <w:tab/>
      </w:r>
    </w:p>
    <w:p w14:paraId="7C53DBF4" w14:textId="77777777" w:rsidR="0094170F" w:rsidRPr="00D24F77" w:rsidRDefault="0094170F" w:rsidP="0094170F">
      <w:pPr>
        <w:spacing w:line="360" w:lineRule="auto"/>
        <w:jc w:val="both"/>
        <w:rPr>
          <w:rFonts w:eastAsia="SimSun"/>
        </w:rPr>
      </w:pPr>
      <w:r w:rsidRPr="00D24F77">
        <w:rPr>
          <w:rFonts w:eastAsia="SimSun"/>
        </w:rPr>
        <w:t>2.1. Turning-in</w:t>
      </w:r>
    </w:p>
    <w:p w14:paraId="382A102F" w14:textId="77777777" w:rsidR="0094170F" w:rsidRPr="00D24F77" w:rsidRDefault="0094170F" w:rsidP="0094170F">
      <w:pPr>
        <w:spacing w:line="360" w:lineRule="auto"/>
        <w:jc w:val="both"/>
        <w:rPr>
          <w:rFonts w:eastAsia="SimSun"/>
        </w:rPr>
      </w:pPr>
      <w:r w:rsidRPr="00D24F77">
        <w:rPr>
          <w:rFonts w:eastAsia="SimSun"/>
        </w:rPr>
        <w:t>2.2. Reading Scanning a text</w:t>
      </w:r>
    </w:p>
    <w:p w14:paraId="40BBAE52" w14:textId="77777777" w:rsidR="0094170F" w:rsidRPr="00D24F77" w:rsidRDefault="0094170F" w:rsidP="0094170F">
      <w:pPr>
        <w:spacing w:line="360" w:lineRule="auto"/>
        <w:jc w:val="both"/>
        <w:rPr>
          <w:rFonts w:eastAsia="SimSun"/>
        </w:rPr>
      </w:pPr>
      <w:r w:rsidRPr="00D24F77">
        <w:rPr>
          <w:rFonts w:eastAsia="SimSun"/>
        </w:rPr>
        <w:t>2.3. Writing Ways of linking ideas, 1</w:t>
      </w:r>
    </w:p>
    <w:p w14:paraId="7B1B520F" w14:textId="77777777" w:rsidR="0094170F" w:rsidRPr="00D24F77" w:rsidRDefault="0094170F" w:rsidP="0094170F">
      <w:pPr>
        <w:spacing w:line="360" w:lineRule="auto"/>
        <w:jc w:val="both"/>
        <w:rPr>
          <w:rFonts w:eastAsia="SimSun"/>
        </w:rPr>
      </w:pPr>
      <w:r w:rsidRPr="00D24F77">
        <w:rPr>
          <w:rFonts w:eastAsia="SimSun"/>
        </w:rPr>
        <w:t>2.4.Language study Dealing with technical terms</w:t>
      </w:r>
    </w:p>
    <w:p w14:paraId="6227F438" w14:textId="77777777" w:rsidR="0094170F" w:rsidRPr="00D24F77" w:rsidRDefault="0094170F" w:rsidP="0094170F">
      <w:pPr>
        <w:spacing w:line="360" w:lineRule="auto"/>
        <w:jc w:val="both"/>
        <w:rPr>
          <w:rFonts w:eastAsia="SimSun"/>
        </w:rPr>
      </w:pPr>
      <w:r w:rsidRPr="00D24F77">
        <w:rPr>
          <w:rFonts w:eastAsia="SimSun"/>
        </w:rPr>
        <w:lastRenderedPageBreak/>
        <w:t>2.5. Speaking practice</w:t>
      </w:r>
    </w:p>
    <w:p w14:paraId="31D10267" w14:textId="77777777" w:rsidR="0094170F" w:rsidRPr="00D24F77" w:rsidRDefault="0094170F" w:rsidP="0094170F">
      <w:pPr>
        <w:spacing w:line="360" w:lineRule="auto"/>
        <w:jc w:val="center"/>
        <w:rPr>
          <w:rFonts w:eastAsia="SimSun"/>
          <w:b/>
        </w:rPr>
      </w:pPr>
      <w:r w:rsidRPr="00D24F77">
        <w:rPr>
          <w:rFonts w:eastAsia="SimSun"/>
          <w:b/>
        </w:rPr>
        <w:t>UNIT 4: FORCES IN ENGINEERING</w:t>
      </w:r>
    </w:p>
    <w:p w14:paraId="3A55FF23" w14:textId="77777777" w:rsidR="0094170F" w:rsidRPr="00D24F77" w:rsidRDefault="0094170F" w:rsidP="0094170F">
      <w:pPr>
        <w:spacing w:line="360" w:lineRule="auto"/>
        <w:ind w:left="5760" w:firstLine="720"/>
        <w:jc w:val="both"/>
        <w:rPr>
          <w:rFonts w:eastAsia="SimSun"/>
          <w:i/>
        </w:rPr>
      </w:pPr>
      <w:r w:rsidRPr="00D24F77">
        <w:rPr>
          <w:rFonts w:eastAsia="SimSun"/>
          <w:i/>
        </w:rPr>
        <w:t xml:space="preserve">  Thời gian: 5 giờ</w:t>
      </w:r>
    </w:p>
    <w:p w14:paraId="1029B3C4" w14:textId="77777777" w:rsidR="0094170F" w:rsidRPr="00D24F77" w:rsidRDefault="0094170F">
      <w:pPr>
        <w:numPr>
          <w:ilvl w:val="0"/>
          <w:numId w:val="72"/>
        </w:numPr>
        <w:spacing w:line="360" w:lineRule="auto"/>
        <w:jc w:val="both"/>
        <w:rPr>
          <w:rFonts w:eastAsia="SimSun"/>
        </w:rPr>
      </w:pPr>
      <w:r w:rsidRPr="00D24F77">
        <w:rPr>
          <w:rFonts w:eastAsia="SimSun"/>
        </w:rPr>
        <w:t xml:space="preserve">Mục tiêu:  </w:t>
      </w:r>
    </w:p>
    <w:p w14:paraId="2AE215B6" w14:textId="77777777" w:rsidR="0094170F" w:rsidRPr="00D24F77" w:rsidRDefault="0094170F" w:rsidP="0094170F">
      <w:pPr>
        <w:spacing w:line="360" w:lineRule="auto"/>
        <w:jc w:val="both"/>
        <w:rPr>
          <w:rFonts w:eastAsia="SimSun"/>
        </w:rPr>
      </w:pPr>
      <w:r w:rsidRPr="00D24F77">
        <w:rPr>
          <w:rFonts w:eastAsia="SimSun"/>
        </w:rPr>
        <w:t>Sau khi học xong bài học này, học sinh có khả năng:</w:t>
      </w:r>
    </w:p>
    <w:p w14:paraId="3E67A0BD" w14:textId="77777777" w:rsidR="0094170F" w:rsidRPr="00D24F77" w:rsidRDefault="0094170F" w:rsidP="0094170F">
      <w:pPr>
        <w:spacing w:line="360" w:lineRule="auto"/>
        <w:jc w:val="both"/>
        <w:rPr>
          <w:rFonts w:eastAsia="SimSun"/>
        </w:rPr>
      </w:pPr>
      <w:r w:rsidRPr="00D24F77">
        <w:rPr>
          <w:rFonts w:eastAsia="SimSun"/>
        </w:rPr>
        <w:t>-Liệt kê các từ vựng để phân tích các lực phổ biến liên quan đến ngành cơ khí.</w:t>
      </w:r>
    </w:p>
    <w:p w14:paraId="288E404A" w14:textId="77777777" w:rsidR="0094170F" w:rsidRPr="00D24F77" w:rsidRDefault="0094170F" w:rsidP="0094170F">
      <w:pPr>
        <w:spacing w:line="360" w:lineRule="auto"/>
        <w:jc w:val="both"/>
        <w:rPr>
          <w:rFonts w:eastAsia="SimSun"/>
        </w:rPr>
      </w:pPr>
      <w:r w:rsidRPr="00D24F77">
        <w:rPr>
          <w:rFonts w:eastAsia="SimSun"/>
        </w:rPr>
        <w:t>-Mô tả được được các cách phân tích lực cơ bản.</w:t>
      </w:r>
    </w:p>
    <w:p w14:paraId="74451140" w14:textId="77777777" w:rsidR="0094170F" w:rsidRPr="00D24F77" w:rsidRDefault="0094170F" w:rsidP="0094170F">
      <w:pPr>
        <w:spacing w:line="360" w:lineRule="auto"/>
        <w:jc w:val="both"/>
        <w:rPr>
          <w:rFonts w:eastAsia="SimSun"/>
        </w:rPr>
      </w:pPr>
      <w:r w:rsidRPr="00D24F77">
        <w:rPr>
          <w:rFonts w:eastAsia="SimSun"/>
        </w:rPr>
        <w:t xml:space="preserve">-Trả lời chính xác và làm các bài tập liên quan đến lực. </w:t>
      </w:r>
    </w:p>
    <w:p w14:paraId="18B3B133" w14:textId="77777777" w:rsidR="0094170F" w:rsidRPr="00D24F77" w:rsidRDefault="0094170F">
      <w:pPr>
        <w:numPr>
          <w:ilvl w:val="0"/>
          <w:numId w:val="72"/>
        </w:numPr>
        <w:spacing w:line="360" w:lineRule="auto"/>
        <w:jc w:val="both"/>
        <w:rPr>
          <w:rFonts w:eastAsia="SimSun"/>
        </w:rPr>
      </w:pPr>
      <w:r w:rsidRPr="00D24F77">
        <w:rPr>
          <w:rFonts w:eastAsia="SimSun"/>
        </w:rPr>
        <w:t xml:space="preserve">Nội dung bài:                                                        </w:t>
      </w:r>
    </w:p>
    <w:p w14:paraId="40A1A933" w14:textId="77777777" w:rsidR="0094170F" w:rsidRPr="00D24F77" w:rsidRDefault="0094170F" w:rsidP="0094170F">
      <w:pPr>
        <w:spacing w:line="360" w:lineRule="auto"/>
        <w:jc w:val="both"/>
        <w:rPr>
          <w:rFonts w:eastAsia="SimSun"/>
        </w:rPr>
      </w:pPr>
      <w:r w:rsidRPr="00D24F77">
        <w:rPr>
          <w:rFonts w:eastAsia="SimSun"/>
        </w:rPr>
        <w:t>2.1. Turning-in</w:t>
      </w:r>
    </w:p>
    <w:p w14:paraId="14E4E1CC" w14:textId="77777777" w:rsidR="0094170F" w:rsidRPr="00D24F77" w:rsidRDefault="0094170F" w:rsidP="0094170F">
      <w:pPr>
        <w:spacing w:line="360" w:lineRule="auto"/>
        <w:jc w:val="both"/>
        <w:rPr>
          <w:rFonts w:eastAsia="SimSun"/>
        </w:rPr>
      </w:pPr>
      <w:r w:rsidRPr="00D24F77">
        <w:rPr>
          <w:rFonts w:eastAsia="SimSun"/>
        </w:rPr>
        <w:t>2.2. Reading 1: Predicting</w:t>
      </w:r>
    </w:p>
    <w:p w14:paraId="2BB7018A" w14:textId="77777777" w:rsidR="0094170F" w:rsidRPr="00D24F77" w:rsidRDefault="0094170F" w:rsidP="0094170F">
      <w:pPr>
        <w:spacing w:line="360" w:lineRule="auto"/>
        <w:jc w:val="both"/>
        <w:rPr>
          <w:rFonts w:eastAsia="SimSun"/>
        </w:rPr>
      </w:pPr>
      <w:r w:rsidRPr="00D24F77">
        <w:rPr>
          <w:rFonts w:eastAsia="SimSun"/>
        </w:rPr>
        <w:t>2.3. Reading 2: grammar links in texts</w:t>
      </w:r>
    </w:p>
    <w:p w14:paraId="26C2C7FA" w14:textId="77777777" w:rsidR="0094170F" w:rsidRPr="00D24F77" w:rsidRDefault="0094170F" w:rsidP="0094170F">
      <w:pPr>
        <w:spacing w:line="360" w:lineRule="auto"/>
        <w:jc w:val="both"/>
        <w:rPr>
          <w:rFonts w:eastAsia="SimSun"/>
        </w:rPr>
      </w:pPr>
      <w:r w:rsidRPr="00D24F77">
        <w:rPr>
          <w:rFonts w:eastAsia="SimSun"/>
        </w:rPr>
        <w:t>2.4. Language study: the present passive</w:t>
      </w:r>
    </w:p>
    <w:p w14:paraId="197E882E" w14:textId="77777777" w:rsidR="0094170F" w:rsidRPr="00D24F77" w:rsidRDefault="0094170F" w:rsidP="0094170F">
      <w:pPr>
        <w:spacing w:line="360" w:lineRule="auto"/>
        <w:jc w:val="both"/>
        <w:rPr>
          <w:rFonts w:eastAsia="SimSun"/>
        </w:rPr>
      </w:pPr>
      <w:r w:rsidRPr="00D24F77">
        <w:rPr>
          <w:rFonts w:eastAsia="SimSun"/>
        </w:rPr>
        <w:t>2.5. Listening listening to lectures</w:t>
      </w:r>
    </w:p>
    <w:p w14:paraId="263B15B1" w14:textId="77777777" w:rsidR="0094170F" w:rsidRPr="00D24F77" w:rsidRDefault="0094170F" w:rsidP="0094170F">
      <w:pPr>
        <w:spacing w:line="360" w:lineRule="auto"/>
        <w:jc w:val="both"/>
        <w:rPr>
          <w:rFonts w:eastAsia="SimSun"/>
        </w:rPr>
      </w:pPr>
    </w:p>
    <w:p w14:paraId="43BBFDFE" w14:textId="77777777" w:rsidR="0094170F" w:rsidRPr="00D24F77" w:rsidRDefault="0094170F" w:rsidP="0094170F">
      <w:pPr>
        <w:spacing w:line="360" w:lineRule="auto"/>
        <w:jc w:val="center"/>
        <w:rPr>
          <w:rFonts w:eastAsia="SimSun"/>
          <w:b/>
        </w:rPr>
      </w:pPr>
      <w:r w:rsidRPr="00D24F77">
        <w:rPr>
          <w:rFonts w:eastAsia="SimSun"/>
          <w:b/>
        </w:rPr>
        <w:t>UNIT 5: SAFETY AT WORK</w:t>
      </w:r>
    </w:p>
    <w:p w14:paraId="1E0BD92F" w14:textId="77777777" w:rsidR="0094170F" w:rsidRPr="00D24F77" w:rsidRDefault="0094170F" w:rsidP="0094170F">
      <w:pPr>
        <w:spacing w:line="360" w:lineRule="auto"/>
        <w:ind w:left="5760" w:firstLine="720"/>
        <w:jc w:val="both"/>
        <w:rPr>
          <w:rFonts w:eastAsia="SimSun"/>
          <w:i/>
        </w:rPr>
      </w:pPr>
      <w:r w:rsidRPr="00D24F77">
        <w:rPr>
          <w:rFonts w:eastAsia="SimSun"/>
        </w:rPr>
        <w:t xml:space="preserve"> </w:t>
      </w:r>
      <w:r w:rsidRPr="00D24F77">
        <w:rPr>
          <w:rFonts w:eastAsia="SimSun"/>
          <w:i/>
        </w:rPr>
        <w:t>Thời gian: 5 giờ</w:t>
      </w:r>
    </w:p>
    <w:p w14:paraId="4797A6BB" w14:textId="77777777" w:rsidR="0094170F" w:rsidRPr="00D24F77" w:rsidRDefault="0094170F" w:rsidP="0094170F">
      <w:pPr>
        <w:spacing w:line="360" w:lineRule="auto"/>
        <w:jc w:val="both"/>
        <w:rPr>
          <w:rFonts w:eastAsia="SimSun"/>
        </w:rPr>
      </w:pPr>
    </w:p>
    <w:p w14:paraId="1FE438CA" w14:textId="77777777" w:rsidR="0094170F" w:rsidRPr="00D24F77" w:rsidRDefault="0094170F">
      <w:pPr>
        <w:numPr>
          <w:ilvl w:val="0"/>
          <w:numId w:val="73"/>
        </w:numPr>
        <w:spacing w:line="360" w:lineRule="auto"/>
        <w:ind w:left="0" w:hanging="10"/>
        <w:jc w:val="both"/>
        <w:rPr>
          <w:rFonts w:eastAsia="SimSun"/>
        </w:rPr>
      </w:pPr>
      <w:r w:rsidRPr="00D24F77">
        <w:rPr>
          <w:rFonts w:eastAsia="SimSun"/>
        </w:rPr>
        <w:t xml:space="preserve">Mục tiêu:  </w:t>
      </w:r>
    </w:p>
    <w:p w14:paraId="11636398" w14:textId="77777777" w:rsidR="0094170F" w:rsidRPr="00D24F77" w:rsidRDefault="0094170F" w:rsidP="0094170F">
      <w:pPr>
        <w:spacing w:line="360" w:lineRule="auto"/>
        <w:ind w:hanging="10"/>
        <w:jc w:val="both"/>
        <w:rPr>
          <w:rFonts w:eastAsia="SimSun"/>
        </w:rPr>
      </w:pPr>
      <w:r w:rsidRPr="00D24F77">
        <w:rPr>
          <w:rFonts w:eastAsia="SimSun"/>
        </w:rPr>
        <w:t xml:space="preserve">+ Đọc hiểu được những thuật ngữ tiếng anh chuyên ngành về an toàn lao động </w:t>
      </w:r>
    </w:p>
    <w:p w14:paraId="2CF07944" w14:textId="77777777" w:rsidR="0094170F" w:rsidRPr="00D24F77" w:rsidRDefault="0094170F" w:rsidP="0094170F">
      <w:pPr>
        <w:spacing w:line="360" w:lineRule="auto"/>
        <w:ind w:hanging="10"/>
        <w:jc w:val="both"/>
        <w:rPr>
          <w:rFonts w:eastAsia="SimSun"/>
        </w:rPr>
      </w:pPr>
      <w:r w:rsidRPr="00D24F77">
        <w:rPr>
          <w:rFonts w:eastAsia="SimSun"/>
        </w:rPr>
        <w:t xml:space="preserve"> + Viết được nhữmg thuật ngữ tiếng anh chuyên ngành về an toàn lao động</w:t>
      </w:r>
    </w:p>
    <w:p w14:paraId="2068DE47" w14:textId="77777777" w:rsidR="0094170F" w:rsidRPr="00D24F77" w:rsidRDefault="0094170F" w:rsidP="0094170F">
      <w:pPr>
        <w:spacing w:after="1" w:line="360" w:lineRule="auto"/>
        <w:ind w:hanging="10"/>
        <w:jc w:val="both"/>
        <w:rPr>
          <w:rFonts w:eastAsia="SimSun"/>
        </w:rPr>
      </w:pPr>
    </w:p>
    <w:p w14:paraId="72240296" w14:textId="77777777" w:rsidR="0094170F" w:rsidRPr="00D24F77" w:rsidRDefault="0094170F" w:rsidP="0094170F">
      <w:pPr>
        <w:spacing w:after="1" w:line="360" w:lineRule="auto"/>
        <w:ind w:hanging="10"/>
        <w:jc w:val="both"/>
        <w:rPr>
          <w:rFonts w:eastAsia="SimSun"/>
        </w:rPr>
      </w:pPr>
    </w:p>
    <w:p w14:paraId="6A84288E" w14:textId="77777777" w:rsidR="0094170F" w:rsidRPr="00D24F77" w:rsidRDefault="0094170F">
      <w:pPr>
        <w:widowControl w:val="0"/>
        <w:numPr>
          <w:ilvl w:val="0"/>
          <w:numId w:val="73"/>
        </w:numPr>
        <w:spacing w:line="360" w:lineRule="auto"/>
        <w:ind w:left="0" w:hanging="10"/>
        <w:jc w:val="both"/>
        <w:rPr>
          <w:rFonts w:eastAsia="SimSun"/>
        </w:rPr>
      </w:pPr>
      <w:r w:rsidRPr="00D24F77">
        <w:rPr>
          <w:rFonts w:eastAsia="SimSun"/>
        </w:rPr>
        <w:t>Nội dung bài</w:t>
      </w:r>
    </w:p>
    <w:p w14:paraId="6B14B75C" w14:textId="77777777" w:rsidR="0094170F" w:rsidRPr="00D24F77" w:rsidRDefault="0094170F" w:rsidP="0094170F">
      <w:pPr>
        <w:spacing w:line="360" w:lineRule="auto"/>
        <w:jc w:val="both"/>
        <w:rPr>
          <w:rFonts w:eastAsia="SimSun"/>
        </w:rPr>
      </w:pPr>
      <w:r w:rsidRPr="00D24F77">
        <w:rPr>
          <w:rFonts w:eastAsia="SimSun"/>
        </w:rPr>
        <w:t>2.1. Turning-in</w:t>
      </w:r>
    </w:p>
    <w:p w14:paraId="14CB3438" w14:textId="77777777" w:rsidR="0094170F" w:rsidRPr="00D24F77" w:rsidRDefault="0094170F" w:rsidP="0094170F">
      <w:pPr>
        <w:spacing w:line="360" w:lineRule="auto"/>
        <w:jc w:val="both"/>
        <w:rPr>
          <w:rFonts w:eastAsia="SimSun"/>
        </w:rPr>
      </w:pPr>
      <w:r w:rsidRPr="00D24F77">
        <w:rPr>
          <w:rFonts w:eastAsia="SimSun"/>
        </w:rPr>
        <w:t>2.2. Reading: Understanding the writer’s purpose</w:t>
      </w:r>
    </w:p>
    <w:p w14:paraId="529EFC1E" w14:textId="77777777" w:rsidR="0094170F" w:rsidRPr="00D24F77" w:rsidRDefault="0094170F" w:rsidP="0094170F">
      <w:pPr>
        <w:spacing w:line="360" w:lineRule="auto"/>
        <w:jc w:val="both"/>
        <w:rPr>
          <w:rFonts w:eastAsia="SimSun"/>
        </w:rPr>
      </w:pPr>
      <w:r w:rsidRPr="00D24F77">
        <w:rPr>
          <w:rFonts w:eastAsia="SimSun"/>
        </w:rPr>
        <w:t>2.3. Language study: making safety rules</w:t>
      </w:r>
    </w:p>
    <w:p w14:paraId="383AF872" w14:textId="77777777" w:rsidR="0094170F" w:rsidRPr="00D24F77" w:rsidRDefault="0094170F" w:rsidP="0094170F">
      <w:pPr>
        <w:spacing w:line="360" w:lineRule="auto"/>
        <w:jc w:val="both"/>
        <w:rPr>
          <w:rFonts w:eastAsia="SimSun"/>
        </w:rPr>
      </w:pPr>
      <w:r w:rsidRPr="00D24F77">
        <w:rPr>
          <w:rFonts w:eastAsia="SimSun"/>
        </w:rPr>
        <w:t>2.4. Writing: Ways of linking ideas, 2</w:t>
      </w:r>
    </w:p>
    <w:p w14:paraId="4959F652" w14:textId="77777777" w:rsidR="0094170F" w:rsidRPr="00D24F77" w:rsidRDefault="0094170F" w:rsidP="0094170F">
      <w:pPr>
        <w:pStyle w:val="NoSpacing10"/>
        <w:spacing w:before="120" w:after="120" w:line="360" w:lineRule="auto"/>
        <w:jc w:val="center"/>
        <w:rPr>
          <w:rFonts w:ascii="Times New Roman" w:eastAsia="SimSun" w:hAnsi="Times New Roman" w:cs="Times New Roman"/>
          <w:b/>
          <w:color w:val="auto"/>
          <w:sz w:val="28"/>
          <w:szCs w:val="28"/>
          <w:lang w:val="en-US" w:eastAsia="en-US"/>
        </w:rPr>
      </w:pPr>
      <w:r w:rsidRPr="00D24F77">
        <w:rPr>
          <w:rFonts w:ascii="Times New Roman" w:eastAsia="SimSun" w:hAnsi="Times New Roman" w:cs="Times New Roman"/>
          <w:b/>
          <w:color w:val="auto"/>
          <w:sz w:val="28"/>
          <w:szCs w:val="28"/>
          <w:lang w:val="en-US" w:eastAsia="en-US"/>
        </w:rPr>
        <w:t>REVIEW + FINAL TEST</w:t>
      </w:r>
    </w:p>
    <w:p w14:paraId="1B4B7784" w14:textId="77777777" w:rsidR="0094170F" w:rsidRPr="00D24F77" w:rsidRDefault="0094170F" w:rsidP="0094170F">
      <w:pPr>
        <w:tabs>
          <w:tab w:val="left" w:pos="2127"/>
        </w:tabs>
        <w:spacing w:line="360" w:lineRule="auto"/>
        <w:jc w:val="both"/>
        <w:rPr>
          <w:rFonts w:eastAsia="SimSun"/>
          <w:i/>
        </w:rPr>
      </w:pP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rPr>
        <w:tab/>
      </w:r>
      <w:r w:rsidRPr="00D24F77">
        <w:rPr>
          <w:rFonts w:eastAsia="SimSun"/>
          <w:i/>
        </w:rPr>
        <w:t>Thời gian: 5 giờ</w:t>
      </w:r>
    </w:p>
    <w:p w14:paraId="3934C09F" w14:textId="77777777" w:rsidR="0094170F" w:rsidRPr="00D24F77" w:rsidRDefault="0094170F" w:rsidP="0094170F">
      <w:pPr>
        <w:pStyle w:val="NoSpacing10"/>
        <w:spacing w:before="120" w:after="120" w:line="360" w:lineRule="auto"/>
        <w:jc w:val="both"/>
        <w:rPr>
          <w:rFonts w:ascii="Times New Roman" w:eastAsia="SimSun" w:hAnsi="Times New Roman" w:cs="Times New Roman"/>
          <w:color w:val="auto"/>
          <w:sz w:val="28"/>
          <w:szCs w:val="28"/>
          <w:lang w:val="en-US" w:eastAsia="en-US"/>
        </w:rPr>
      </w:pPr>
    </w:p>
    <w:p w14:paraId="37CE5A0C" w14:textId="77777777" w:rsidR="0094170F" w:rsidRPr="00D24F77" w:rsidRDefault="0094170F" w:rsidP="0094170F">
      <w:pPr>
        <w:pStyle w:val="ListParagraph"/>
        <w:spacing w:before="120" w:after="120" w:line="360" w:lineRule="auto"/>
        <w:ind w:left="0"/>
        <w:jc w:val="both"/>
        <w:rPr>
          <w:rFonts w:eastAsia="SimSun"/>
          <w:sz w:val="28"/>
          <w:szCs w:val="28"/>
        </w:rPr>
      </w:pPr>
      <w:r w:rsidRPr="00D24F77">
        <w:rPr>
          <w:rFonts w:eastAsia="SimSun"/>
          <w:sz w:val="28"/>
          <w:szCs w:val="28"/>
        </w:rPr>
        <w:t>1. Mục tiêu:</w:t>
      </w:r>
    </w:p>
    <w:p w14:paraId="02614060" w14:textId="77777777" w:rsidR="0094170F" w:rsidRPr="00D24F77" w:rsidRDefault="0094170F">
      <w:pPr>
        <w:pStyle w:val="ListParagraph"/>
        <w:numPr>
          <w:ilvl w:val="0"/>
          <w:numId w:val="67"/>
        </w:numPr>
        <w:spacing w:before="120" w:after="120" w:line="360" w:lineRule="auto"/>
        <w:ind w:left="0"/>
        <w:jc w:val="both"/>
        <w:rPr>
          <w:rFonts w:eastAsia="SimSun"/>
          <w:sz w:val="28"/>
          <w:szCs w:val="28"/>
        </w:rPr>
      </w:pPr>
      <w:r w:rsidRPr="00D24F77">
        <w:rPr>
          <w:rFonts w:eastAsia="SimSun"/>
          <w:sz w:val="28"/>
          <w:szCs w:val="28"/>
        </w:rPr>
        <w:t xml:space="preserve">- Giúp sinh viên ôn tập lại tất cả các từ vựng về các chủ đề đã học, cấu trúc và ngữ pháp liên quan </w:t>
      </w:r>
    </w:p>
    <w:p w14:paraId="67EF5753" w14:textId="77777777" w:rsidR="0094170F" w:rsidRPr="00D24F77" w:rsidRDefault="0094170F">
      <w:pPr>
        <w:pStyle w:val="ListParagraph"/>
        <w:numPr>
          <w:ilvl w:val="0"/>
          <w:numId w:val="67"/>
        </w:numPr>
        <w:spacing w:before="120" w:after="120" w:line="360" w:lineRule="auto"/>
        <w:ind w:left="0"/>
        <w:jc w:val="both"/>
        <w:rPr>
          <w:rFonts w:eastAsia="SimSun"/>
          <w:sz w:val="28"/>
          <w:szCs w:val="28"/>
        </w:rPr>
      </w:pPr>
      <w:r w:rsidRPr="00D24F77">
        <w:rPr>
          <w:rFonts w:eastAsia="SimSun"/>
          <w:sz w:val="28"/>
          <w:szCs w:val="28"/>
        </w:rPr>
        <w:t>- Làm bài kiểm tra kết thúc môn</w:t>
      </w:r>
    </w:p>
    <w:p w14:paraId="63F5EAB0" w14:textId="77777777" w:rsidR="0094170F" w:rsidRPr="00D24F77" w:rsidRDefault="0094170F" w:rsidP="0094170F">
      <w:pPr>
        <w:pStyle w:val="NoSpacing10"/>
        <w:spacing w:before="120" w:after="120" w:line="360" w:lineRule="auto"/>
        <w:jc w:val="both"/>
        <w:rPr>
          <w:rFonts w:ascii="Times New Roman" w:eastAsia="SimSun" w:hAnsi="Times New Roman" w:cs="Times New Roman"/>
          <w:color w:val="auto"/>
          <w:sz w:val="28"/>
          <w:szCs w:val="28"/>
          <w:lang w:val="en-US" w:eastAsia="en-US"/>
        </w:rPr>
      </w:pPr>
      <w:r w:rsidRPr="00D24F77">
        <w:rPr>
          <w:rFonts w:ascii="Times New Roman" w:eastAsia="SimSun" w:hAnsi="Times New Roman" w:cs="Times New Roman"/>
          <w:color w:val="auto"/>
          <w:sz w:val="28"/>
          <w:szCs w:val="28"/>
          <w:lang w:val="en-US" w:eastAsia="en-US"/>
        </w:rPr>
        <w:t>2. Nội dung bài:</w:t>
      </w:r>
    </w:p>
    <w:p w14:paraId="6C39431E" w14:textId="77777777" w:rsidR="0094170F" w:rsidRPr="00D24F77" w:rsidRDefault="0094170F" w:rsidP="0094170F">
      <w:pPr>
        <w:pStyle w:val="NoSpacing10"/>
        <w:spacing w:before="120" w:after="120" w:line="360" w:lineRule="auto"/>
        <w:jc w:val="both"/>
        <w:rPr>
          <w:rFonts w:ascii="Times New Roman" w:hAnsi="Times New Roman" w:cs="Times New Roman"/>
          <w:color w:val="auto"/>
          <w:sz w:val="28"/>
          <w:szCs w:val="28"/>
          <w:lang w:val="en-US"/>
        </w:rPr>
      </w:pPr>
      <w:r w:rsidRPr="00D24F77">
        <w:rPr>
          <w:rFonts w:ascii="Times New Roman" w:hAnsi="Times New Roman" w:cs="Times New Roman"/>
          <w:color w:val="auto"/>
          <w:sz w:val="28"/>
          <w:szCs w:val="28"/>
          <w:lang w:val="en-US"/>
        </w:rPr>
        <w:t>1.</w:t>
      </w:r>
      <w:r w:rsidRPr="00D24F77">
        <w:rPr>
          <w:rFonts w:ascii="Times New Roman" w:hAnsi="Times New Roman" w:cs="Times New Roman"/>
          <w:color w:val="auto"/>
          <w:sz w:val="28"/>
          <w:szCs w:val="28"/>
        </w:rPr>
        <w:t xml:space="preserve"> </w:t>
      </w:r>
      <w:r w:rsidRPr="00D24F77">
        <w:rPr>
          <w:rFonts w:ascii="Times New Roman" w:hAnsi="Times New Roman" w:cs="Times New Roman"/>
          <w:color w:val="auto"/>
          <w:sz w:val="28"/>
          <w:szCs w:val="28"/>
          <w:lang w:val="en-US"/>
        </w:rPr>
        <w:t>Review:  4 skills</w:t>
      </w:r>
    </w:p>
    <w:p w14:paraId="6BD0C64A" w14:textId="77777777" w:rsidR="0094170F" w:rsidRPr="00D24F77" w:rsidRDefault="0094170F" w:rsidP="0094170F">
      <w:pPr>
        <w:spacing w:before="120" w:after="120" w:line="360" w:lineRule="auto"/>
        <w:jc w:val="both"/>
        <w:rPr>
          <w:b/>
          <w:u w:val="single"/>
        </w:rPr>
      </w:pPr>
      <w:r w:rsidRPr="00D24F77">
        <w:t xml:space="preserve">2. Final test  </w:t>
      </w:r>
    </w:p>
    <w:p w14:paraId="4353F068" w14:textId="77777777" w:rsidR="0094170F" w:rsidRPr="00D24F77" w:rsidRDefault="0094170F" w:rsidP="0094170F">
      <w:pPr>
        <w:spacing w:before="120" w:after="120" w:line="360" w:lineRule="auto"/>
        <w:jc w:val="both"/>
        <w:rPr>
          <w:b/>
        </w:rPr>
      </w:pPr>
      <w:r w:rsidRPr="00D24F77">
        <w:rPr>
          <w:b/>
        </w:rPr>
        <w:t xml:space="preserve">IV. Điều kiện thực hiện môn học: </w:t>
      </w:r>
    </w:p>
    <w:p w14:paraId="063A9270" w14:textId="77777777" w:rsidR="0094170F" w:rsidRPr="00D24F77" w:rsidRDefault="0094170F" w:rsidP="0094170F">
      <w:pPr>
        <w:spacing w:before="120" w:after="120" w:line="360" w:lineRule="auto"/>
        <w:jc w:val="both"/>
      </w:pPr>
      <w:r w:rsidRPr="00D24F77">
        <w:t>1. Phòng chuyên môn hóa /nhà xưởng:  Phòng học lý thuyết</w:t>
      </w:r>
    </w:p>
    <w:p w14:paraId="10107F33" w14:textId="77777777" w:rsidR="0094170F" w:rsidRPr="00D24F77" w:rsidRDefault="0094170F" w:rsidP="0094170F">
      <w:pPr>
        <w:spacing w:before="120" w:after="120" w:line="360" w:lineRule="auto"/>
        <w:jc w:val="both"/>
      </w:pPr>
      <w:r w:rsidRPr="00D24F77">
        <w:t>2. Trang thiết bị máy móc: Máy tính, máy chiếu PROJECTOR, âm ly, loa, b</w:t>
      </w:r>
      <w:r w:rsidRPr="00D24F77">
        <w:rPr>
          <w:lang w:val="es-ES" w:eastAsia="ko-KR"/>
        </w:rPr>
        <w:t xml:space="preserve">ăng từ, đĩa CD ROM, DVD, Máy </w:t>
      </w:r>
      <w:r w:rsidRPr="00D24F77">
        <w:rPr>
          <w:lang w:val="es-ES"/>
        </w:rPr>
        <w:t>cassette và băng chứa các mẫu đàm thoại</w:t>
      </w:r>
      <w:r w:rsidRPr="00D24F77">
        <w:t>…, hình vẽ…</w:t>
      </w:r>
    </w:p>
    <w:p w14:paraId="63EC76F5" w14:textId="77777777" w:rsidR="0094170F" w:rsidRPr="00D24F77" w:rsidRDefault="0094170F" w:rsidP="0094170F">
      <w:pPr>
        <w:spacing w:before="120" w:after="120" w:line="360" w:lineRule="auto"/>
        <w:jc w:val="both"/>
      </w:pPr>
      <w:r w:rsidRPr="00D24F77">
        <w:t xml:space="preserve">3. Học liệu, dụng cụ, nguyên vật liệu: </w:t>
      </w:r>
    </w:p>
    <w:p w14:paraId="019C6E06"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Tài liệu h</w:t>
      </w:r>
      <w:r w:rsidRPr="00D24F77">
        <w:rPr>
          <w:lang w:val="es-ES" w:eastAsia="ko-KR"/>
        </w:rPr>
        <w:softHyphen/>
        <w:t>ướng dẫn môn học Anh văn.</w:t>
      </w:r>
    </w:p>
    <w:p w14:paraId="69358790" w14:textId="77777777" w:rsidR="0094170F" w:rsidRPr="00D24F77" w:rsidRDefault="0094170F" w:rsidP="0094170F">
      <w:pPr>
        <w:spacing w:before="120" w:after="120" w:line="360" w:lineRule="auto"/>
        <w:ind w:firstLine="720"/>
        <w:jc w:val="both"/>
        <w:rPr>
          <w:lang w:val="es-ES"/>
        </w:rPr>
      </w:pPr>
      <w:r w:rsidRPr="00D24F77">
        <w:rPr>
          <w:lang w:val="es-ES"/>
        </w:rPr>
        <w:t>- Tài liệu phát cho người học, tài liệu tham khảo.</w:t>
      </w:r>
    </w:p>
    <w:p w14:paraId="459E7FAC"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xml:space="preserve">- Giáo trình Môn Anh văn. </w:t>
      </w:r>
    </w:p>
    <w:p w14:paraId="6C94BF0D" w14:textId="77777777" w:rsidR="0094170F" w:rsidRPr="00D24F77" w:rsidRDefault="0094170F" w:rsidP="0094170F">
      <w:pPr>
        <w:spacing w:before="120" w:after="120" w:line="360" w:lineRule="auto"/>
        <w:jc w:val="both"/>
        <w:rPr>
          <w:b/>
          <w:i/>
          <w:lang w:val="es-ES"/>
        </w:rPr>
      </w:pPr>
      <w:r w:rsidRPr="00D24F77">
        <w:rPr>
          <w:b/>
          <w:lang w:val="es-ES"/>
        </w:rPr>
        <w:t>V. Nội dung và phương pháp đánh giá:</w:t>
      </w:r>
      <w:r w:rsidRPr="00D24F77">
        <w:rPr>
          <w:b/>
          <w:i/>
          <w:lang w:val="es-ES"/>
        </w:rPr>
        <w:t xml:space="preserve"> </w:t>
      </w:r>
    </w:p>
    <w:p w14:paraId="21724033" w14:textId="77777777" w:rsidR="0094170F" w:rsidRPr="00D24F77" w:rsidRDefault="0094170F" w:rsidP="0094170F">
      <w:pPr>
        <w:spacing w:before="120" w:after="120" w:line="360" w:lineRule="auto"/>
        <w:jc w:val="both"/>
        <w:rPr>
          <w:lang w:val="es-ES"/>
        </w:rPr>
      </w:pPr>
      <w:r w:rsidRPr="00D24F77">
        <w:rPr>
          <w:lang w:val="es-ES"/>
        </w:rPr>
        <w:t>1. Nội dung:</w:t>
      </w:r>
    </w:p>
    <w:p w14:paraId="37159C5A" w14:textId="77777777" w:rsidR="0094170F" w:rsidRPr="00D24F77" w:rsidRDefault="0094170F" w:rsidP="0094170F">
      <w:pPr>
        <w:spacing w:before="120" w:after="120" w:line="360" w:lineRule="auto"/>
        <w:ind w:firstLine="284"/>
        <w:jc w:val="both"/>
        <w:rPr>
          <w:lang w:val="es-ES"/>
        </w:rPr>
      </w:pPr>
      <w:r w:rsidRPr="00D24F77">
        <w:rPr>
          <w:lang w:val="es-ES"/>
        </w:rPr>
        <w:t>- Kiến thức:</w:t>
      </w:r>
    </w:p>
    <w:p w14:paraId="531BE889"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Trình bày chức năng ngữ pháp của câu.</w:t>
      </w:r>
    </w:p>
    <w:p w14:paraId="70B4A051"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Xây dựng các từ mới bằng cách sử dụng tiếp đầu ngữ, đuôi từ và ghép từ.</w:t>
      </w:r>
    </w:p>
    <w:p w14:paraId="5C772761" w14:textId="77777777" w:rsidR="0094170F" w:rsidRPr="00D24F77" w:rsidRDefault="0094170F" w:rsidP="0094170F">
      <w:pPr>
        <w:spacing w:before="120" w:after="120" w:line="360" w:lineRule="auto"/>
        <w:ind w:firstLine="284"/>
        <w:jc w:val="both"/>
        <w:rPr>
          <w:lang w:val="es-ES"/>
        </w:rPr>
      </w:pPr>
      <w:r w:rsidRPr="00D24F77">
        <w:rPr>
          <w:lang w:val="es-ES"/>
        </w:rPr>
        <w:t>- Kỹ năng:</w:t>
      </w:r>
    </w:p>
    <w:p w14:paraId="622E9A10"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Phát triển được 4 kỹ năng: nghe, nói, đọc, viết.</w:t>
      </w:r>
    </w:p>
    <w:p w14:paraId="30D9523F" w14:textId="77777777" w:rsidR="0094170F" w:rsidRPr="00D24F77" w:rsidRDefault="0094170F" w:rsidP="0094170F">
      <w:pPr>
        <w:spacing w:before="120" w:after="120" w:line="360" w:lineRule="auto"/>
        <w:ind w:firstLine="284"/>
        <w:jc w:val="both"/>
        <w:rPr>
          <w:lang w:val="es-ES"/>
        </w:rPr>
      </w:pPr>
      <w:r w:rsidRPr="00D24F77">
        <w:rPr>
          <w:lang w:val="es-ES"/>
        </w:rPr>
        <w:lastRenderedPageBreak/>
        <w:t>- Năng lực tự chủ và trách nhiệm: Nghiêm túc, tích cực, tự giác trong học tập.</w:t>
      </w:r>
    </w:p>
    <w:p w14:paraId="1C350D16" w14:textId="77777777" w:rsidR="0094170F" w:rsidRPr="00D24F77" w:rsidRDefault="0094170F" w:rsidP="0094170F">
      <w:pPr>
        <w:spacing w:before="120" w:after="120" w:line="360" w:lineRule="auto"/>
        <w:jc w:val="both"/>
        <w:rPr>
          <w:lang w:val="es-ES"/>
        </w:rPr>
      </w:pPr>
      <w:r w:rsidRPr="00D24F77">
        <w:rPr>
          <w:lang w:val="es-ES"/>
        </w:rPr>
        <w:t>2. Phương pháp:</w:t>
      </w:r>
    </w:p>
    <w:p w14:paraId="3A43C26F" w14:textId="77777777" w:rsidR="0094170F" w:rsidRPr="00D24F77" w:rsidRDefault="0094170F" w:rsidP="0094170F">
      <w:pPr>
        <w:spacing w:before="120" w:after="120" w:line="360" w:lineRule="auto"/>
        <w:ind w:firstLine="720"/>
        <w:jc w:val="both"/>
        <w:rPr>
          <w:b/>
          <w:lang w:val="es-ES" w:eastAsia="ko-KR"/>
        </w:rPr>
      </w:pPr>
      <w:r w:rsidRPr="00D24F77">
        <w:rPr>
          <w:lang w:val="es-ES" w:eastAsia="ko-KR"/>
        </w:rPr>
        <w:t>Đánh giá kỹ năng thực hành của sinh viên trong bài thực hành Anh văn đạt được các yêu cầu sau:</w:t>
      </w:r>
    </w:p>
    <w:p w14:paraId="5486F410"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Phân biệt các thì trong ngữ pháp câu, các ngữ pháp và cấu trúc liên quan</w:t>
      </w:r>
    </w:p>
    <w:p w14:paraId="584DFE8D" w14:textId="77777777" w:rsidR="0094170F" w:rsidRPr="00D24F77" w:rsidRDefault="0094170F" w:rsidP="0094170F">
      <w:pPr>
        <w:spacing w:before="120" w:after="120" w:line="360" w:lineRule="auto"/>
        <w:ind w:firstLine="720"/>
        <w:jc w:val="both"/>
        <w:rPr>
          <w:lang w:val="es-ES" w:eastAsia="ko-KR"/>
        </w:rPr>
      </w:pPr>
      <w:r w:rsidRPr="00D24F77">
        <w:rPr>
          <w:lang w:val="es-ES" w:eastAsia="ko-KR"/>
        </w:rPr>
        <w:t>+ Phát triển được 4 kỹ năng: nghe, nói, đọc, viết.</w:t>
      </w:r>
    </w:p>
    <w:p w14:paraId="432B40E9" w14:textId="77777777" w:rsidR="0094170F" w:rsidRPr="00D24F77" w:rsidRDefault="0094170F" w:rsidP="0094170F">
      <w:pPr>
        <w:spacing w:before="120" w:after="120" w:line="360" w:lineRule="auto"/>
        <w:jc w:val="both"/>
        <w:rPr>
          <w:b/>
          <w:lang w:val="es-ES"/>
        </w:rPr>
      </w:pPr>
      <w:r w:rsidRPr="00D24F77">
        <w:rPr>
          <w:b/>
          <w:lang w:val="es-ES"/>
        </w:rPr>
        <w:t xml:space="preserve">VI. Hướng dẫn thực hiện môn học: </w:t>
      </w:r>
    </w:p>
    <w:p w14:paraId="6D6614BE" w14:textId="77777777" w:rsidR="0094170F" w:rsidRPr="00D24F77" w:rsidRDefault="0094170F" w:rsidP="0094170F">
      <w:pPr>
        <w:spacing w:before="120" w:after="120" w:line="360" w:lineRule="auto"/>
        <w:jc w:val="both"/>
        <w:rPr>
          <w:lang w:val="es-ES"/>
        </w:rPr>
      </w:pPr>
      <w:r w:rsidRPr="00D24F77">
        <w:rPr>
          <w:lang w:val="es-ES"/>
        </w:rPr>
        <w:t>1. Phạm vi áp dụng môn học:</w:t>
      </w:r>
    </w:p>
    <w:p w14:paraId="00369EA9" w14:textId="77777777" w:rsidR="0094170F" w:rsidRPr="00D24F77" w:rsidRDefault="0094170F" w:rsidP="0094170F">
      <w:pPr>
        <w:spacing w:before="120" w:after="120" w:line="360" w:lineRule="auto"/>
        <w:ind w:firstLine="654"/>
        <w:jc w:val="both"/>
        <w:rPr>
          <w:lang w:val="es-ES"/>
        </w:rPr>
      </w:pPr>
      <w:r w:rsidRPr="00D24F77">
        <w:rPr>
          <w:lang w:val="es-ES"/>
        </w:rPr>
        <w:t>Chương trình môn học được sử dụng để giảng dạy cho trình độ Cao đẳng.</w:t>
      </w:r>
    </w:p>
    <w:p w14:paraId="4A716095" w14:textId="77777777" w:rsidR="0094170F" w:rsidRPr="00D24F77" w:rsidRDefault="0094170F" w:rsidP="0094170F">
      <w:pPr>
        <w:spacing w:before="120" w:after="120" w:line="360" w:lineRule="auto"/>
        <w:jc w:val="both"/>
        <w:rPr>
          <w:lang w:val="es-ES"/>
        </w:rPr>
      </w:pPr>
      <w:r w:rsidRPr="00D24F77">
        <w:rPr>
          <w:lang w:val="es-ES"/>
        </w:rPr>
        <w:t>2. Hướng dẫn về phương pháp giảng dạy, học tập môn học:</w:t>
      </w:r>
    </w:p>
    <w:p w14:paraId="7A930DE4" w14:textId="77777777" w:rsidR="0094170F" w:rsidRPr="00D24F77" w:rsidRDefault="0094170F" w:rsidP="0094170F">
      <w:pPr>
        <w:spacing w:before="120" w:after="120" w:line="360" w:lineRule="auto"/>
        <w:ind w:firstLine="654"/>
        <w:jc w:val="both"/>
        <w:rPr>
          <w:lang w:val="es-ES"/>
        </w:rPr>
      </w:pPr>
      <w:r w:rsidRPr="00D24F77">
        <w:rPr>
          <w:lang w:val="es-ES"/>
        </w:rPr>
        <w:t>- Đối với giáo viên, giảng viên:</w:t>
      </w:r>
    </w:p>
    <w:p w14:paraId="7688E347" w14:textId="77777777" w:rsidR="0094170F" w:rsidRPr="00D24F77" w:rsidRDefault="0094170F" w:rsidP="0094170F">
      <w:pPr>
        <w:spacing w:before="120" w:after="120" w:line="360" w:lineRule="auto"/>
        <w:ind w:firstLine="654"/>
        <w:jc w:val="both"/>
        <w:rPr>
          <w:lang w:val="es-ES"/>
        </w:rPr>
      </w:pPr>
      <w:r w:rsidRPr="00D24F77">
        <w:rPr>
          <w:lang w:val="es-ES"/>
        </w:rPr>
        <w:t>+ Giải thích các từ vựng mới</w:t>
      </w:r>
    </w:p>
    <w:p w14:paraId="7C8419F1" w14:textId="77777777" w:rsidR="0094170F" w:rsidRPr="00D24F77" w:rsidRDefault="0094170F" w:rsidP="0094170F">
      <w:pPr>
        <w:spacing w:before="120" w:after="120" w:line="360" w:lineRule="auto"/>
        <w:ind w:firstLine="654"/>
        <w:jc w:val="both"/>
        <w:rPr>
          <w:lang w:val="es-ES"/>
        </w:rPr>
      </w:pPr>
      <w:r w:rsidRPr="00D24F77">
        <w:rPr>
          <w:lang w:val="es-ES"/>
        </w:rPr>
        <w:t>+ Đọc qua nội dung bài học</w:t>
      </w:r>
    </w:p>
    <w:p w14:paraId="72E43C31" w14:textId="77777777" w:rsidR="0094170F" w:rsidRPr="00D24F77" w:rsidRDefault="0094170F" w:rsidP="0094170F">
      <w:pPr>
        <w:spacing w:before="120" w:after="120" w:line="360" w:lineRule="auto"/>
        <w:ind w:firstLine="654"/>
        <w:jc w:val="both"/>
        <w:rPr>
          <w:lang w:val="es-ES"/>
        </w:rPr>
      </w:pPr>
      <w:r w:rsidRPr="00D24F77">
        <w:rPr>
          <w:lang w:val="es-ES"/>
        </w:rPr>
        <w:t>+ Phát vấn các câu hỏi</w:t>
      </w:r>
    </w:p>
    <w:p w14:paraId="38E61791" w14:textId="77777777" w:rsidR="0094170F" w:rsidRPr="00D24F77" w:rsidRDefault="0094170F" w:rsidP="0094170F">
      <w:pPr>
        <w:spacing w:before="120" w:after="120" w:line="360" w:lineRule="auto"/>
        <w:ind w:firstLine="654"/>
        <w:jc w:val="both"/>
        <w:rPr>
          <w:lang w:val="es-ES"/>
        </w:rPr>
      </w:pPr>
      <w:r w:rsidRPr="00D24F77">
        <w:rPr>
          <w:lang w:val="es-ES"/>
        </w:rPr>
        <w:t>+ Cho sinh viên nghe một nội dung cụ thể và nêu câu hỏi để sinh viên trả lời</w:t>
      </w:r>
    </w:p>
    <w:p w14:paraId="6E22E193" w14:textId="77777777" w:rsidR="0094170F" w:rsidRPr="00D24F77" w:rsidRDefault="0094170F" w:rsidP="0094170F">
      <w:pPr>
        <w:spacing w:before="120" w:after="120" w:line="360" w:lineRule="auto"/>
        <w:ind w:firstLine="654"/>
        <w:jc w:val="both"/>
        <w:rPr>
          <w:lang w:val="es-ES"/>
        </w:rPr>
      </w:pPr>
      <w:r w:rsidRPr="00D24F77">
        <w:rPr>
          <w:lang w:val="es-ES"/>
        </w:rPr>
        <w:t>- Đối với người học: Làm việc nhóm, trao đổi với nhau, trình bày theo nhóm.</w:t>
      </w:r>
    </w:p>
    <w:p w14:paraId="4B34C4AE" w14:textId="77777777" w:rsidR="0094170F" w:rsidRPr="00D24F77" w:rsidRDefault="0094170F" w:rsidP="0094170F">
      <w:pPr>
        <w:spacing w:before="120" w:after="120" w:line="360" w:lineRule="auto"/>
        <w:jc w:val="both"/>
        <w:rPr>
          <w:lang w:val="es-ES"/>
        </w:rPr>
      </w:pPr>
      <w:r w:rsidRPr="00D24F77">
        <w:rPr>
          <w:lang w:val="es-ES"/>
        </w:rPr>
        <w:t>3. Những trọng tâm cần chú ý:</w:t>
      </w:r>
    </w:p>
    <w:p w14:paraId="426A1FDA" w14:textId="77777777" w:rsidR="0094170F" w:rsidRPr="00D24F77" w:rsidRDefault="0094170F" w:rsidP="0094170F">
      <w:pPr>
        <w:spacing w:before="120" w:after="120" w:line="360" w:lineRule="auto"/>
        <w:jc w:val="both"/>
        <w:rPr>
          <w:lang w:val="es-ES"/>
        </w:rPr>
      </w:pPr>
      <w:r w:rsidRPr="00D24F77">
        <w:rPr>
          <w:lang w:val="es-ES"/>
        </w:rPr>
        <w:tab/>
        <w:t>- Trước khi giảng dạy, giáo viên phải căn cứ vào nội dung</w:t>
      </w:r>
      <w:r w:rsidRPr="00D24F77">
        <w:rPr>
          <w:i/>
          <w:lang w:val="es-ES"/>
        </w:rPr>
        <w:t xml:space="preserve"> </w:t>
      </w:r>
      <w:r w:rsidRPr="00D24F77">
        <w:rPr>
          <w:lang w:val="es-ES"/>
        </w:rPr>
        <w:t xml:space="preserve">của từng bài học, chuẩn bị đầy đủ các phương tiện để thực hiện bài giảng thật tốt. </w:t>
      </w:r>
    </w:p>
    <w:p w14:paraId="7C54C376" w14:textId="77777777" w:rsidR="0094170F" w:rsidRPr="00D24F77" w:rsidRDefault="0094170F" w:rsidP="0094170F">
      <w:pPr>
        <w:spacing w:before="120" w:after="120" w:line="360" w:lineRule="auto"/>
        <w:ind w:firstLine="720"/>
        <w:jc w:val="both"/>
        <w:rPr>
          <w:lang w:val="es-ES"/>
        </w:rPr>
      </w:pPr>
      <w:r w:rsidRPr="00D24F77">
        <w:rPr>
          <w:lang w:val="es-ES"/>
        </w:rPr>
        <w:t xml:space="preserve">- Cần chú ý tất cả chương vì đây là tài liệu ôn. </w:t>
      </w:r>
    </w:p>
    <w:p w14:paraId="5ADB7AD4" w14:textId="77777777" w:rsidR="0094170F" w:rsidRPr="00D24F77" w:rsidRDefault="0094170F" w:rsidP="0094170F">
      <w:pPr>
        <w:spacing w:before="120" w:after="120" w:line="360" w:lineRule="auto"/>
        <w:jc w:val="both"/>
        <w:rPr>
          <w:lang w:val="es-ES"/>
        </w:rPr>
      </w:pPr>
      <w:r w:rsidRPr="00D24F77">
        <w:rPr>
          <w:lang w:val="es-ES"/>
        </w:rPr>
        <w:t>4. Tài liệu tham khảo:</w:t>
      </w:r>
    </w:p>
    <w:p w14:paraId="310405B0" w14:textId="77777777" w:rsidR="0094170F" w:rsidRPr="00D24F77" w:rsidRDefault="0094170F">
      <w:pPr>
        <w:numPr>
          <w:ilvl w:val="0"/>
          <w:numId w:val="68"/>
        </w:numPr>
        <w:tabs>
          <w:tab w:val="left" w:pos="532"/>
        </w:tabs>
        <w:spacing w:line="360" w:lineRule="auto"/>
        <w:ind w:left="1" w:firstLine="282"/>
        <w:jc w:val="both"/>
      </w:pPr>
      <w:r w:rsidRPr="00D24F77">
        <w:lastRenderedPageBreak/>
        <w:t xml:space="preserve">Eric H. Gleixlinning Norman Glendinning, 2012, Oxford English for Electrical and Mechanical Engineering-  Oxford Univesity Press, </w:t>
      </w:r>
    </w:p>
    <w:p w14:paraId="025AEF48" w14:textId="77777777" w:rsidR="0094170F" w:rsidRPr="00D24F77" w:rsidRDefault="0094170F">
      <w:pPr>
        <w:pStyle w:val="ListParagraph"/>
        <w:numPr>
          <w:ilvl w:val="0"/>
          <w:numId w:val="68"/>
        </w:numPr>
        <w:spacing w:after="0" w:line="360" w:lineRule="auto"/>
        <w:ind w:left="567" w:hanging="283"/>
        <w:jc w:val="both"/>
        <w:rPr>
          <w:sz w:val="28"/>
          <w:szCs w:val="28"/>
        </w:rPr>
      </w:pPr>
      <w:r w:rsidRPr="00D24F77">
        <w:rPr>
          <w:sz w:val="28"/>
          <w:szCs w:val="28"/>
        </w:rPr>
        <w:t xml:space="preserve">Greenbaum Sidney, 2005, A Student’s Grammar of the English language </w:t>
      </w:r>
    </w:p>
    <w:p w14:paraId="759A556D" w14:textId="77777777" w:rsidR="0094170F" w:rsidRPr="00D24F77" w:rsidRDefault="0094170F" w:rsidP="0094170F">
      <w:r w:rsidRPr="00D24F77">
        <w:t>Betty Schrampfer Azar, 2012, fundarmentals of English Gramma</w:t>
      </w:r>
    </w:p>
    <w:p w14:paraId="203AF240" w14:textId="77777777" w:rsidR="00B209B9" w:rsidRPr="00D24F77" w:rsidRDefault="00B209B9" w:rsidP="00B209B9">
      <w:pPr>
        <w:spacing w:after="120"/>
        <w:rPr>
          <w:b/>
        </w:rPr>
      </w:pPr>
    </w:p>
    <w:p w14:paraId="7742D8A1" w14:textId="77777777" w:rsidR="00B209B9" w:rsidRPr="00D24F77" w:rsidRDefault="00B209B9" w:rsidP="00B209B9">
      <w:pPr>
        <w:spacing w:after="120"/>
        <w:jc w:val="center"/>
        <w:rPr>
          <w:b/>
        </w:rPr>
      </w:pPr>
    </w:p>
    <w:p w14:paraId="5A7D7D6A" w14:textId="77777777" w:rsidR="00B209B9" w:rsidRPr="00D24F77" w:rsidRDefault="00B209B9" w:rsidP="00B209B9"/>
    <w:p w14:paraId="17EAF8BB" w14:textId="77777777" w:rsidR="00A81B59" w:rsidRPr="00D24F77" w:rsidRDefault="00A81B59" w:rsidP="00FB63E0">
      <w:pPr>
        <w:spacing w:before="120" w:after="120"/>
        <w:jc w:val="center"/>
        <w:rPr>
          <w:b/>
        </w:rPr>
      </w:pPr>
    </w:p>
    <w:p w14:paraId="0679B25A" w14:textId="77777777" w:rsidR="00B209B9" w:rsidRPr="00D24F77" w:rsidRDefault="00A81B59" w:rsidP="00767F95">
      <w:pPr>
        <w:spacing w:after="120"/>
        <w:ind w:firstLine="652"/>
        <w:jc w:val="center"/>
        <w:rPr>
          <w:b/>
          <w:lang w:val="pt-BR"/>
        </w:rPr>
      </w:pPr>
      <w:r w:rsidRPr="00D24F77">
        <w:rPr>
          <w:b/>
        </w:rPr>
        <w:br w:type="page"/>
      </w:r>
      <w:r w:rsidR="00B209B9" w:rsidRPr="00D24F77">
        <w:rPr>
          <w:b/>
          <w:bCs/>
          <w:lang w:val="pt-BR"/>
        </w:rPr>
        <w:lastRenderedPageBreak/>
        <w:t xml:space="preserve">CHƯƠNG TRÌNH MÔN HỌC  </w:t>
      </w:r>
    </w:p>
    <w:p w14:paraId="05BBD36E" w14:textId="77777777" w:rsidR="00B209B9" w:rsidRPr="00D24F77" w:rsidRDefault="00B209B9" w:rsidP="00B209B9">
      <w:pPr>
        <w:spacing w:after="120"/>
        <w:ind w:left="193" w:hanging="193"/>
        <w:rPr>
          <w:b/>
          <w:lang w:val="pt-BR"/>
        </w:rPr>
      </w:pPr>
    </w:p>
    <w:p w14:paraId="11AAE74C" w14:textId="628CFF01" w:rsidR="00B209B9" w:rsidRPr="00D24F77" w:rsidRDefault="00B209B9" w:rsidP="00B209B9">
      <w:pPr>
        <w:spacing w:after="120"/>
        <w:ind w:left="193" w:hanging="193"/>
        <w:rPr>
          <w:lang w:val="pt-BR"/>
        </w:rPr>
      </w:pPr>
      <w:r w:rsidRPr="00D24F77">
        <w:rPr>
          <w:b/>
          <w:lang w:val="pt-BR"/>
        </w:rPr>
        <w:t xml:space="preserve">Tên môn học: </w:t>
      </w:r>
      <w:r w:rsidR="002D64B2" w:rsidRPr="00D24F77">
        <w:rPr>
          <w:b/>
          <w:bCs/>
          <w:lang w:val="pt-BR"/>
        </w:rPr>
        <w:t>Truyền động cơ khí</w:t>
      </w:r>
    </w:p>
    <w:p w14:paraId="64781B42" w14:textId="64CA66B1" w:rsidR="00B209B9" w:rsidRPr="00D24F77" w:rsidRDefault="00B209B9" w:rsidP="00B209B9">
      <w:pPr>
        <w:spacing w:after="120"/>
        <w:rPr>
          <w:bCs/>
          <w:lang w:val="es-ES"/>
        </w:rPr>
      </w:pPr>
      <w:r w:rsidRPr="00D24F77">
        <w:rPr>
          <w:b/>
          <w:bCs/>
          <w:lang w:val="es-ES"/>
        </w:rPr>
        <w:t>Mã số môn học</w:t>
      </w:r>
      <w:r w:rsidRPr="00D24F77">
        <w:rPr>
          <w:bCs/>
          <w:lang w:val="es-ES"/>
        </w:rPr>
        <w:t>:</w:t>
      </w:r>
      <w:r w:rsidRPr="00D24F77">
        <w:rPr>
          <w:b/>
          <w:bCs/>
          <w:lang w:val="es-ES"/>
        </w:rPr>
        <w:t xml:space="preserve"> </w:t>
      </w:r>
      <w:r w:rsidRPr="00D24F77">
        <w:rPr>
          <w:b/>
          <w:lang w:val="es-ES"/>
        </w:rPr>
        <w:t xml:space="preserve">MH </w:t>
      </w:r>
      <w:r w:rsidR="006E3B06" w:rsidRPr="00D24F77">
        <w:rPr>
          <w:b/>
          <w:lang w:val="es-ES"/>
        </w:rPr>
        <w:t>0</w:t>
      </w:r>
      <w:r w:rsidR="002D64B2" w:rsidRPr="00D24F77">
        <w:rPr>
          <w:b/>
          <w:lang w:val="es-ES"/>
        </w:rPr>
        <w:t>8</w:t>
      </w:r>
    </w:p>
    <w:p w14:paraId="6EBAAC35" w14:textId="39FC66C9" w:rsidR="00B209B9" w:rsidRPr="00D24F77" w:rsidRDefault="00B209B9" w:rsidP="00B209B9">
      <w:pPr>
        <w:spacing w:after="120"/>
        <w:rPr>
          <w:bCs/>
          <w:lang w:val="es-ES"/>
        </w:rPr>
      </w:pPr>
      <w:r w:rsidRPr="00D24F77">
        <w:rPr>
          <w:b/>
          <w:bCs/>
          <w:lang w:val="es-ES"/>
        </w:rPr>
        <w:t>Thời gian môn học</w:t>
      </w:r>
      <w:r w:rsidRPr="00D24F77">
        <w:rPr>
          <w:bCs/>
          <w:lang w:val="es-ES"/>
        </w:rPr>
        <w:t xml:space="preserve">: 45 giờ </w:t>
      </w:r>
      <w:r w:rsidRPr="00D24F77">
        <w:rPr>
          <w:bCs/>
          <w:lang w:val="vi-VN"/>
        </w:rPr>
        <w:t>(</w:t>
      </w:r>
      <w:r w:rsidRPr="00D24F77">
        <w:rPr>
          <w:bCs/>
          <w:lang w:val="es-ES"/>
        </w:rPr>
        <w:t>Lý thuyết: 4</w:t>
      </w:r>
      <w:r w:rsidR="00E925F4" w:rsidRPr="00D24F77">
        <w:rPr>
          <w:bCs/>
          <w:lang w:val="es-ES"/>
        </w:rPr>
        <w:t>3</w:t>
      </w:r>
      <w:r w:rsidRPr="00D24F77">
        <w:rPr>
          <w:bCs/>
          <w:lang w:val="es-ES"/>
        </w:rPr>
        <w:t xml:space="preserve"> giờ; Thực hành: </w:t>
      </w:r>
      <w:r w:rsidR="00E925F4" w:rsidRPr="00D24F77">
        <w:rPr>
          <w:bCs/>
          <w:lang w:val="es-ES"/>
        </w:rPr>
        <w:t>0</w:t>
      </w:r>
      <w:r w:rsidRPr="00D24F77">
        <w:rPr>
          <w:bCs/>
          <w:lang w:val="es-ES"/>
        </w:rPr>
        <w:t xml:space="preserve"> giờ; kiểm tra: 2 giờ</w:t>
      </w:r>
      <w:r w:rsidRPr="00D24F77">
        <w:rPr>
          <w:bCs/>
          <w:lang w:val="vi-VN"/>
        </w:rPr>
        <w:t>)</w:t>
      </w:r>
    </w:p>
    <w:p w14:paraId="5879F99E" w14:textId="77777777" w:rsidR="00DB627D" w:rsidRPr="00D24F77" w:rsidRDefault="00DB627D" w:rsidP="00DB627D">
      <w:pPr>
        <w:spacing w:after="120"/>
        <w:jc w:val="both"/>
        <w:rPr>
          <w:b/>
          <w:lang w:val="es-ES"/>
        </w:rPr>
      </w:pPr>
      <w:r w:rsidRPr="00D24F77">
        <w:rPr>
          <w:b/>
          <w:lang w:val="es-ES"/>
        </w:rPr>
        <w:t>I.Vị trí, tính chất môn học</w:t>
      </w:r>
    </w:p>
    <w:p w14:paraId="5A6A071A" w14:textId="77777777" w:rsidR="00DB627D" w:rsidRPr="00D24F77" w:rsidRDefault="00DB627D">
      <w:pPr>
        <w:numPr>
          <w:ilvl w:val="0"/>
          <w:numId w:val="35"/>
        </w:numPr>
        <w:spacing w:before="120"/>
        <w:ind w:left="567" w:hanging="218"/>
        <w:jc w:val="both"/>
      </w:pPr>
      <w:r w:rsidRPr="00D24F77">
        <w:t xml:space="preserve">Vị trí: </w:t>
      </w:r>
    </w:p>
    <w:p w14:paraId="309F4F15" w14:textId="77777777" w:rsidR="00DB627D" w:rsidRPr="00D24F77" w:rsidRDefault="00DB627D" w:rsidP="00DB627D">
      <w:pPr>
        <w:spacing w:after="120"/>
        <w:ind w:firstLine="720"/>
        <w:jc w:val="both"/>
      </w:pPr>
      <w:r w:rsidRPr="00D24F77">
        <w:rPr>
          <w:bCs/>
          <w:lang w:val="es-ES"/>
        </w:rPr>
        <w:t>Môn học được bố trí giảng dạy sau khi người học đã học các môn học: Vẽ kỹ thuật, Vật liệu cơ khí, và Dung sai – đo lường kỹ thuật.</w:t>
      </w:r>
    </w:p>
    <w:p w14:paraId="6AA99BEA" w14:textId="77777777" w:rsidR="00DB627D" w:rsidRPr="00D24F77" w:rsidRDefault="00DB627D">
      <w:pPr>
        <w:numPr>
          <w:ilvl w:val="0"/>
          <w:numId w:val="35"/>
        </w:numPr>
        <w:spacing w:before="120"/>
        <w:ind w:left="567" w:hanging="218"/>
        <w:jc w:val="both"/>
      </w:pPr>
      <w:r w:rsidRPr="00D24F77">
        <w:t>Tính chất:</w:t>
      </w:r>
    </w:p>
    <w:p w14:paraId="07CF3E32" w14:textId="77777777" w:rsidR="00DB627D" w:rsidRPr="00D24F77" w:rsidRDefault="00DB627D" w:rsidP="00DB627D">
      <w:pPr>
        <w:spacing w:after="120"/>
        <w:ind w:firstLine="720"/>
        <w:jc w:val="both"/>
      </w:pPr>
      <w:r w:rsidRPr="00D24F77">
        <w:t xml:space="preserve">Môn học này thuộc nhóm mô đun, môn học chuyên môn nghề. </w:t>
      </w:r>
    </w:p>
    <w:p w14:paraId="3491C401" w14:textId="77777777" w:rsidR="00DB627D" w:rsidRPr="00D24F77" w:rsidRDefault="00DB627D" w:rsidP="00DB627D">
      <w:pPr>
        <w:spacing w:after="120"/>
        <w:jc w:val="both"/>
        <w:rPr>
          <w:b/>
        </w:rPr>
      </w:pPr>
      <w:r w:rsidRPr="00D24F77">
        <w:rPr>
          <w:b/>
        </w:rPr>
        <w:t>II. Mục tiêu môn học:</w:t>
      </w:r>
    </w:p>
    <w:p w14:paraId="57192AE9" w14:textId="77777777" w:rsidR="00DB627D" w:rsidRPr="00D24F77" w:rsidRDefault="00DB627D" w:rsidP="00DB627D">
      <w:pPr>
        <w:spacing w:after="120"/>
        <w:jc w:val="both"/>
        <w:rPr>
          <w:i/>
        </w:rPr>
      </w:pPr>
      <w:r w:rsidRPr="00D24F77">
        <w:t xml:space="preserve">  </w:t>
      </w:r>
      <w:r w:rsidRPr="00D24F77">
        <w:rPr>
          <w:i/>
          <w:lang w:val="vi-VN"/>
        </w:rPr>
        <w:t>Học xong mô</w:t>
      </w:r>
      <w:r w:rsidRPr="00D24F77">
        <w:rPr>
          <w:i/>
        </w:rPr>
        <w:t>n học</w:t>
      </w:r>
      <w:r w:rsidRPr="00D24F77">
        <w:rPr>
          <w:i/>
          <w:lang w:val="vi-VN"/>
        </w:rPr>
        <w:t xml:space="preserve"> này sinh viên có khả năng:</w:t>
      </w:r>
    </w:p>
    <w:p w14:paraId="7B901098" w14:textId="77777777" w:rsidR="00DB627D" w:rsidRPr="00D24F77" w:rsidRDefault="00DB627D">
      <w:pPr>
        <w:pStyle w:val="ListParagraph"/>
        <w:numPr>
          <w:ilvl w:val="0"/>
          <w:numId w:val="86"/>
        </w:numPr>
        <w:spacing w:before="120" w:line="240" w:lineRule="auto"/>
        <w:jc w:val="both"/>
        <w:rPr>
          <w:b/>
          <w:i/>
          <w:sz w:val="28"/>
          <w:szCs w:val="28"/>
        </w:rPr>
      </w:pPr>
      <w:r w:rsidRPr="00D24F77">
        <w:rPr>
          <w:b/>
          <w:i/>
          <w:sz w:val="28"/>
          <w:szCs w:val="28"/>
        </w:rPr>
        <w:t>Về kiến thức:</w:t>
      </w:r>
    </w:p>
    <w:p w14:paraId="60D9A342" w14:textId="77777777" w:rsidR="00DB627D" w:rsidRPr="00D24F77" w:rsidRDefault="00DB627D">
      <w:pPr>
        <w:pStyle w:val="ListParagraph"/>
        <w:numPr>
          <w:ilvl w:val="0"/>
          <w:numId w:val="87"/>
        </w:numPr>
        <w:spacing w:before="120" w:line="240" w:lineRule="auto"/>
        <w:jc w:val="both"/>
        <w:rPr>
          <w:sz w:val="28"/>
          <w:szCs w:val="28"/>
          <w:lang w:val="es-ES"/>
        </w:rPr>
      </w:pPr>
      <w:r w:rsidRPr="00D24F77">
        <w:rPr>
          <w:sz w:val="28"/>
          <w:szCs w:val="28"/>
          <w:lang w:val="es-ES"/>
        </w:rPr>
        <w:t xml:space="preserve">Trình </w:t>
      </w:r>
      <w:r w:rsidRPr="00D24F77">
        <w:rPr>
          <w:rFonts w:eastAsia="Calibri"/>
          <w:sz w:val="28"/>
          <w:szCs w:val="28"/>
        </w:rPr>
        <w:t>bày</w:t>
      </w:r>
      <w:r w:rsidRPr="00D24F77">
        <w:rPr>
          <w:sz w:val="28"/>
          <w:szCs w:val="28"/>
          <w:lang w:val="es-ES"/>
        </w:rPr>
        <w:t xml:space="preserve"> được phạm vi sử dụng, cấu tạo, ưu khuyết điểm và nguyên lý làm việc của bộ truyền đai</w:t>
      </w:r>
    </w:p>
    <w:p w14:paraId="1859078D" w14:textId="77777777" w:rsidR="00DB627D" w:rsidRPr="00D24F77" w:rsidRDefault="00DB627D">
      <w:pPr>
        <w:pStyle w:val="ListParagraph"/>
        <w:numPr>
          <w:ilvl w:val="0"/>
          <w:numId w:val="87"/>
        </w:numPr>
        <w:spacing w:before="120" w:line="240" w:lineRule="auto"/>
        <w:jc w:val="both"/>
        <w:rPr>
          <w:sz w:val="28"/>
          <w:szCs w:val="28"/>
          <w:lang w:val="es-ES"/>
        </w:rPr>
      </w:pPr>
      <w:r w:rsidRPr="00D24F77">
        <w:rPr>
          <w:sz w:val="28"/>
          <w:szCs w:val="28"/>
          <w:lang w:val="es-ES"/>
        </w:rPr>
        <w:t xml:space="preserve">Trình </w:t>
      </w:r>
      <w:r w:rsidRPr="00D24F77">
        <w:rPr>
          <w:rFonts w:eastAsia="Calibri"/>
          <w:sz w:val="28"/>
          <w:szCs w:val="28"/>
        </w:rPr>
        <w:t>bày</w:t>
      </w:r>
      <w:r w:rsidRPr="00D24F77">
        <w:rPr>
          <w:sz w:val="28"/>
          <w:szCs w:val="28"/>
          <w:lang w:val="es-ES"/>
        </w:rPr>
        <w:t xml:space="preserve"> được phạm vi sử dụng, cấu tạo, ưu khuyết điểm và nguyên lý làm việc của bộ truyền bánh răng</w:t>
      </w:r>
    </w:p>
    <w:p w14:paraId="2A836745" w14:textId="77777777" w:rsidR="00DB627D" w:rsidRPr="00D24F77" w:rsidRDefault="00DB627D">
      <w:pPr>
        <w:pStyle w:val="ListParagraph"/>
        <w:numPr>
          <w:ilvl w:val="0"/>
          <w:numId w:val="87"/>
        </w:numPr>
        <w:spacing w:before="120" w:line="240" w:lineRule="auto"/>
        <w:jc w:val="both"/>
        <w:rPr>
          <w:sz w:val="28"/>
          <w:szCs w:val="28"/>
          <w:lang w:val="es-ES"/>
        </w:rPr>
      </w:pPr>
      <w:r w:rsidRPr="00D24F77">
        <w:rPr>
          <w:sz w:val="28"/>
          <w:szCs w:val="28"/>
          <w:lang w:val="es-ES"/>
        </w:rPr>
        <w:t xml:space="preserve">Trình </w:t>
      </w:r>
      <w:r w:rsidRPr="00D24F77">
        <w:rPr>
          <w:rFonts w:eastAsia="Calibri"/>
          <w:sz w:val="28"/>
          <w:szCs w:val="28"/>
        </w:rPr>
        <w:t>bày</w:t>
      </w:r>
      <w:r w:rsidRPr="00D24F77">
        <w:rPr>
          <w:sz w:val="28"/>
          <w:szCs w:val="28"/>
          <w:lang w:val="es-ES"/>
        </w:rPr>
        <w:t xml:space="preserve"> được phạm vi sử dụng, cấu tạo, ưu khuyết điểm và nguyên lý làm việc của bộ truyền trục vít </w:t>
      </w:r>
    </w:p>
    <w:p w14:paraId="0E1D7AA4" w14:textId="77777777" w:rsidR="00DB627D" w:rsidRPr="00D24F77" w:rsidRDefault="00DB627D">
      <w:pPr>
        <w:pStyle w:val="ListParagraph"/>
        <w:numPr>
          <w:ilvl w:val="0"/>
          <w:numId w:val="87"/>
        </w:numPr>
        <w:spacing w:before="120" w:line="240" w:lineRule="auto"/>
        <w:jc w:val="both"/>
        <w:rPr>
          <w:sz w:val="28"/>
          <w:szCs w:val="28"/>
          <w:lang w:val="es-ES"/>
        </w:rPr>
      </w:pPr>
      <w:r w:rsidRPr="00D24F77">
        <w:rPr>
          <w:sz w:val="28"/>
          <w:szCs w:val="28"/>
          <w:lang w:val="es-ES"/>
        </w:rPr>
        <w:t xml:space="preserve">Trình </w:t>
      </w:r>
      <w:r w:rsidRPr="00D24F77">
        <w:rPr>
          <w:rFonts w:eastAsia="Calibri"/>
          <w:sz w:val="28"/>
          <w:szCs w:val="28"/>
        </w:rPr>
        <w:t>bày</w:t>
      </w:r>
      <w:r w:rsidRPr="00D24F77">
        <w:rPr>
          <w:sz w:val="28"/>
          <w:szCs w:val="28"/>
          <w:lang w:val="es-ES"/>
        </w:rPr>
        <w:t xml:space="preserve"> được </w:t>
      </w:r>
      <w:r w:rsidRPr="00D24F77">
        <w:rPr>
          <w:sz w:val="28"/>
          <w:szCs w:val="28"/>
          <w:lang w:val="vi-VN"/>
        </w:rPr>
        <w:t>các thông số chủ yếu của trục và then.</w:t>
      </w:r>
    </w:p>
    <w:p w14:paraId="1BF69E60" w14:textId="77777777" w:rsidR="00DB627D" w:rsidRPr="00D24F77" w:rsidRDefault="00DB627D">
      <w:pPr>
        <w:pStyle w:val="ListParagraph"/>
        <w:numPr>
          <w:ilvl w:val="0"/>
          <w:numId w:val="87"/>
        </w:numPr>
        <w:spacing w:before="120" w:line="240" w:lineRule="auto"/>
        <w:jc w:val="both"/>
        <w:rPr>
          <w:sz w:val="28"/>
          <w:szCs w:val="28"/>
          <w:lang w:val="es-ES"/>
        </w:rPr>
      </w:pPr>
      <w:r w:rsidRPr="00D24F77">
        <w:rPr>
          <w:sz w:val="28"/>
          <w:szCs w:val="28"/>
          <w:lang w:val="es-ES"/>
        </w:rPr>
        <w:t xml:space="preserve">Trình </w:t>
      </w:r>
      <w:r w:rsidRPr="00D24F77">
        <w:rPr>
          <w:rFonts w:eastAsia="Calibri"/>
          <w:sz w:val="28"/>
          <w:szCs w:val="28"/>
        </w:rPr>
        <w:t>bày</w:t>
      </w:r>
      <w:r w:rsidRPr="00D24F77">
        <w:rPr>
          <w:sz w:val="28"/>
          <w:szCs w:val="28"/>
          <w:lang w:val="es-ES"/>
        </w:rPr>
        <w:t xml:space="preserve"> được </w:t>
      </w:r>
      <w:r w:rsidRPr="00D24F77">
        <w:rPr>
          <w:sz w:val="28"/>
          <w:szCs w:val="28"/>
          <w:lang w:val="vi-VN"/>
        </w:rPr>
        <w:t>các thông số chủ yếu của gối đỡ trục.</w:t>
      </w:r>
    </w:p>
    <w:p w14:paraId="5F269693" w14:textId="77777777" w:rsidR="00DB627D" w:rsidRPr="00D24F77" w:rsidRDefault="00DB627D">
      <w:pPr>
        <w:pStyle w:val="ListParagraph"/>
        <w:numPr>
          <w:ilvl w:val="0"/>
          <w:numId w:val="87"/>
        </w:numPr>
        <w:spacing w:before="120" w:line="240" w:lineRule="auto"/>
        <w:jc w:val="both"/>
        <w:rPr>
          <w:sz w:val="28"/>
          <w:szCs w:val="28"/>
          <w:lang w:val="es-ES"/>
        </w:rPr>
      </w:pPr>
      <w:r w:rsidRPr="00D24F77">
        <w:rPr>
          <w:sz w:val="28"/>
          <w:szCs w:val="28"/>
          <w:lang w:val="es-ES"/>
        </w:rPr>
        <w:t>Trình bày được phương pháp tính toán, thiết kế của các chi tiết máy có công dụng chung</w:t>
      </w:r>
    </w:p>
    <w:p w14:paraId="666B6D1A" w14:textId="77777777" w:rsidR="00DB627D" w:rsidRPr="00D24F77" w:rsidRDefault="00DB627D">
      <w:pPr>
        <w:pStyle w:val="ListParagraph"/>
        <w:numPr>
          <w:ilvl w:val="0"/>
          <w:numId w:val="86"/>
        </w:numPr>
        <w:spacing w:before="120" w:line="240" w:lineRule="auto"/>
        <w:jc w:val="both"/>
        <w:rPr>
          <w:b/>
          <w:i/>
          <w:sz w:val="28"/>
          <w:szCs w:val="28"/>
        </w:rPr>
      </w:pPr>
      <w:r w:rsidRPr="00D24F77">
        <w:rPr>
          <w:b/>
          <w:i/>
          <w:sz w:val="28"/>
          <w:szCs w:val="28"/>
        </w:rPr>
        <w:t>Về kỹ năng:</w:t>
      </w:r>
    </w:p>
    <w:p w14:paraId="42456745" w14:textId="77777777" w:rsidR="00DB627D" w:rsidRPr="00D24F77" w:rsidRDefault="00DB627D">
      <w:pPr>
        <w:pStyle w:val="ListParagraph"/>
        <w:numPr>
          <w:ilvl w:val="0"/>
          <w:numId w:val="88"/>
        </w:numPr>
        <w:spacing w:before="120" w:line="240" w:lineRule="auto"/>
        <w:jc w:val="both"/>
        <w:rPr>
          <w:sz w:val="28"/>
          <w:szCs w:val="28"/>
          <w:lang w:val="es-ES"/>
        </w:rPr>
      </w:pPr>
      <w:r w:rsidRPr="00D24F77">
        <w:rPr>
          <w:sz w:val="28"/>
          <w:szCs w:val="28"/>
          <w:lang w:val="es-ES"/>
        </w:rPr>
        <w:t>Phân tích động học các cơ cấu và bộ truyền cơ khí thông dụng.</w:t>
      </w:r>
    </w:p>
    <w:p w14:paraId="7B97A053" w14:textId="77777777" w:rsidR="00DB627D" w:rsidRPr="00D24F77" w:rsidRDefault="00DB627D">
      <w:pPr>
        <w:pStyle w:val="ListParagraph"/>
        <w:numPr>
          <w:ilvl w:val="0"/>
          <w:numId w:val="88"/>
        </w:numPr>
        <w:spacing w:before="120" w:line="240" w:lineRule="auto"/>
        <w:jc w:val="both"/>
        <w:rPr>
          <w:sz w:val="28"/>
          <w:szCs w:val="28"/>
          <w:lang w:val="es-ES"/>
        </w:rPr>
      </w:pPr>
      <w:r w:rsidRPr="00D24F77">
        <w:rPr>
          <w:sz w:val="28"/>
          <w:szCs w:val="28"/>
          <w:lang w:val="es-ES"/>
        </w:rPr>
        <w:t>Tính toán, thiết kế, kiểm nghiệm</w:t>
      </w:r>
      <w:r w:rsidRPr="00D24F77">
        <w:rPr>
          <w:rFonts w:eastAsia="Calibri"/>
          <w:sz w:val="28"/>
          <w:szCs w:val="28"/>
          <w:lang w:val="es-ES"/>
        </w:rPr>
        <w:t xml:space="preserve"> các bộ truyền đơn</w:t>
      </w:r>
      <w:r w:rsidRPr="00D24F77">
        <w:rPr>
          <w:sz w:val="28"/>
          <w:szCs w:val="28"/>
          <w:lang w:val="es-ES"/>
        </w:rPr>
        <w:t xml:space="preserve"> giản thông dụng.</w:t>
      </w:r>
    </w:p>
    <w:p w14:paraId="02EE7D54" w14:textId="77777777" w:rsidR="00DB627D" w:rsidRPr="00D24F77" w:rsidRDefault="00DB627D">
      <w:pPr>
        <w:pStyle w:val="ListParagraph"/>
        <w:numPr>
          <w:ilvl w:val="0"/>
          <w:numId w:val="86"/>
        </w:numPr>
        <w:spacing w:before="120" w:line="240" w:lineRule="auto"/>
        <w:jc w:val="both"/>
        <w:rPr>
          <w:b/>
          <w:i/>
          <w:sz w:val="28"/>
          <w:szCs w:val="28"/>
          <w:lang w:val="es-ES"/>
        </w:rPr>
      </w:pPr>
      <w:r w:rsidRPr="00D24F77">
        <w:rPr>
          <w:b/>
          <w:i/>
          <w:sz w:val="28"/>
          <w:szCs w:val="28"/>
          <w:lang w:val="es-ES"/>
        </w:rPr>
        <w:t>Về năng lực tự chủ và trách nhiệm:</w:t>
      </w:r>
    </w:p>
    <w:p w14:paraId="124AA5A8" w14:textId="77777777" w:rsidR="00DB627D" w:rsidRPr="00D24F77" w:rsidRDefault="00DB627D">
      <w:pPr>
        <w:pStyle w:val="ListParagraph"/>
        <w:numPr>
          <w:ilvl w:val="0"/>
          <w:numId w:val="89"/>
        </w:numPr>
        <w:spacing w:before="120" w:line="240" w:lineRule="auto"/>
        <w:jc w:val="both"/>
        <w:rPr>
          <w:sz w:val="28"/>
          <w:szCs w:val="28"/>
          <w:lang w:val="es-ES"/>
        </w:rPr>
      </w:pPr>
      <w:r w:rsidRPr="00D24F77">
        <w:rPr>
          <w:sz w:val="28"/>
          <w:szCs w:val="28"/>
          <w:lang w:val="vi-VN"/>
        </w:rPr>
        <w:t>Rèn luyện tính kỷ luật, kiên trì, cẩn thận, nghiêm túc, chủ động và tích cực sáng tạo trong học tập, làm việc độc lập;</w:t>
      </w:r>
    </w:p>
    <w:p w14:paraId="54C1E2F7" w14:textId="77777777" w:rsidR="00DB627D" w:rsidRPr="00D24F77" w:rsidRDefault="00DB627D">
      <w:pPr>
        <w:pStyle w:val="ListParagraph"/>
        <w:numPr>
          <w:ilvl w:val="0"/>
          <w:numId w:val="89"/>
        </w:numPr>
        <w:spacing w:before="120" w:line="240" w:lineRule="auto"/>
        <w:jc w:val="both"/>
        <w:rPr>
          <w:sz w:val="28"/>
          <w:szCs w:val="28"/>
          <w:lang w:val="es-ES"/>
        </w:rPr>
      </w:pPr>
      <w:r w:rsidRPr="00D24F77">
        <w:rPr>
          <w:sz w:val="28"/>
          <w:szCs w:val="28"/>
          <w:lang w:val="vi-VN" w:eastAsia="vi-VN"/>
        </w:rPr>
        <w:t>Chủ động và sáng tạo trong công việc.</w:t>
      </w:r>
    </w:p>
    <w:p w14:paraId="2D2D12C5" w14:textId="77777777" w:rsidR="00DB627D" w:rsidRPr="00D24F77" w:rsidRDefault="00DB627D">
      <w:pPr>
        <w:pStyle w:val="ListParagraph"/>
        <w:numPr>
          <w:ilvl w:val="0"/>
          <w:numId w:val="89"/>
        </w:numPr>
        <w:spacing w:before="120" w:line="240" w:lineRule="auto"/>
        <w:jc w:val="both"/>
        <w:rPr>
          <w:sz w:val="28"/>
          <w:szCs w:val="28"/>
          <w:lang w:val="es-ES"/>
        </w:rPr>
      </w:pPr>
      <w:r w:rsidRPr="00D24F77">
        <w:rPr>
          <w:bCs/>
          <w:sz w:val="28"/>
          <w:szCs w:val="28"/>
          <w:lang w:val="vi-VN" w:eastAsia="vi-VN"/>
        </w:rPr>
        <w:t>Chịu trách nhiệm cá nhân và trách nhiệm đối với nhóm về kết quả công việc được phân công;</w:t>
      </w:r>
    </w:p>
    <w:p w14:paraId="3535DEC4" w14:textId="77777777" w:rsidR="00DB627D" w:rsidRPr="00D24F77" w:rsidRDefault="00DB627D" w:rsidP="00DB627D">
      <w:pPr>
        <w:spacing w:after="120"/>
        <w:rPr>
          <w:b/>
          <w:lang w:val="es-ES"/>
        </w:rPr>
      </w:pPr>
      <w:r w:rsidRPr="00D24F77">
        <w:rPr>
          <w:b/>
          <w:lang w:val="es-ES"/>
        </w:rPr>
        <w:t>III. Nội dung môn học:</w:t>
      </w:r>
    </w:p>
    <w:p w14:paraId="6EAFDED1" w14:textId="77777777" w:rsidR="00DB627D" w:rsidRPr="00D24F77" w:rsidRDefault="00DB627D" w:rsidP="00DB627D">
      <w:pPr>
        <w:spacing w:after="120"/>
        <w:jc w:val="both"/>
        <w:rPr>
          <w:b/>
          <w:lang w:val="es-ES"/>
        </w:rPr>
      </w:pPr>
      <w:r w:rsidRPr="00D24F77">
        <w:rPr>
          <w:b/>
          <w:lang w:val="es-ES"/>
        </w:rPr>
        <w:t>1.  Nội dung tổng quát và phân bổ thời gian:</w:t>
      </w:r>
    </w:p>
    <w:tbl>
      <w:tblPr>
        <w:tblW w:w="9371" w:type="dxa"/>
        <w:tblInd w:w="93" w:type="dxa"/>
        <w:tblLook w:val="04A0" w:firstRow="1" w:lastRow="0" w:firstColumn="1" w:lastColumn="0" w:noHBand="0" w:noVBand="1"/>
      </w:tblPr>
      <w:tblGrid>
        <w:gridCol w:w="724"/>
        <w:gridCol w:w="4111"/>
        <w:gridCol w:w="850"/>
        <w:gridCol w:w="993"/>
        <w:gridCol w:w="1559"/>
        <w:gridCol w:w="1134"/>
      </w:tblGrid>
      <w:tr w:rsidR="00D24F77" w:rsidRPr="00D24F77" w14:paraId="6DD64217" w14:textId="77777777" w:rsidTr="009B0BBF">
        <w:trPr>
          <w:trHeight w:val="1781"/>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03DB0E" w14:textId="77777777" w:rsidR="00DB627D" w:rsidRPr="00D24F77" w:rsidRDefault="00DB627D" w:rsidP="009B0BBF">
            <w:pPr>
              <w:jc w:val="center"/>
              <w:rPr>
                <w:b/>
                <w:bCs/>
              </w:rPr>
            </w:pPr>
            <w:r w:rsidRPr="00D24F77">
              <w:rPr>
                <w:b/>
                <w:bCs/>
                <w:lang w:val="vi-VN"/>
              </w:rPr>
              <w:lastRenderedPageBreak/>
              <w:t>Số TT</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6AF78DE9" w14:textId="77777777" w:rsidR="00DB627D" w:rsidRPr="00D24F77" w:rsidRDefault="00DB627D" w:rsidP="009B0BBF">
            <w:pPr>
              <w:jc w:val="center"/>
              <w:rPr>
                <w:b/>
                <w:bCs/>
              </w:rPr>
            </w:pPr>
            <w:r w:rsidRPr="00D24F77">
              <w:rPr>
                <w:b/>
                <w:bCs/>
                <w:lang w:val="vi-VN"/>
              </w:rPr>
              <w:t>Tên các bài trong môn học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60C1E27" w14:textId="77777777" w:rsidR="00DB627D" w:rsidRPr="00D24F77" w:rsidRDefault="00DB627D" w:rsidP="009B0BBF">
            <w:pPr>
              <w:jc w:val="center"/>
              <w:rPr>
                <w:b/>
                <w:bCs/>
              </w:rPr>
            </w:pPr>
            <w:r w:rsidRPr="00D24F77">
              <w:rPr>
                <w:b/>
                <w:bCs/>
                <w:lang w:val="vi-VN"/>
              </w:rPr>
              <w:t>Tổng số</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09ED9769" w14:textId="77777777" w:rsidR="00DB627D" w:rsidRPr="00D24F77" w:rsidRDefault="00DB627D" w:rsidP="009B0BBF">
            <w:pPr>
              <w:jc w:val="center"/>
              <w:rPr>
                <w:b/>
                <w:bCs/>
              </w:rPr>
            </w:pPr>
            <w:r w:rsidRPr="00D24F77">
              <w:rPr>
                <w:b/>
                <w:bCs/>
                <w:lang w:val="vi-VN"/>
              </w:rPr>
              <w:t>Lý thuyết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AD6576E" w14:textId="77777777" w:rsidR="00DB627D" w:rsidRPr="00D24F77" w:rsidRDefault="00DB627D" w:rsidP="009B0BBF">
            <w:pPr>
              <w:jc w:val="center"/>
              <w:rPr>
                <w:b/>
                <w:bCs/>
              </w:rPr>
            </w:pPr>
            <w:r w:rsidRPr="00D24F77">
              <w:rPr>
                <w:b/>
                <w:bCs/>
              </w:rPr>
              <w:t>Thực hành, thí nghiệm , thảo luận, bài tập</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BE51153" w14:textId="77777777" w:rsidR="00DB627D" w:rsidRPr="00D24F77" w:rsidRDefault="00DB627D" w:rsidP="009B0BBF">
            <w:pPr>
              <w:jc w:val="center"/>
              <w:rPr>
                <w:b/>
                <w:bCs/>
              </w:rPr>
            </w:pPr>
            <w:r w:rsidRPr="00D24F77">
              <w:rPr>
                <w:b/>
                <w:bCs/>
                <w:lang w:val="vi-VN"/>
              </w:rPr>
              <w:t>Kiểm tra*</w:t>
            </w:r>
          </w:p>
        </w:tc>
      </w:tr>
      <w:tr w:rsidR="00D24F77" w:rsidRPr="00D24F77" w14:paraId="254EB84B" w14:textId="77777777" w:rsidTr="009B0BBF">
        <w:trPr>
          <w:trHeight w:val="375"/>
        </w:trPr>
        <w:tc>
          <w:tcPr>
            <w:tcW w:w="724" w:type="dxa"/>
            <w:vMerge w:val="restart"/>
            <w:tcBorders>
              <w:top w:val="nil"/>
              <w:left w:val="single" w:sz="4" w:space="0" w:color="auto"/>
              <w:bottom w:val="single" w:sz="4" w:space="0" w:color="auto"/>
              <w:right w:val="single" w:sz="4" w:space="0" w:color="auto"/>
            </w:tcBorders>
            <w:shd w:val="clear" w:color="auto" w:fill="auto"/>
            <w:vAlign w:val="center"/>
            <w:hideMark/>
          </w:tcPr>
          <w:p w14:paraId="4FB25B40" w14:textId="77777777" w:rsidR="00DB627D" w:rsidRPr="00D24F77" w:rsidRDefault="00DB627D" w:rsidP="009B0BBF">
            <w:pPr>
              <w:jc w:val="center"/>
            </w:pPr>
            <w:r w:rsidRPr="00D24F77">
              <w:rPr>
                <w:bCs/>
                <w:lang w:val="vi-VN"/>
              </w:rPr>
              <w:t>1</w:t>
            </w:r>
          </w:p>
        </w:tc>
        <w:tc>
          <w:tcPr>
            <w:tcW w:w="4111" w:type="dxa"/>
            <w:tcBorders>
              <w:top w:val="nil"/>
              <w:left w:val="nil"/>
              <w:bottom w:val="nil"/>
              <w:right w:val="single" w:sz="4" w:space="0" w:color="auto"/>
            </w:tcBorders>
            <w:shd w:val="clear" w:color="auto" w:fill="auto"/>
            <w:vAlign w:val="center"/>
            <w:hideMark/>
          </w:tcPr>
          <w:p w14:paraId="08637980" w14:textId="77777777" w:rsidR="00DB627D" w:rsidRPr="00D24F77" w:rsidRDefault="00DB627D" w:rsidP="009B0BBF">
            <w:r w:rsidRPr="00D24F77">
              <w:rPr>
                <w:bCs/>
              </w:rPr>
              <w:t>Chương 1. Truyền động đai</w:t>
            </w:r>
          </w:p>
        </w:tc>
        <w:tc>
          <w:tcPr>
            <w:tcW w:w="850" w:type="dxa"/>
            <w:tcBorders>
              <w:top w:val="nil"/>
              <w:left w:val="nil"/>
              <w:bottom w:val="nil"/>
              <w:right w:val="single" w:sz="4" w:space="0" w:color="auto"/>
            </w:tcBorders>
            <w:shd w:val="clear" w:color="auto" w:fill="auto"/>
            <w:vAlign w:val="center"/>
            <w:hideMark/>
          </w:tcPr>
          <w:p w14:paraId="6B38CF68" w14:textId="77777777" w:rsidR="00DB627D" w:rsidRPr="00D24F77" w:rsidRDefault="00DB627D" w:rsidP="009B0BBF">
            <w:pPr>
              <w:jc w:val="center"/>
              <w:rPr>
                <w:b/>
                <w:bCs/>
              </w:rPr>
            </w:pPr>
            <w:r w:rsidRPr="00D24F77">
              <w:rPr>
                <w:b/>
                <w:bCs/>
              </w:rPr>
              <w:t>10</w:t>
            </w:r>
          </w:p>
        </w:tc>
        <w:tc>
          <w:tcPr>
            <w:tcW w:w="993" w:type="dxa"/>
            <w:tcBorders>
              <w:top w:val="nil"/>
              <w:left w:val="nil"/>
              <w:bottom w:val="nil"/>
              <w:right w:val="single" w:sz="4" w:space="0" w:color="auto"/>
            </w:tcBorders>
            <w:shd w:val="clear" w:color="auto" w:fill="auto"/>
            <w:vAlign w:val="center"/>
            <w:hideMark/>
          </w:tcPr>
          <w:p w14:paraId="7D79B38D" w14:textId="77777777" w:rsidR="00DB627D" w:rsidRPr="00D24F77" w:rsidRDefault="00DB627D" w:rsidP="009B0BBF">
            <w:pPr>
              <w:jc w:val="center"/>
              <w:rPr>
                <w:b/>
                <w:bCs/>
              </w:rPr>
            </w:pPr>
            <w:r w:rsidRPr="00D24F77">
              <w:rPr>
                <w:b/>
                <w:bCs/>
              </w:rPr>
              <w:t>10</w:t>
            </w:r>
          </w:p>
        </w:tc>
        <w:tc>
          <w:tcPr>
            <w:tcW w:w="1559" w:type="dxa"/>
            <w:tcBorders>
              <w:top w:val="nil"/>
              <w:left w:val="nil"/>
              <w:bottom w:val="nil"/>
              <w:right w:val="single" w:sz="4" w:space="0" w:color="auto"/>
            </w:tcBorders>
            <w:shd w:val="clear" w:color="auto" w:fill="auto"/>
            <w:vAlign w:val="center"/>
            <w:hideMark/>
          </w:tcPr>
          <w:p w14:paraId="40EA2248" w14:textId="77777777" w:rsidR="00DB627D" w:rsidRPr="00D24F77" w:rsidRDefault="00DB627D" w:rsidP="009B0BBF">
            <w:pPr>
              <w:jc w:val="center"/>
              <w:rPr>
                <w:b/>
                <w:bCs/>
              </w:rPr>
            </w:pPr>
            <w:r w:rsidRPr="00D24F77">
              <w:rPr>
                <w:b/>
                <w:bCs/>
              </w:rPr>
              <w:t>0</w:t>
            </w:r>
          </w:p>
        </w:tc>
        <w:tc>
          <w:tcPr>
            <w:tcW w:w="1134" w:type="dxa"/>
            <w:vMerge w:val="restart"/>
            <w:tcBorders>
              <w:top w:val="nil"/>
              <w:left w:val="single" w:sz="4" w:space="0" w:color="auto"/>
              <w:bottom w:val="single" w:sz="4" w:space="0" w:color="000000"/>
              <w:right w:val="single" w:sz="4" w:space="0" w:color="auto"/>
            </w:tcBorders>
            <w:shd w:val="clear" w:color="auto" w:fill="auto"/>
            <w:vAlign w:val="center"/>
            <w:hideMark/>
          </w:tcPr>
          <w:p w14:paraId="7131F9F2" w14:textId="77777777" w:rsidR="00DB627D" w:rsidRPr="00D24F77" w:rsidRDefault="00DB627D" w:rsidP="009B0BBF">
            <w:pPr>
              <w:jc w:val="center"/>
            </w:pPr>
            <w:r w:rsidRPr="00D24F77">
              <w:t> </w:t>
            </w:r>
          </w:p>
        </w:tc>
      </w:tr>
      <w:tr w:rsidR="00D24F77" w:rsidRPr="00D24F77" w14:paraId="57DC1095" w14:textId="77777777" w:rsidTr="009B0BBF">
        <w:trPr>
          <w:trHeight w:val="750"/>
        </w:trPr>
        <w:tc>
          <w:tcPr>
            <w:tcW w:w="724" w:type="dxa"/>
            <w:vMerge/>
            <w:tcBorders>
              <w:top w:val="nil"/>
              <w:left w:val="single" w:sz="4" w:space="0" w:color="auto"/>
              <w:bottom w:val="single" w:sz="4" w:space="0" w:color="auto"/>
              <w:right w:val="single" w:sz="4" w:space="0" w:color="auto"/>
            </w:tcBorders>
            <w:vAlign w:val="center"/>
            <w:hideMark/>
          </w:tcPr>
          <w:p w14:paraId="5800E6FE" w14:textId="77777777" w:rsidR="00DB627D" w:rsidRPr="00D24F77" w:rsidRDefault="00DB627D" w:rsidP="009B0BBF"/>
        </w:tc>
        <w:tc>
          <w:tcPr>
            <w:tcW w:w="4111" w:type="dxa"/>
            <w:tcBorders>
              <w:top w:val="nil"/>
              <w:left w:val="nil"/>
              <w:right w:val="single" w:sz="4" w:space="0" w:color="auto"/>
            </w:tcBorders>
            <w:shd w:val="clear" w:color="auto" w:fill="auto"/>
            <w:vAlign w:val="center"/>
            <w:hideMark/>
          </w:tcPr>
          <w:p w14:paraId="35AA7EA2" w14:textId="77777777" w:rsidR="00DB627D" w:rsidRPr="00D24F77" w:rsidRDefault="00DB627D" w:rsidP="009B0BBF">
            <w:r w:rsidRPr="00D24F77">
              <w:rPr>
                <w:lang w:val="vi-VN"/>
              </w:rPr>
              <w:t>1. Các thông số chủ yếu của bộ truyền đai.</w:t>
            </w:r>
          </w:p>
        </w:tc>
        <w:tc>
          <w:tcPr>
            <w:tcW w:w="850" w:type="dxa"/>
            <w:tcBorders>
              <w:top w:val="nil"/>
              <w:left w:val="nil"/>
              <w:right w:val="single" w:sz="4" w:space="0" w:color="auto"/>
            </w:tcBorders>
            <w:shd w:val="clear" w:color="auto" w:fill="auto"/>
            <w:vAlign w:val="center"/>
          </w:tcPr>
          <w:p w14:paraId="68C8D6F4" w14:textId="77777777" w:rsidR="00DB627D" w:rsidRPr="00D24F77" w:rsidRDefault="00DB627D" w:rsidP="009B0BBF">
            <w:pPr>
              <w:jc w:val="center"/>
            </w:pPr>
            <w:r w:rsidRPr="00D24F77">
              <w:t>2</w:t>
            </w:r>
          </w:p>
        </w:tc>
        <w:tc>
          <w:tcPr>
            <w:tcW w:w="993" w:type="dxa"/>
            <w:tcBorders>
              <w:top w:val="nil"/>
              <w:left w:val="nil"/>
              <w:right w:val="single" w:sz="4" w:space="0" w:color="auto"/>
            </w:tcBorders>
            <w:shd w:val="clear" w:color="auto" w:fill="auto"/>
            <w:vAlign w:val="center"/>
          </w:tcPr>
          <w:p w14:paraId="7BEB4121" w14:textId="77777777" w:rsidR="00DB627D" w:rsidRPr="00D24F77" w:rsidRDefault="00DB627D" w:rsidP="009B0BBF">
            <w:pPr>
              <w:jc w:val="center"/>
            </w:pPr>
            <w:r w:rsidRPr="00D24F77">
              <w:t>2</w:t>
            </w:r>
          </w:p>
        </w:tc>
        <w:tc>
          <w:tcPr>
            <w:tcW w:w="1559" w:type="dxa"/>
            <w:tcBorders>
              <w:top w:val="nil"/>
              <w:left w:val="nil"/>
              <w:right w:val="single" w:sz="4" w:space="0" w:color="auto"/>
            </w:tcBorders>
            <w:shd w:val="clear" w:color="auto" w:fill="auto"/>
            <w:vAlign w:val="center"/>
          </w:tcPr>
          <w:p w14:paraId="0B2E7DD0"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119D3A8E" w14:textId="77777777" w:rsidR="00DB627D" w:rsidRPr="00D24F77" w:rsidRDefault="00DB627D" w:rsidP="009B0BBF"/>
        </w:tc>
      </w:tr>
      <w:tr w:rsidR="00D24F77" w:rsidRPr="00D24F77" w14:paraId="56E5EF1A" w14:textId="77777777" w:rsidTr="009B0BBF">
        <w:trPr>
          <w:trHeight w:val="750"/>
        </w:trPr>
        <w:tc>
          <w:tcPr>
            <w:tcW w:w="724" w:type="dxa"/>
            <w:vMerge/>
            <w:tcBorders>
              <w:top w:val="nil"/>
              <w:left w:val="single" w:sz="4" w:space="0" w:color="auto"/>
              <w:bottom w:val="single" w:sz="4" w:space="0" w:color="auto"/>
              <w:right w:val="single" w:sz="4" w:space="0" w:color="auto"/>
            </w:tcBorders>
            <w:vAlign w:val="center"/>
            <w:hideMark/>
          </w:tcPr>
          <w:p w14:paraId="30750A68" w14:textId="77777777" w:rsidR="00DB627D" w:rsidRPr="00D24F77" w:rsidRDefault="00DB627D" w:rsidP="009B0BBF"/>
        </w:tc>
        <w:tc>
          <w:tcPr>
            <w:tcW w:w="4111" w:type="dxa"/>
            <w:tcBorders>
              <w:top w:val="nil"/>
              <w:left w:val="nil"/>
              <w:bottom w:val="single" w:sz="4" w:space="0" w:color="auto"/>
              <w:right w:val="single" w:sz="4" w:space="0" w:color="auto"/>
            </w:tcBorders>
            <w:shd w:val="clear" w:color="auto" w:fill="auto"/>
            <w:vAlign w:val="center"/>
            <w:hideMark/>
          </w:tcPr>
          <w:p w14:paraId="151D0F4D" w14:textId="77777777" w:rsidR="00DB627D" w:rsidRPr="00D24F77" w:rsidRDefault="00DB627D" w:rsidP="009B0BBF">
            <w:r w:rsidRPr="00D24F77">
              <w:rPr>
                <w:lang w:val="vi-VN"/>
              </w:rPr>
              <w:t>2. Thiết kế bộ truyền động đai dẹt.</w:t>
            </w:r>
          </w:p>
        </w:tc>
        <w:tc>
          <w:tcPr>
            <w:tcW w:w="850" w:type="dxa"/>
            <w:tcBorders>
              <w:top w:val="nil"/>
              <w:left w:val="nil"/>
              <w:bottom w:val="single" w:sz="4" w:space="0" w:color="auto"/>
              <w:right w:val="single" w:sz="4" w:space="0" w:color="auto"/>
            </w:tcBorders>
            <w:shd w:val="clear" w:color="auto" w:fill="auto"/>
            <w:vAlign w:val="center"/>
          </w:tcPr>
          <w:p w14:paraId="16E0B672" w14:textId="77777777" w:rsidR="00DB627D" w:rsidRPr="00D24F77" w:rsidRDefault="00DB627D" w:rsidP="009B0BBF">
            <w:pPr>
              <w:jc w:val="center"/>
            </w:pPr>
            <w:r w:rsidRPr="00D24F77">
              <w:t>4</w:t>
            </w:r>
          </w:p>
        </w:tc>
        <w:tc>
          <w:tcPr>
            <w:tcW w:w="993" w:type="dxa"/>
            <w:tcBorders>
              <w:top w:val="nil"/>
              <w:left w:val="nil"/>
              <w:bottom w:val="single" w:sz="4" w:space="0" w:color="auto"/>
              <w:right w:val="single" w:sz="4" w:space="0" w:color="auto"/>
            </w:tcBorders>
            <w:shd w:val="clear" w:color="auto" w:fill="auto"/>
            <w:vAlign w:val="center"/>
          </w:tcPr>
          <w:p w14:paraId="45C3F31A" w14:textId="77777777" w:rsidR="00DB627D" w:rsidRPr="00D24F77" w:rsidRDefault="00DB627D" w:rsidP="009B0BBF">
            <w:pPr>
              <w:jc w:val="center"/>
            </w:pPr>
            <w:r w:rsidRPr="00D24F77">
              <w:t>4</w:t>
            </w:r>
          </w:p>
        </w:tc>
        <w:tc>
          <w:tcPr>
            <w:tcW w:w="1559" w:type="dxa"/>
            <w:tcBorders>
              <w:top w:val="nil"/>
              <w:left w:val="nil"/>
              <w:bottom w:val="single" w:sz="4" w:space="0" w:color="auto"/>
              <w:right w:val="single" w:sz="4" w:space="0" w:color="auto"/>
            </w:tcBorders>
            <w:shd w:val="clear" w:color="auto" w:fill="auto"/>
            <w:vAlign w:val="center"/>
          </w:tcPr>
          <w:p w14:paraId="0952156C"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2D0C9612" w14:textId="77777777" w:rsidR="00DB627D" w:rsidRPr="00D24F77" w:rsidRDefault="00DB627D" w:rsidP="009B0BBF"/>
        </w:tc>
      </w:tr>
      <w:tr w:rsidR="00D24F77" w:rsidRPr="00D24F77" w14:paraId="7739166D" w14:textId="77777777" w:rsidTr="009B0BBF">
        <w:trPr>
          <w:trHeight w:val="750"/>
        </w:trPr>
        <w:tc>
          <w:tcPr>
            <w:tcW w:w="724" w:type="dxa"/>
            <w:vMerge/>
            <w:tcBorders>
              <w:top w:val="nil"/>
              <w:left w:val="single" w:sz="4" w:space="0" w:color="auto"/>
              <w:bottom w:val="single" w:sz="4" w:space="0" w:color="auto"/>
              <w:right w:val="single" w:sz="4" w:space="0" w:color="auto"/>
            </w:tcBorders>
            <w:vAlign w:val="center"/>
            <w:hideMark/>
          </w:tcPr>
          <w:p w14:paraId="4E12ABFC" w14:textId="77777777" w:rsidR="00DB627D" w:rsidRPr="00D24F77" w:rsidRDefault="00DB627D" w:rsidP="009B0BBF"/>
        </w:tc>
        <w:tc>
          <w:tcPr>
            <w:tcW w:w="4111" w:type="dxa"/>
            <w:tcBorders>
              <w:top w:val="single" w:sz="4" w:space="0" w:color="auto"/>
              <w:left w:val="nil"/>
              <w:bottom w:val="nil"/>
              <w:right w:val="single" w:sz="4" w:space="0" w:color="auto"/>
            </w:tcBorders>
            <w:shd w:val="clear" w:color="auto" w:fill="auto"/>
            <w:vAlign w:val="center"/>
            <w:hideMark/>
          </w:tcPr>
          <w:p w14:paraId="3D5CBFD5" w14:textId="77777777" w:rsidR="00DB627D" w:rsidRPr="00D24F77" w:rsidRDefault="00DB627D" w:rsidP="009B0BBF">
            <w:r w:rsidRPr="00D24F77">
              <w:rPr>
                <w:lang w:val="vi-VN"/>
              </w:rPr>
              <w:t>3. Thiết kế bộ truyền đai hình thang.</w:t>
            </w:r>
          </w:p>
        </w:tc>
        <w:tc>
          <w:tcPr>
            <w:tcW w:w="850" w:type="dxa"/>
            <w:tcBorders>
              <w:top w:val="single" w:sz="4" w:space="0" w:color="auto"/>
              <w:left w:val="nil"/>
              <w:bottom w:val="nil"/>
              <w:right w:val="single" w:sz="4" w:space="0" w:color="auto"/>
            </w:tcBorders>
            <w:shd w:val="clear" w:color="auto" w:fill="auto"/>
            <w:vAlign w:val="center"/>
          </w:tcPr>
          <w:p w14:paraId="2A382DB0" w14:textId="77777777" w:rsidR="00DB627D" w:rsidRPr="00D24F77" w:rsidRDefault="00DB627D" w:rsidP="009B0BBF">
            <w:pPr>
              <w:jc w:val="center"/>
            </w:pPr>
            <w:r w:rsidRPr="00D24F77">
              <w:t>4</w:t>
            </w:r>
          </w:p>
        </w:tc>
        <w:tc>
          <w:tcPr>
            <w:tcW w:w="993" w:type="dxa"/>
            <w:tcBorders>
              <w:top w:val="single" w:sz="4" w:space="0" w:color="auto"/>
              <w:left w:val="nil"/>
              <w:bottom w:val="nil"/>
              <w:right w:val="single" w:sz="4" w:space="0" w:color="auto"/>
            </w:tcBorders>
            <w:shd w:val="clear" w:color="auto" w:fill="auto"/>
            <w:vAlign w:val="center"/>
          </w:tcPr>
          <w:p w14:paraId="483D9493" w14:textId="77777777" w:rsidR="00DB627D" w:rsidRPr="00D24F77" w:rsidRDefault="00DB627D" w:rsidP="009B0BBF">
            <w:pPr>
              <w:jc w:val="center"/>
            </w:pPr>
            <w:r w:rsidRPr="00D24F77">
              <w:t>4</w:t>
            </w:r>
          </w:p>
        </w:tc>
        <w:tc>
          <w:tcPr>
            <w:tcW w:w="1559" w:type="dxa"/>
            <w:tcBorders>
              <w:top w:val="single" w:sz="4" w:space="0" w:color="auto"/>
              <w:left w:val="nil"/>
              <w:bottom w:val="nil"/>
              <w:right w:val="single" w:sz="4" w:space="0" w:color="auto"/>
            </w:tcBorders>
            <w:shd w:val="clear" w:color="auto" w:fill="auto"/>
            <w:vAlign w:val="center"/>
          </w:tcPr>
          <w:p w14:paraId="7D79AADC"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3F9CA37F" w14:textId="77777777" w:rsidR="00DB627D" w:rsidRPr="00D24F77" w:rsidRDefault="00DB627D" w:rsidP="009B0BBF"/>
        </w:tc>
      </w:tr>
      <w:tr w:rsidR="00D24F77" w:rsidRPr="00D24F77" w14:paraId="55D808EF" w14:textId="77777777" w:rsidTr="009B0BBF">
        <w:trPr>
          <w:trHeight w:val="54"/>
        </w:trPr>
        <w:tc>
          <w:tcPr>
            <w:tcW w:w="724" w:type="dxa"/>
            <w:vMerge/>
            <w:tcBorders>
              <w:top w:val="nil"/>
              <w:left w:val="single" w:sz="4" w:space="0" w:color="auto"/>
              <w:bottom w:val="single" w:sz="4" w:space="0" w:color="auto"/>
              <w:right w:val="single" w:sz="4" w:space="0" w:color="auto"/>
            </w:tcBorders>
            <w:vAlign w:val="center"/>
            <w:hideMark/>
          </w:tcPr>
          <w:p w14:paraId="641E44E3" w14:textId="77777777" w:rsidR="00DB627D" w:rsidRPr="00D24F77" w:rsidRDefault="00DB627D" w:rsidP="009B0BBF"/>
        </w:tc>
        <w:tc>
          <w:tcPr>
            <w:tcW w:w="4111" w:type="dxa"/>
            <w:tcBorders>
              <w:top w:val="nil"/>
              <w:left w:val="nil"/>
              <w:bottom w:val="single" w:sz="4" w:space="0" w:color="auto"/>
              <w:right w:val="single" w:sz="4" w:space="0" w:color="auto"/>
            </w:tcBorders>
            <w:shd w:val="clear" w:color="auto" w:fill="auto"/>
            <w:vAlign w:val="center"/>
            <w:hideMark/>
          </w:tcPr>
          <w:p w14:paraId="7845AAE1" w14:textId="77777777" w:rsidR="00DB627D" w:rsidRPr="00D24F77" w:rsidRDefault="00DB627D" w:rsidP="009B0BBF"/>
        </w:tc>
        <w:tc>
          <w:tcPr>
            <w:tcW w:w="850" w:type="dxa"/>
            <w:tcBorders>
              <w:top w:val="nil"/>
              <w:left w:val="nil"/>
              <w:bottom w:val="single" w:sz="4" w:space="0" w:color="auto"/>
              <w:right w:val="single" w:sz="4" w:space="0" w:color="auto"/>
            </w:tcBorders>
            <w:shd w:val="clear" w:color="auto" w:fill="auto"/>
            <w:vAlign w:val="center"/>
          </w:tcPr>
          <w:p w14:paraId="23B96197" w14:textId="77777777" w:rsidR="00DB627D" w:rsidRPr="00D24F77" w:rsidRDefault="00DB627D" w:rsidP="009B0BBF">
            <w:pPr>
              <w:jc w:val="center"/>
            </w:pPr>
          </w:p>
        </w:tc>
        <w:tc>
          <w:tcPr>
            <w:tcW w:w="993" w:type="dxa"/>
            <w:tcBorders>
              <w:top w:val="nil"/>
              <w:left w:val="nil"/>
              <w:bottom w:val="single" w:sz="4" w:space="0" w:color="auto"/>
              <w:right w:val="single" w:sz="4" w:space="0" w:color="auto"/>
            </w:tcBorders>
            <w:shd w:val="clear" w:color="auto" w:fill="auto"/>
            <w:vAlign w:val="center"/>
          </w:tcPr>
          <w:p w14:paraId="19E1AE68" w14:textId="77777777" w:rsidR="00DB627D" w:rsidRPr="00D24F77" w:rsidRDefault="00DB627D" w:rsidP="009B0BBF">
            <w:pPr>
              <w:jc w:val="center"/>
            </w:pPr>
          </w:p>
        </w:tc>
        <w:tc>
          <w:tcPr>
            <w:tcW w:w="1559" w:type="dxa"/>
            <w:tcBorders>
              <w:top w:val="nil"/>
              <w:left w:val="nil"/>
              <w:bottom w:val="single" w:sz="4" w:space="0" w:color="auto"/>
              <w:right w:val="single" w:sz="4" w:space="0" w:color="auto"/>
            </w:tcBorders>
            <w:shd w:val="clear" w:color="auto" w:fill="auto"/>
            <w:noWrap/>
            <w:vAlign w:val="bottom"/>
          </w:tcPr>
          <w:p w14:paraId="01EC8960" w14:textId="77777777" w:rsidR="00DB627D" w:rsidRPr="00D24F77" w:rsidRDefault="00DB627D" w:rsidP="009B0BBF"/>
        </w:tc>
        <w:tc>
          <w:tcPr>
            <w:tcW w:w="1134" w:type="dxa"/>
            <w:vMerge/>
            <w:tcBorders>
              <w:top w:val="nil"/>
              <w:left w:val="single" w:sz="4" w:space="0" w:color="auto"/>
              <w:bottom w:val="single" w:sz="4" w:space="0" w:color="000000"/>
              <w:right w:val="single" w:sz="4" w:space="0" w:color="auto"/>
            </w:tcBorders>
            <w:vAlign w:val="center"/>
            <w:hideMark/>
          </w:tcPr>
          <w:p w14:paraId="6A5EE730" w14:textId="77777777" w:rsidR="00DB627D" w:rsidRPr="00D24F77" w:rsidRDefault="00DB627D" w:rsidP="009B0BBF"/>
        </w:tc>
      </w:tr>
      <w:tr w:rsidR="00D24F77" w:rsidRPr="00D24F77" w14:paraId="168F5565" w14:textId="77777777" w:rsidTr="009B0BBF">
        <w:trPr>
          <w:trHeight w:val="750"/>
        </w:trPr>
        <w:tc>
          <w:tcPr>
            <w:tcW w:w="724" w:type="dxa"/>
            <w:vMerge w:val="restart"/>
            <w:tcBorders>
              <w:top w:val="nil"/>
              <w:left w:val="single" w:sz="4" w:space="0" w:color="auto"/>
              <w:bottom w:val="single" w:sz="4" w:space="0" w:color="000000"/>
              <w:right w:val="single" w:sz="4" w:space="0" w:color="auto"/>
            </w:tcBorders>
            <w:shd w:val="clear" w:color="auto" w:fill="auto"/>
            <w:vAlign w:val="center"/>
            <w:hideMark/>
          </w:tcPr>
          <w:p w14:paraId="5BDBAA44" w14:textId="77777777" w:rsidR="00DB627D" w:rsidRPr="00D24F77" w:rsidRDefault="00DB627D" w:rsidP="009B0BBF">
            <w:pPr>
              <w:jc w:val="center"/>
            </w:pPr>
            <w:r w:rsidRPr="00D24F77">
              <w:t>2</w:t>
            </w:r>
          </w:p>
        </w:tc>
        <w:tc>
          <w:tcPr>
            <w:tcW w:w="4111" w:type="dxa"/>
            <w:tcBorders>
              <w:top w:val="nil"/>
              <w:left w:val="nil"/>
              <w:bottom w:val="nil"/>
              <w:right w:val="single" w:sz="4" w:space="0" w:color="auto"/>
            </w:tcBorders>
            <w:shd w:val="clear" w:color="auto" w:fill="auto"/>
            <w:vAlign w:val="center"/>
            <w:hideMark/>
          </w:tcPr>
          <w:p w14:paraId="151FCCB2" w14:textId="77777777" w:rsidR="00DB627D" w:rsidRPr="00D24F77" w:rsidRDefault="00DB627D" w:rsidP="009B0BBF">
            <w:r w:rsidRPr="00D24F77">
              <w:rPr>
                <w:bCs/>
              </w:rPr>
              <w:t>Chương 2. Truyền động bánh răng trụ răng thẳng, nghiêng.</w:t>
            </w:r>
          </w:p>
        </w:tc>
        <w:tc>
          <w:tcPr>
            <w:tcW w:w="850" w:type="dxa"/>
            <w:tcBorders>
              <w:top w:val="nil"/>
              <w:left w:val="nil"/>
              <w:bottom w:val="nil"/>
              <w:right w:val="single" w:sz="4" w:space="0" w:color="auto"/>
            </w:tcBorders>
            <w:shd w:val="clear" w:color="auto" w:fill="auto"/>
            <w:vAlign w:val="center"/>
            <w:hideMark/>
          </w:tcPr>
          <w:p w14:paraId="7FFC81E8" w14:textId="77777777" w:rsidR="00DB627D" w:rsidRPr="00D24F77" w:rsidRDefault="00DB627D" w:rsidP="009B0BBF">
            <w:pPr>
              <w:jc w:val="center"/>
              <w:rPr>
                <w:b/>
                <w:bCs/>
              </w:rPr>
            </w:pPr>
            <w:r w:rsidRPr="00D24F77">
              <w:rPr>
                <w:b/>
                <w:bCs/>
              </w:rPr>
              <w:t>10</w:t>
            </w:r>
          </w:p>
        </w:tc>
        <w:tc>
          <w:tcPr>
            <w:tcW w:w="993" w:type="dxa"/>
            <w:tcBorders>
              <w:top w:val="nil"/>
              <w:left w:val="nil"/>
              <w:bottom w:val="nil"/>
              <w:right w:val="single" w:sz="4" w:space="0" w:color="auto"/>
            </w:tcBorders>
            <w:shd w:val="clear" w:color="auto" w:fill="auto"/>
            <w:vAlign w:val="center"/>
            <w:hideMark/>
          </w:tcPr>
          <w:p w14:paraId="151098CB" w14:textId="77777777" w:rsidR="00DB627D" w:rsidRPr="00D24F77" w:rsidRDefault="00DB627D" w:rsidP="009B0BBF">
            <w:pPr>
              <w:jc w:val="center"/>
              <w:rPr>
                <w:b/>
                <w:bCs/>
              </w:rPr>
            </w:pPr>
            <w:r w:rsidRPr="00D24F77">
              <w:rPr>
                <w:b/>
                <w:bCs/>
              </w:rPr>
              <w:t>9</w:t>
            </w:r>
          </w:p>
        </w:tc>
        <w:tc>
          <w:tcPr>
            <w:tcW w:w="1559" w:type="dxa"/>
            <w:tcBorders>
              <w:top w:val="nil"/>
              <w:left w:val="nil"/>
              <w:bottom w:val="nil"/>
              <w:right w:val="single" w:sz="4" w:space="0" w:color="auto"/>
            </w:tcBorders>
            <w:shd w:val="clear" w:color="auto" w:fill="auto"/>
            <w:vAlign w:val="center"/>
            <w:hideMark/>
          </w:tcPr>
          <w:p w14:paraId="38C272CC" w14:textId="77777777" w:rsidR="00DB627D" w:rsidRPr="00D24F77" w:rsidRDefault="00DB627D" w:rsidP="009B0BBF">
            <w:pPr>
              <w:jc w:val="center"/>
              <w:rPr>
                <w:b/>
                <w:bCs/>
              </w:rPr>
            </w:pPr>
            <w:r w:rsidRPr="00D24F77">
              <w:rPr>
                <w:b/>
                <w:bCs/>
              </w:rPr>
              <w:t>0</w:t>
            </w:r>
          </w:p>
        </w:tc>
        <w:tc>
          <w:tcPr>
            <w:tcW w:w="1134" w:type="dxa"/>
            <w:tcBorders>
              <w:top w:val="nil"/>
              <w:left w:val="nil"/>
              <w:bottom w:val="nil"/>
              <w:right w:val="single" w:sz="4" w:space="0" w:color="auto"/>
            </w:tcBorders>
            <w:shd w:val="clear" w:color="auto" w:fill="auto"/>
            <w:vAlign w:val="center"/>
            <w:hideMark/>
          </w:tcPr>
          <w:p w14:paraId="16BAC7CA" w14:textId="77777777" w:rsidR="00DB627D" w:rsidRPr="00D24F77" w:rsidRDefault="00DB627D" w:rsidP="009B0BBF">
            <w:pPr>
              <w:jc w:val="center"/>
              <w:rPr>
                <w:b/>
                <w:bCs/>
              </w:rPr>
            </w:pPr>
            <w:r w:rsidRPr="00D24F77">
              <w:rPr>
                <w:b/>
                <w:bCs/>
              </w:rPr>
              <w:t>1</w:t>
            </w:r>
          </w:p>
        </w:tc>
      </w:tr>
      <w:tr w:rsidR="00D24F77" w:rsidRPr="00D24F77" w14:paraId="1E3C1C5A" w14:textId="77777777" w:rsidTr="009B0BBF">
        <w:trPr>
          <w:trHeight w:val="1125"/>
        </w:trPr>
        <w:tc>
          <w:tcPr>
            <w:tcW w:w="724" w:type="dxa"/>
            <w:vMerge/>
            <w:tcBorders>
              <w:top w:val="nil"/>
              <w:left w:val="single" w:sz="4" w:space="0" w:color="auto"/>
              <w:bottom w:val="single" w:sz="4" w:space="0" w:color="000000"/>
              <w:right w:val="single" w:sz="4" w:space="0" w:color="auto"/>
            </w:tcBorders>
            <w:vAlign w:val="center"/>
            <w:hideMark/>
          </w:tcPr>
          <w:p w14:paraId="13CBC256"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0AEB0B07" w14:textId="77777777" w:rsidR="00DB627D" w:rsidRPr="00D24F77" w:rsidRDefault="00DB627D" w:rsidP="009B0BBF">
            <w:r w:rsidRPr="00D24F77">
              <w:rPr>
                <w:lang w:val="vi-VN"/>
              </w:rPr>
              <w:t>1. Các thông số chủ yếu của bộ truyền bánh răng trụ răng thẳng, nghiêng.</w:t>
            </w:r>
          </w:p>
        </w:tc>
        <w:tc>
          <w:tcPr>
            <w:tcW w:w="850" w:type="dxa"/>
            <w:tcBorders>
              <w:top w:val="nil"/>
              <w:left w:val="nil"/>
              <w:bottom w:val="nil"/>
              <w:right w:val="single" w:sz="4" w:space="0" w:color="auto"/>
            </w:tcBorders>
            <w:shd w:val="clear" w:color="auto" w:fill="auto"/>
            <w:vAlign w:val="center"/>
          </w:tcPr>
          <w:p w14:paraId="7612BE57" w14:textId="77777777" w:rsidR="00DB627D" w:rsidRPr="00D24F77" w:rsidRDefault="00DB627D" w:rsidP="009B0BBF">
            <w:pPr>
              <w:jc w:val="center"/>
            </w:pPr>
            <w:r w:rsidRPr="00D24F77">
              <w:t>2</w:t>
            </w:r>
          </w:p>
        </w:tc>
        <w:tc>
          <w:tcPr>
            <w:tcW w:w="993" w:type="dxa"/>
            <w:tcBorders>
              <w:top w:val="nil"/>
              <w:left w:val="nil"/>
              <w:bottom w:val="nil"/>
              <w:right w:val="single" w:sz="4" w:space="0" w:color="auto"/>
            </w:tcBorders>
            <w:shd w:val="clear" w:color="auto" w:fill="auto"/>
            <w:vAlign w:val="center"/>
          </w:tcPr>
          <w:p w14:paraId="481D15A7" w14:textId="77777777" w:rsidR="00DB627D" w:rsidRPr="00D24F77" w:rsidRDefault="00DB627D" w:rsidP="009B0BBF">
            <w:pPr>
              <w:jc w:val="center"/>
            </w:pPr>
            <w:r w:rsidRPr="00D24F77">
              <w:t>2</w:t>
            </w:r>
          </w:p>
        </w:tc>
        <w:tc>
          <w:tcPr>
            <w:tcW w:w="1559" w:type="dxa"/>
            <w:tcBorders>
              <w:top w:val="nil"/>
              <w:left w:val="nil"/>
              <w:bottom w:val="nil"/>
              <w:right w:val="single" w:sz="4" w:space="0" w:color="auto"/>
            </w:tcBorders>
            <w:shd w:val="clear" w:color="auto" w:fill="auto"/>
            <w:vAlign w:val="center"/>
          </w:tcPr>
          <w:p w14:paraId="1ED47FDC" w14:textId="77777777" w:rsidR="00DB627D" w:rsidRPr="00D24F77" w:rsidRDefault="00DB627D" w:rsidP="009B0BBF">
            <w:pPr>
              <w:jc w:val="center"/>
            </w:pPr>
            <w:r w:rsidRPr="00D24F77">
              <w:t>0</w:t>
            </w:r>
          </w:p>
        </w:tc>
        <w:tc>
          <w:tcPr>
            <w:tcW w:w="1134" w:type="dxa"/>
            <w:tcBorders>
              <w:top w:val="nil"/>
              <w:left w:val="nil"/>
              <w:bottom w:val="nil"/>
              <w:right w:val="single" w:sz="4" w:space="0" w:color="auto"/>
            </w:tcBorders>
            <w:shd w:val="clear" w:color="auto" w:fill="auto"/>
            <w:vAlign w:val="center"/>
          </w:tcPr>
          <w:p w14:paraId="5939ECBE" w14:textId="77777777" w:rsidR="00DB627D" w:rsidRPr="00D24F77" w:rsidRDefault="00DB627D" w:rsidP="009B0BBF">
            <w:pPr>
              <w:jc w:val="center"/>
            </w:pPr>
          </w:p>
        </w:tc>
      </w:tr>
      <w:tr w:rsidR="00D24F77" w:rsidRPr="00D24F77" w14:paraId="6C7D5CF1"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03186EAF"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5B5AD5B6" w14:textId="77777777" w:rsidR="00DB627D" w:rsidRPr="00D24F77" w:rsidRDefault="00DB627D" w:rsidP="009B0BBF">
            <w:r w:rsidRPr="00D24F77">
              <w:rPr>
                <w:lang w:val="vi-VN"/>
              </w:rPr>
              <w:t>2. Quan hệ chủ yếu của bộ truyền bánh răng.</w:t>
            </w:r>
          </w:p>
        </w:tc>
        <w:tc>
          <w:tcPr>
            <w:tcW w:w="850" w:type="dxa"/>
            <w:tcBorders>
              <w:top w:val="nil"/>
              <w:left w:val="nil"/>
              <w:bottom w:val="nil"/>
              <w:right w:val="single" w:sz="4" w:space="0" w:color="auto"/>
            </w:tcBorders>
            <w:shd w:val="clear" w:color="auto" w:fill="auto"/>
            <w:vAlign w:val="center"/>
          </w:tcPr>
          <w:p w14:paraId="46C5926B" w14:textId="77777777" w:rsidR="00DB627D" w:rsidRPr="00D24F77" w:rsidRDefault="00DB627D" w:rsidP="009B0BBF">
            <w:pPr>
              <w:jc w:val="center"/>
            </w:pPr>
            <w:r w:rsidRPr="00D24F77">
              <w:t>4</w:t>
            </w:r>
          </w:p>
        </w:tc>
        <w:tc>
          <w:tcPr>
            <w:tcW w:w="993" w:type="dxa"/>
            <w:tcBorders>
              <w:top w:val="nil"/>
              <w:left w:val="nil"/>
              <w:bottom w:val="nil"/>
              <w:right w:val="single" w:sz="4" w:space="0" w:color="auto"/>
            </w:tcBorders>
            <w:shd w:val="clear" w:color="auto" w:fill="auto"/>
            <w:vAlign w:val="center"/>
          </w:tcPr>
          <w:p w14:paraId="248EE18C" w14:textId="77777777" w:rsidR="00DB627D" w:rsidRPr="00D24F77" w:rsidRDefault="00DB627D" w:rsidP="009B0BBF">
            <w:pPr>
              <w:jc w:val="center"/>
            </w:pPr>
            <w:r w:rsidRPr="00D24F77">
              <w:t>4</w:t>
            </w:r>
          </w:p>
        </w:tc>
        <w:tc>
          <w:tcPr>
            <w:tcW w:w="1559" w:type="dxa"/>
            <w:tcBorders>
              <w:top w:val="nil"/>
              <w:left w:val="nil"/>
              <w:bottom w:val="nil"/>
              <w:right w:val="single" w:sz="4" w:space="0" w:color="auto"/>
            </w:tcBorders>
            <w:shd w:val="clear" w:color="auto" w:fill="auto"/>
            <w:vAlign w:val="center"/>
          </w:tcPr>
          <w:p w14:paraId="186F8710" w14:textId="77777777" w:rsidR="00DB627D" w:rsidRPr="00D24F77" w:rsidRDefault="00DB627D" w:rsidP="009B0BBF">
            <w:pPr>
              <w:jc w:val="center"/>
            </w:pPr>
            <w:r w:rsidRPr="00D24F77">
              <w:t>0</w:t>
            </w:r>
          </w:p>
        </w:tc>
        <w:tc>
          <w:tcPr>
            <w:tcW w:w="1134" w:type="dxa"/>
            <w:tcBorders>
              <w:top w:val="nil"/>
              <w:left w:val="nil"/>
              <w:bottom w:val="nil"/>
              <w:right w:val="single" w:sz="4" w:space="0" w:color="auto"/>
            </w:tcBorders>
            <w:shd w:val="clear" w:color="auto" w:fill="auto"/>
            <w:vAlign w:val="center"/>
          </w:tcPr>
          <w:p w14:paraId="099D2411" w14:textId="77777777" w:rsidR="00DB627D" w:rsidRPr="00D24F77" w:rsidRDefault="00DB627D" w:rsidP="009B0BBF">
            <w:pPr>
              <w:jc w:val="center"/>
            </w:pPr>
          </w:p>
        </w:tc>
      </w:tr>
      <w:tr w:rsidR="00D24F77" w:rsidRPr="00D24F77" w14:paraId="6BECDB61"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20636F4E" w14:textId="77777777" w:rsidR="00DB627D" w:rsidRPr="00D24F77" w:rsidRDefault="00DB627D" w:rsidP="009B0BBF"/>
        </w:tc>
        <w:tc>
          <w:tcPr>
            <w:tcW w:w="4111" w:type="dxa"/>
            <w:tcBorders>
              <w:top w:val="nil"/>
              <w:left w:val="nil"/>
              <w:bottom w:val="single" w:sz="4" w:space="0" w:color="auto"/>
              <w:right w:val="single" w:sz="4" w:space="0" w:color="auto"/>
            </w:tcBorders>
            <w:shd w:val="clear" w:color="auto" w:fill="auto"/>
            <w:vAlign w:val="center"/>
            <w:hideMark/>
          </w:tcPr>
          <w:p w14:paraId="21B1D097" w14:textId="77777777" w:rsidR="00DB627D" w:rsidRPr="00D24F77" w:rsidRDefault="00DB627D" w:rsidP="009B0BBF">
            <w:r w:rsidRPr="00D24F77">
              <w:rPr>
                <w:lang w:val="vi-VN"/>
              </w:rPr>
              <w:t>3. Thiết kế và kiểm nghiệm bộ truyền bánh răng.</w:t>
            </w:r>
          </w:p>
        </w:tc>
        <w:tc>
          <w:tcPr>
            <w:tcW w:w="850" w:type="dxa"/>
            <w:tcBorders>
              <w:top w:val="nil"/>
              <w:left w:val="nil"/>
              <w:bottom w:val="single" w:sz="4" w:space="0" w:color="auto"/>
              <w:right w:val="single" w:sz="4" w:space="0" w:color="auto"/>
            </w:tcBorders>
            <w:shd w:val="clear" w:color="auto" w:fill="auto"/>
            <w:vAlign w:val="center"/>
          </w:tcPr>
          <w:p w14:paraId="3D9BEEBF" w14:textId="77777777" w:rsidR="00DB627D" w:rsidRPr="00D24F77" w:rsidRDefault="00DB627D" w:rsidP="009B0BBF">
            <w:pPr>
              <w:jc w:val="center"/>
            </w:pPr>
            <w:r w:rsidRPr="00D24F77">
              <w:t>4</w:t>
            </w:r>
          </w:p>
        </w:tc>
        <w:tc>
          <w:tcPr>
            <w:tcW w:w="993" w:type="dxa"/>
            <w:tcBorders>
              <w:top w:val="nil"/>
              <w:left w:val="nil"/>
              <w:bottom w:val="single" w:sz="4" w:space="0" w:color="auto"/>
              <w:right w:val="single" w:sz="4" w:space="0" w:color="auto"/>
            </w:tcBorders>
            <w:shd w:val="clear" w:color="auto" w:fill="auto"/>
            <w:vAlign w:val="center"/>
          </w:tcPr>
          <w:p w14:paraId="2222F094" w14:textId="77777777" w:rsidR="00DB627D" w:rsidRPr="00D24F77" w:rsidRDefault="00DB627D" w:rsidP="009B0BBF">
            <w:pPr>
              <w:jc w:val="center"/>
            </w:pPr>
            <w:r w:rsidRPr="00D24F77">
              <w:t>3</w:t>
            </w:r>
          </w:p>
        </w:tc>
        <w:tc>
          <w:tcPr>
            <w:tcW w:w="1559" w:type="dxa"/>
            <w:tcBorders>
              <w:top w:val="nil"/>
              <w:left w:val="nil"/>
              <w:bottom w:val="single" w:sz="4" w:space="0" w:color="auto"/>
              <w:right w:val="single" w:sz="4" w:space="0" w:color="auto"/>
            </w:tcBorders>
            <w:shd w:val="clear" w:color="auto" w:fill="auto"/>
            <w:vAlign w:val="center"/>
          </w:tcPr>
          <w:p w14:paraId="3174136A" w14:textId="77777777" w:rsidR="00DB627D" w:rsidRPr="00D24F77" w:rsidRDefault="00DB627D" w:rsidP="009B0BBF">
            <w:pPr>
              <w:jc w:val="center"/>
            </w:pPr>
            <w:r w:rsidRPr="00D24F77">
              <w:t>0</w:t>
            </w:r>
          </w:p>
        </w:tc>
        <w:tc>
          <w:tcPr>
            <w:tcW w:w="1134" w:type="dxa"/>
            <w:tcBorders>
              <w:top w:val="nil"/>
              <w:left w:val="nil"/>
              <w:bottom w:val="single" w:sz="4" w:space="0" w:color="auto"/>
              <w:right w:val="single" w:sz="4" w:space="0" w:color="auto"/>
            </w:tcBorders>
            <w:shd w:val="clear" w:color="auto" w:fill="auto"/>
            <w:vAlign w:val="center"/>
          </w:tcPr>
          <w:p w14:paraId="4D19A572" w14:textId="77777777" w:rsidR="00DB627D" w:rsidRPr="00D24F77" w:rsidRDefault="00DB627D" w:rsidP="009B0BBF">
            <w:pPr>
              <w:jc w:val="center"/>
            </w:pPr>
            <w:r w:rsidRPr="00D24F77">
              <w:t>1</w:t>
            </w:r>
          </w:p>
        </w:tc>
      </w:tr>
      <w:tr w:rsidR="00D24F77" w:rsidRPr="00D24F77" w14:paraId="171ED404" w14:textId="77777777" w:rsidTr="009B0BBF">
        <w:trPr>
          <w:trHeight w:val="750"/>
        </w:trPr>
        <w:tc>
          <w:tcPr>
            <w:tcW w:w="724" w:type="dxa"/>
            <w:vMerge w:val="restart"/>
            <w:tcBorders>
              <w:top w:val="nil"/>
              <w:left w:val="single" w:sz="4" w:space="0" w:color="auto"/>
              <w:bottom w:val="single" w:sz="4" w:space="0" w:color="000000"/>
              <w:right w:val="single" w:sz="4" w:space="0" w:color="auto"/>
            </w:tcBorders>
            <w:shd w:val="clear" w:color="auto" w:fill="auto"/>
            <w:vAlign w:val="center"/>
            <w:hideMark/>
          </w:tcPr>
          <w:p w14:paraId="78A917B0" w14:textId="77777777" w:rsidR="00DB627D" w:rsidRPr="00D24F77" w:rsidRDefault="00DB627D" w:rsidP="009B0BBF">
            <w:pPr>
              <w:jc w:val="center"/>
            </w:pPr>
            <w:r w:rsidRPr="00D24F77">
              <w:rPr>
                <w:bCs/>
              </w:rPr>
              <w:t>3</w:t>
            </w:r>
          </w:p>
        </w:tc>
        <w:tc>
          <w:tcPr>
            <w:tcW w:w="4111" w:type="dxa"/>
            <w:tcBorders>
              <w:top w:val="nil"/>
              <w:left w:val="nil"/>
              <w:bottom w:val="nil"/>
              <w:right w:val="single" w:sz="4" w:space="0" w:color="auto"/>
            </w:tcBorders>
            <w:shd w:val="clear" w:color="auto" w:fill="auto"/>
            <w:vAlign w:val="center"/>
            <w:hideMark/>
          </w:tcPr>
          <w:p w14:paraId="09FEBA18" w14:textId="77777777" w:rsidR="00DB627D" w:rsidRPr="00D24F77" w:rsidRDefault="00DB627D" w:rsidP="009B0BBF">
            <w:r w:rsidRPr="00D24F77">
              <w:rPr>
                <w:bCs/>
              </w:rPr>
              <w:t>Chương 3: Truyền động Trục vít -Bánh vít.</w:t>
            </w:r>
          </w:p>
        </w:tc>
        <w:tc>
          <w:tcPr>
            <w:tcW w:w="850" w:type="dxa"/>
            <w:tcBorders>
              <w:top w:val="nil"/>
              <w:left w:val="nil"/>
              <w:bottom w:val="nil"/>
              <w:right w:val="single" w:sz="4" w:space="0" w:color="auto"/>
            </w:tcBorders>
            <w:shd w:val="clear" w:color="auto" w:fill="auto"/>
            <w:vAlign w:val="center"/>
            <w:hideMark/>
          </w:tcPr>
          <w:p w14:paraId="0C35E7A4" w14:textId="77777777" w:rsidR="00DB627D" w:rsidRPr="00D24F77" w:rsidRDefault="00DB627D" w:rsidP="009B0BBF">
            <w:pPr>
              <w:jc w:val="center"/>
              <w:rPr>
                <w:b/>
                <w:bCs/>
              </w:rPr>
            </w:pPr>
            <w:r w:rsidRPr="00D24F77">
              <w:rPr>
                <w:b/>
                <w:bCs/>
              </w:rPr>
              <w:t>10</w:t>
            </w:r>
          </w:p>
        </w:tc>
        <w:tc>
          <w:tcPr>
            <w:tcW w:w="993" w:type="dxa"/>
            <w:tcBorders>
              <w:top w:val="nil"/>
              <w:left w:val="nil"/>
              <w:bottom w:val="nil"/>
              <w:right w:val="single" w:sz="4" w:space="0" w:color="auto"/>
            </w:tcBorders>
            <w:shd w:val="clear" w:color="auto" w:fill="auto"/>
            <w:vAlign w:val="center"/>
            <w:hideMark/>
          </w:tcPr>
          <w:p w14:paraId="0B04258B" w14:textId="77777777" w:rsidR="00DB627D" w:rsidRPr="00D24F77" w:rsidRDefault="00DB627D" w:rsidP="009B0BBF">
            <w:pPr>
              <w:jc w:val="center"/>
              <w:rPr>
                <w:b/>
                <w:bCs/>
              </w:rPr>
            </w:pPr>
            <w:r w:rsidRPr="00D24F77">
              <w:rPr>
                <w:b/>
                <w:bCs/>
              </w:rPr>
              <w:t>10</w:t>
            </w:r>
          </w:p>
        </w:tc>
        <w:tc>
          <w:tcPr>
            <w:tcW w:w="1559" w:type="dxa"/>
            <w:tcBorders>
              <w:top w:val="nil"/>
              <w:left w:val="nil"/>
              <w:bottom w:val="nil"/>
              <w:right w:val="single" w:sz="4" w:space="0" w:color="auto"/>
            </w:tcBorders>
            <w:shd w:val="clear" w:color="auto" w:fill="auto"/>
            <w:vAlign w:val="center"/>
            <w:hideMark/>
          </w:tcPr>
          <w:p w14:paraId="39210A5B" w14:textId="77777777" w:rsidR="00DB627D" w:rsidRPr="00D24F77" w:rsidRDefault="00DB627D" w:rsidP="009B0BBF">
            <w:pPr>
              <w:jc w:val="center"/>
              <w:rPr>
                <w:b/>
                <w:bCs/>
              </w:rPr>
            </w:pPr>
            <w:r w:rsidRPr="00D24F77">
              <w:rPr>
                <w:b/>
                <w:bCs/>
              </w:rPr>
              <w:t>0</w:t>
            </w:r>
          </w:p>
        </w:tc>
        <w:tc>
          <w:tcPr>
            <w:tcW w:w="1134" w:type="dxa"/>
            <w:tcBorders>
              <w:top w:val="nil"/>
              <w:left w:val="nil"/>
              <w:bottom w:val="nil"/>
              <w:right w:val="single" w:sz="4" w:space="0" w:color="auto"/>
            </w:tcBorders>
            <w:shd w:val="clear" w:color="auto" w:fill="auto"/>
            <w:vAlign w:val="center"/>
            <w:hideMark/>
          </w:tcPr>
          <w:p w14:paraId="43971C20" w14:textId="77777777" w:rsidR="00DB627D" w:rsidRPr="00D24F77" w:rsidRDefault="00DB627D" w:rsidP="009B0BBF">
            <w:r w:rsidRPr="00D24F77">
              <w:t xml:space="preserve"> </w:t>
            </w:r>
          </w:p>
        </w:tc>
      </w:tr>
      <w:tr w:rsidR="00D24F77" w:rsidRPr="00D24F77" w14:paraId="0B48ACF6"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14B84F82"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7DCEEE96" w14:textId="77777777" w:rsidR="00DB627D" w:rsidRPr="00D24F77" w:rsidRDefault="00DB627D" w:rsidP="009B0BBF">
            <w:r w:rsidRPr="00D24F77">
              <w:rPr>
                <w:lang w:val="vi-VN"/>
              </w:rPr>
              <w:t>1. Các thông số chủ yếu của bộ truyền bánh vít -trục vít</w:t>
            </w:r>
          </w:p>
        </w:tc>
        <w:tc>
          <w:tcPr>
            <w:tcW w:w="850" w:type="dxa"/>
            <w:tcBorders>
              <w:top w:val="nil"/>
              <w:left w:val="nil"/>
              <w:bottom w:val="nil"/>
              <w:right w:val="single" w:sz="4" w:space="0" w:color="auto"/>
            </w:tcBorders>
            <w:shd w:val="clear" w:color="auto" w:fill="auto"/>
            <w:vAlign w:val="center"/>
          </w:tcPr>
          <w:p w14:paraId="06A3F1D2" w14:textId="77777777" w:rsidR="00DB627D" w:rsidRPr="00D24F77" w:rsidRDefault="00DB627D" w:rsidP="009B0BBF">
            <w:pPr>
              <w:jc w:val="center"/>
            </w:pPr>
            <w:r w:rsidRPr="00D24F77">
              <w:t>5</w:t>
            </w:r>
          </w:p>
        </w:tc>
        <w:tc>
          <w:tcPr>
            <w:tcW w:w="993" w:type="dxa"/>
            <w:tcBorders>
              <w:top w:val="nil"/>
              <w:left w:val="nil"/>
              <w:bottom w:val="nil"/>
              <w:right w:val="single" w:sz="4" w:space="0" w:color="auto"/>
            </w:tcBorders>
            <w:shd w:val="clear" w:color="auto" w:fill="auto"/>
            <w:vAlign w:val="center"/>
          </w:tcPr>
          <w:p w14:paraId="5A80CC8B" w14:textId="77777777" w:rsidR="00DB627D" w:rsidRPr="00D24F77" w:rsidRDefault="00DB627D" w:rsidP="009B0BBF">
            <w:pPr>
              <w:jc w:val="center"/>
            </w:pPr>
            <w:r w:rsidRPr="00D24F77">
              <w:t>5</w:t>
            </w:r>
          </w:p>
        </w:tc>
        <w:tc>
          <w:tcPr>
            <w:tcW w:w="1559" w:type="dxa"/>
            <w:tcBorders>
              <w:top w:val="nil"/>
              <w:left w:val="nil"/>
              <w:bottom w:val="nil"/>
              <w:right w:val="single" w:sz="4" w:space="0" w:color="auto"/>
            </w:tcBorders>
            <w:shd w:val="clear" w:color="auto" w:fill="auto"/>
            <w:vAlign w:val="center"/>
          </w:tcPr>
          <w:p w14:paraId="1A33E6BC" w14:textId="77777777" w:rsidR="00DB627D" w:rsidRPr="00D24F77" w:rsidRDefault="00DB627D" w:rsidP="009B0BBF">
            <w:pPr>
              <w:jc w:val="center"/>
            </w:pPr>
            <w:r w:rsidRPr="00D24F77">
              <w:t>0</w:t>
            </w:r>
          </w:p>
        </w:tc>
        <w:tc>
          <w:tcPr>
            <w:tcW w:w="1134" w:type="dxa"/>
            <w:tcBorders>
              <w:top w:val="nil"/>
              <w:left w:val="nil"/>
              <w:bottom w:val="nil"/>
              <w:right w:val="single" w:sz="4" w:space="0" w:color="auto"/>
            </w:tcBorders>
            <w:shd w:val="clear" w:color="auto" w:fill="auto"/>
            <w:hideMark/>
          </w:tcPr>
          <w:p w14:paraId="542785E6" w14:textId="77777777" w:rsidR="00DB627D" w:rsidRPr="00D24F77" w:rsidRDefault="00DB627D" w:rsidP="009B0BBF">
            <w:r w:rsidRPr="00D24F77">
              <w:t> </w:t>
            </w:r>
          </w:p>
        </w:tc>
      </w:tr>
      <w:tr w:rsidR="00D24F77" w:rsidRPr="00D24F77" w14:paraId="75669795"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7E201C20"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30E3F1C2" w14:textId="77777777" w:rsidR="00DB627D" w:rsidRPr="00D24F77" w:rsidRDefault="00DB627D" w:rsidP="009B0BBF">
            <w:r w:rsidRPr="00D24F77">
              <w:rPr>
                <w:lang w:val="vi-VN"/>
              </w:rPr>
              <w:t xml:space="preserve"> 2. Thiết kế và kiểm nghiệm bộ truyền bánh vít - trục vít</w:t>
            </w:r>
          </w:p>
        </w:tc>
        <w:tc>
          <w:tcPr>
            <w:tcW w:w="850" w:type="dxa"/>
            <w:tcBorders>
              <w:top w:val="nil"/>
              <w:left w:val="nil"/>
              <w:bottom w:val="nil"/>
              <w:right w:val="single" w:sz="4" w:space="0" w:color="auto"/>
            </w:tcBorders>
            <w:shd w:val="clear" w:color="auto" w:fill="auto"/>
            <w:vAlign w:val="center"/>
          </w:tcPr>
          <w:p w14:paraId="33BE7C50" w14:textId="77777777" w:rsidR="00DB627D" w:rsidRPr="00D24F77" w:rsidRDefault="00DB627D" w:rsidP="009B0BBF">
            <w:pPr>
              <w:jc w:val="center"/>
            </w:pPr>
            <w:r w:rsidRPr="00D24F77">
              <w:t>5</w:t>
            </w:r>
          </w:p>
        </w:tc>
        <w:tc>
          <w:tcPr>
            <w:tcW w:w="993" w:type="dxa"/>
            <w:tcBorders>
              <w:top w:val="nil"/>
              <w:left w:val="nil"/>
              <w:bottom w:val="nil"/>
              <w:right w:val="single" w:sz="4" w:space="0" w:color="auto"/>
            </w:tcBorders>
            <w:shd w:val="clear" w:color="auto" w:fill="auto"/>
            <w:vAlign w:val="center"/>
          </w:tcPr>
          <w:p w14:paraId="2DB3E4ED" w14:textId="77777777" w:rsidR="00DB627D" w:rsidRPr="00D24F77" w:rsidRDefault="00DB627D" w:rsidP="009B0BBF">
            <w:pPr>
              <w:jc w:val="center"/>
            </w:pPr>
            <w:r w:rsidRPr="00D24F77">
              <w:t>5</w:t>
            </w:r>
          </w:p>
        </w:tc>
        <w:tc>
          <w:tcPr>
            <w:tcW w:w="1559" w:type="dxa"/>
            <w:tcBorders>
              <w:top w:val="nil"/>
              <w:left w:val="nil"/>
              <w:bottom w:val="nil"/>
              <w:right w:val="single" w:sz="4" w:space="0" w:color="auto"/>
            </w:tcBorders>
            <w:shd w:val="clear" w:color="auto" w:fill="auto"/>
            <w:vAlign w:val="center"/>
          </w:tcPr>
          <w:p w14:paraId="69622619" w14:textId="77777777" w:rsidR="00DB627D" w:rsidRPr="00D24F77" w:rsidRDefault="00DB627D" w:rsidP="009B0BBF">
            <w:pPr>
              <w:jc w:val="center"/>
            </w:pPr>
            <w:r w:rsidRPr="00D24F77">
              <w:t>0</w:t>
            </w:r>
          </w:p>
        </w:tc>
        <w:tc>
          <w:tcPr>
            <w:tcW w:w="1134" w:type="dxa"/>
            <w:tcBorders>
              <w:top w:val="nil"/>
              <w:left w:val="nil"/>
              <w:bottom w:val="nil"/>
              <w:right w:val="single" w:sz="4" w:space="0" w:color="auto"/>
            </w:tcBorders>
            <w:shd w:val="clear" w:color="auto" w:fill="auto"/>
            <w:hideMark/>
          </w:tcPr>
          <w:p w14:paraId="755C6A4A" w14:textId="77777777" w:rsidR="00DB627D" w:rsidRPr="00D24F77" w:rsidRDefault="00DB627D" w:rsidP="009B0BBF">
            <w:r w:rsidRPr="00D24F77">
              <w:t> </w:t>
            </w:r>
          </w:p>
        </w:tc>
      </w:tr>
      <w:tr w:rsidR="00D24F77" w:rsidRPr="00D24F77" w14:paraId="227DBE0D" w14:textId="77777777" w:rsidTr="009B0BBF">
        <w:trPr>
          <w:trHeight w:val="54"/>
        </w:trPr>
        <w:tc>
          <w:tcPr>
            <w:tcW w:w="724" w:type="dxa"/>
            <w:vMerge/>
            <w:tcBorders>
              <w:top w:val="nil"/>
              <w:left w:val="single" w:sz="4" w:space="0" w:color="auto"/>
              <w:bottom w:val="single" w:sz="4" w:space="0" w:color="000000"/>
              <w:right w:val="single" w:sz="4" w:space="0" w:color="auto"/>
            </w:tcBorders>
            <w:vAlign w:val="center"/>
            <w:hideMark/>
          </w:tcPr>
          <w:p w14:paraId="7BD23552" w14:textId="77777777" w:rsidR="00DB627D" w:rsidRPr="00D24F77" w:rsidRDefault="00DB627D" w:rsidP="009B0BBF"/>
        </w:tc>
        <w:tc>
          <w:tcPr>
            <w:tcW w:w="4111" w:type="dxa"/>
            <w:tcBorders>
              <w:top w:val="nil"/>
              <w:left w:val="nil"/>
              <w:bottom w:val="single" w:sz="4" w:space="0" w:color="auto"/>
              <w:right w:val="single" w:sz="4" w:space="0" w:color="auto"/>
            </w:tcBorders>
            <w:shd w:val="clear" w:color="auto" w:fill="auto"/>
            <w:vAlign w:val="center"/>
            <w:hideMark/>
          </w:tcPr>
          <w:p w14:paraId="4A549748" w14:textId="77777777" w:rsidR="00DB627D" w:rsidRPr="00D24F77" w:rsidRDefault="00DB627D" w:rsidP="009B0BBF"/>
        </w:tc>
        <w:tc>
          <w:tcPr>
            <w:tcW w:w="850" w:type="dxa"/>
            <w:tcBorders>
              <w:top w:val="nil"/>
              <w:left w:val="nil"/>
              <w:bottom w:val="single" w:sz="4" w:space="0" w:color="auto"/>
              <w:right w:val="single" w:sz="4" w:space="0" w:color="auto"/>
            </w:tcBorders>
            <w:shd w:val="clear" w:color="auto" w:fill="auto"/>
            <w:vAlign w:val="center"/>
          </w:tcPr>
          <w:p w14:paraId="2A3C6ED0" w14:textId="77777777" w:rsidR="00DB627D" w:rsidRPr="00D24F77" w:rsidRDefault="00DB627D" w:rsidP="009B0BBF">
            <w:pPr>
              <w:jc w:val="center"/>
            </w:pPr>
          </w:p>
        </w:tc>
        <w:tc>
          <w:tcPr>
            <w:tcW w:w="993" w:type="dxa"/>
            <w:tcBorders>
              <w:top w:val="nil"/>
              <w:left w:val="nil"/>
              <w:bottom w:val="single" w:sz="4" w:space="0" w:color="auto"/>
              <w:right w:val="single" w:sz="4" w:space="0" w:color="auto"/>
            </w:tcBorders>
            <w:shd w:val="clear" w:color="auto" w:fill="auto"/>
            <w:vAlign w:val="center"/>
          </w:tcPr>
          <w:p w14:paraId="6B73EA3E" w14:textId="77777777" w:rsidR="00DB627D" w:rsidRPr="00D24F77" w:rsidRDefault="00DB627D" w:rsidP="009B0BBF">
            <w:pPr>
              <w:jc w:val="center"/>
            </w:pPr>
          </w:p>
        </w:tc>
        <w:tc>
          <w:tcPr>
            <w:tcW w:w="1559" w:type="dxa"/>
            <w:tcBorders>
              <w:top w:val="nil"/>
              <w:left w:val="nil"/>
              <w:bottom w:val="single" w:sz="4" w:space="0" w:color="auto"/>
              <w:right w:val="single" w:sz="4" w:space="0" w:color="auto"/>
            </w:tcBorders>
            <w:shd w:val="clear" w:color="auto" w:fill="auto"/>
            <w:vAlign w:val="center"/>
          </w:tcPr>
          <w:p w14:paraId="58EE2DB4" w14:textId="77777777" w:rsidR="00DB627D" w:rsidRPr="00D24F77" w:rsidRDefault="00DB627D" w:rsidP="009B0BBF">
            <w:pPr>
              <w:jc w:val="center"/>
            </w:pPr>
          </w:p>
        </w:tc>
        <w:tc>
          <w:tcPr>
            <w:tcW w:w="1134" w:type="dxa"/>
            <w:tcBorders>
              <w:top w:val="nil"/>
              <w:left w:val="nil"/>
              <w:bottom w:val="single" w:sz="4" w:space="0" w:color="auto"/>
              <w:right w:val="single" w:sz="4" w:space="0" w:color="auto"/>
            </w:tcBorders>
            <w:shd w:val="clear" w:color="auto" w:fill="auto"/>
            <w:hideMark/>
          </w:tcPr>
          <w:p w14:paraId="445C42DC" w14:textId="77777777" w:rsidR="00DB627D" w:rsidRPr="00D24F77" w:rsidRDefault="00DB627D" w:rsidP="009B0BBF">
            <w:r w:rsidRPr="00D24F77">
              <w:t> </w:t>
            </w:r>
          </w:p>
        </w:tc>
      </w:tr>
      <w:tr w:rsidR="00D24F77" w:rsidRPr="00D24F77" w14:paraId="0E81472D" w14:textId="77777777" w:rsidTr="009B0BBF">
        <w:trPr>
          <w:trHeight w:val="750"/>
        </w:trPr>
        <w:tc>
          <w:tcPr>
            <w:tcW w:w="724" w:type="dxa"/>
            <w:vMerge w:val="restart"/>
            <w:tcBorders>
              <w:top w:val="nil"/>
              <w:left w:val="single" w:sz="4" w:space="0" w:color="auto"/>
              <w:bottom w:val="single" w:sz="4" w:space="0" w:color="000000"/>
              <w:right w:val="single" w:sz="4" w:space="0" w:color="auto"/>
            </w:tcBorders>
            <w:shd w:val="clear" w:color="auto" w:fill="auto"/>
            <w:vAlign w:val="center"/>
            <w:hideMark/>
          </w:tcPr>
          <w:p w14:paraId="4CF0C12E" w14:textId="77777777" w:rsidR="00DB627D" w:rsidRPr="00D24F77" w:rsidRDefault="00DB627D" w:rsidP="009B0BBF">
            <w:pPr>
              <w:jc w:val="center"/>
            </w:pPr>
            <w:r w:rsidRPr="00D24F77">
              <w:rPr>
                <w:bCs/>
              </w:rPr>
              <w:t>4</w:t>
            </w:r>
          </w:p>
        </w:tc>
        <w:tc>
          <w:tcPr>
            <w:tcW w:w="4111" w:type="dxa"/>
            <w:tcBorders>
              <w:top w:val="nil"/>
              <w:left w:val="nil"/>
              <w:bottom w:val="nil"/>
              <w:right w:val="single" w:sz="4" w:space="0" w:color="auto"/>
            </w:tcBorders>
            <w:shd w:val="clear" w:color="auto" w:fill="auto"/>
            <w:vAlign w:val="center"/>
            <w:hideMark/>
          </w:tcPr>
          <w:p w14:paraId="4B2FCDFD" w14:textId="77777777" w:rsidR="00DB627D" w:rsidRPr="00D24F77" w:rsidRDefault="00DB627D" w:rsidP="009B0BBF">
            <w:r w:rsidRPr="00D24F77">
              <w:rPr>
                <w:bCs/>
              </w:rPr>
              <w:t xml:space="preserve">Chương 4: Thiết kế Trục và Then </w:t>
            </w:r>
          </w:p>
        </w:tc>
        <w:tc>
          <w:tcPr>
            <w:tcW w:w="850" w:type="dxa"/>
            <w:tcBorders>
              <w:top w:val="nil"/>
              <w:left w:val="nil"/>
              <w:bottom w:val="nil"/>
              <w:right w:val="single" w:sz="4" w:space="0" w:color="auto"/>
            </w:tcBorders>
            <w:shd w:val="clear" w:color="auto" w:fill="auto"/>
            <w:vAlign w:val="center"/>
            <w:hideMark/>
          </w:tcPr>
          <w:p w14:paraId="03FE394E" w14:textId="77777777" w:rsidR="00DB627D" w:rsidRPr="00D24F77" w:rsidRDefault="00DB627D" w:rsidP="009B0BBF">
            <w:pPr>
              <w:jc w:val="center"/>
              <w:rPr>
                <w:b/>
                <w:bCs/>
              </w:rPr>
            </w:pPr>
            <w:r w:rsidRPr="00D24F77">
              <w:rPr>
                <w:b/>
                <w:bCs/>
              </w:rPr>
              <w:t>10</w:t>
            </w:r>
          </w:p>
        </w:tc>
        <w:tc>
          <w:tcPr>
            <w:tcW w:w="993" w:type="dxa"/>
            <w:tcBorders>
              <w:top w:val="nil"/>
              <w:left w:val="nil"/>
              <w:bottom w:val="nil"/>
              <w:right w:val="single" w:sz="4" w:space="0" w:color="auto"/>
            </w:tcBorders>
            <w:shd w:val="clear" w:color="auto" w:fill="auto"/>
            <w:vAlign w:val="center"/>
            <w:hideMark/>
          </w:tcPr>
          <w:p w14:paraId="4AE9295F" w14:textId="77777777" w:rsidR="00DB627D" w:rsidRPr="00D24F77" w:rsidRDefault="00DB627D" w:rsidP="009B0BBF">
            <w:pPr>
              <w:jc w:val="center"/>
              <w:rPr>
                <w:b/>
                <w:bCs/>
              </w:rPr>
            </w:pPr>
            <w:r w:rsidRPr="00D24F77">
              <w:rPr>
                <w:b/>
                <w:bCs/>
              </w:rPr>
              <w:t>9</w:t>
            </w:r>
          </w:p>
        </w:tc>
        <w:tc>
          <w:tcPr>
            <w:tcW w:w="1559" w:type="dxa"/>
            <w:tcBorders>
              <w:top w:val="nil"/>
              <w:left w:val="nil"/>
              <w:bottom w:val="nil"/>
              <w:right w:val="single" w:sz="4" w:space="0" w:color="auto"/>
            </w:tcBorders>
            <w:shd w:val="clear" w:color="auto" w:fill="auto"/>
            <w:vAlign w:val="center"/>
            <w:hideMark/>
          </w:tcPr>
          <w:p w14:paraId="6DE4F8A7" w14:textId="77777777" w:rsidR="00DB627D" w:rsidRPr="00D24F77" w:rsidRDefault="00DB627D" w:rsidP="009B0BBF">
            <w:pPr>
              <w:jc w:val="center"/>
              <w:rPr>
                <w:b/>
                <w:bCs/>
              </w:rPr>
            </w:pPr>
            <w:r w:rsidRPr="00D24F77">
              <w:rPr>
                <w:b/>
                <w:bCs/>
              </w:rPr>
              <w:t>0</w:t>
            </w:r>
          </w:p>
        </w:tc>
        <w:tc>
          <w:tcPr>
            <w:tcW w:w="1134" w:type="dxa"/>
            <w:vMerge w:val="restart"/>
            <w:tcBorders>
              <w:top w:val="nil"/>
              <w:left w:val="single" w:sz="4" w:space="0" w:color="auto"/>
              <w:bottom w:val="single" w:sz="4" w:space="0" w:color="000000"/>
              <w:right w:val="single" w:sz="4" w:space="0" w:color="auto"/>
            </w:tcBorders>
            <w:shd w:val="clear" w:color="auto" w:fill="auto"/>
          </w:tcPr>
          <w:p w14:paraId="04240207" w14:textId="77777777" w:rsidR="00DB627D" w:rsidRPr="00D24F77" w:rsidRDefault="00DB627D" w:rsidP="009B0BBF"/>
          <w:p w14:paraId="746E749F" w14:textId="77777777" w:rsidR="00DB627D" w:rsidRPr="00D24F77" w:rsidRDefault="00DB627D" w:rsidP="009B0BBF">
            <w:pPr>
              <w:jc w:val="center"/>
            </w:pPr>
            <w:r w:rsidRPr="00D24F77">
              <w:t>1</w:t>
            </w:r>
          </w:p>
          <w:p w14:paraId="4C7CECCD" w14:textId="77777777" w:rsidR="00DB627D" w:rsidRPr="00D24F77" w:rsidRDefault="00DB627D" w:rsidP="009B0BBF"/>
          <w:p w14:paraId="6F9543D2" w14:textId="77777777" w:rsidR="00DB627D" w:rsidRPr="00D24F77" w:rsidRDefault="00DB627D" w:rsidP="009B0BBF"/>
          <w:p w14:paraId="4C57B6D7" w14:textId="77777777" w:rsidR="00DB627D" w:rsidRPr="00D24F77" w:rsidRDefault="00DB627D" w:rsidP="009B0BBF"/>
          <w:p w14:paraId="5C0E3124" w14:textId="77777777" w:rsidR="00DB627D" w:rsidRPr="00D24F77" w:rsidRDefault="00DB627D" w:rsidP="009B0BBF"/>
          <w:p w14:paraId="27802685" w14:textId="77777777" w:rsidR="00DB627D" w:rsidRPr="00D24F77" w:rsidRDefault="00DB627D" w:rsidP="009B0BBF"/>
          <w:p w14:paraId="7A527A21" w14:textId="77777777" w:rsidR="00DB627D" w:rsidRPr="00D24F77" w:rsidRDefault="00DB627D" w:rsidP="009B0BBF"/>
          <w:p w14:paraId="49243E92" w14:textId="77777777" w:rsidR="00DB627D" w:rsidRPr="00D24F77" w:rsidRDefault="00DB627D" w:rsidP="009B0BBF">
            <w:pPr>
              <w:jc w:val="center"/>
            </w:pPr>
            <w:r w:rsidRPr="00D24F77">
              <w:t>1</w:t>
            </w:r>
          </w:p>
        </w:tc>
      </w:tr>
      <w:tr w:rsidR="00D24F77" w:rsidRPr="00D24F77" w14:paraId="0834AC68"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10943E8D"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2230595A" w14:textId="77777777" w:rsidR="00DB627D" w:rsidRPr="00D24F77" w:rsidRDefault="00DB627D" w:rsidP="009B0BBF">
            <w:r w:rsidRPr="00D24F77">
              <w:rPr>
                <w:lang w:val="vi-VN"/>
              </w:rPr>
              <w:t>1. Các thông số chủ yếu của trục và then.</w:t>
            </w:r>
          </w:p>
        </w:tc>
        <w:tc>
          <w:tcPr>
            <w:tcW w:w="850" w:type="dxa"/>
            <w:tcBorders>
              <w:top w:val="nil"/>
              <w:left w:val="nil"/>
              <w:bottom w:val="nil"/>
              <w:right w:val="single" w:sz="4" w:space="0" w:color="auto"/>
            </w:tcBorders>
            <w:shd w:val="clear" w:color="auto" w:fill="auto"/>
            <w:vAlign w:val="center"/>
          </w:tcPr>
          <w:p w14:paraId="33E09907" w14:textId="77777777" w:rsidR="00DB627D" w:rsidRPr="00D24F77" w:rsidRDefault="00DB627D" w:rsidP="009B0BBF">
            <w:pPr>
              <w:jc w:val="center"/>
            </w:pPr>
            <w:r w:rsidRPr="00D24F77">
              <w:t>1</w:t>
            </w:r>
          </w:p>
        </w:tc>
        <w:tc>
          <w:tcPr>
            <w:tcW w:w="993" w:type="dxa"/>
            <w:tcBorders>
              <w:top w:val="nil"/>
              <w:left w:val="nil"/>
              <w:bottom w:val="nil"/>
              <w:right w:val="single" w:sz="4" w:space="0" w:color="auto"/>
            </w:tcBorders>
            <w:shd w:val="clear" w:color="auto" w:fill="auto"/>
            <w:vAlign w:val="center"/>
          </w:tcPr>
          <w:p w14:paraId="4A5B7862" w14:textId="77777777" w:rsidR="00DB627D" w:rsidRPr="00D24F77" w:rsidRDefault="00DB627D" w:rsidP="009B0BBF">
            <w:pPr>
              <w:jc w:val="center"/>
            </w:pPr>
            <w:r w:rsidRPr="00D24F77">
              <w:t>1</w:t>
            </w:r>
          </w:p>
        </w:tc>
        <w:tc>
          <w:tcPr>
            <w:tcW w:w="1559" w:type="dxa"/>
            <w:tcBorders>
              <w:top w:val="nil"/>
              <w:left w:val="nil"/>
              <w:bottom w:val="nil"/>
              <w:right w:val="single" w:sz="4" w:space="0" w:color="auto"/>
            </w:tcBorders>
            <w:shd w:val="clear" w:color="auto" w:fill="auto"/>
            <w:vAlign w:val="center"/>
          </w:tcPr>
          <w:p w14:paraId="32263573"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7EDD3B30" w14:textId="77777777" w:rsidR="00DB627D" w:rsidRPr="00D24F77" w:rsidRDefault="00DB627D" w:rsidP="009B0BBF"/>
        </w:tc>
      </w:tr>
      <w:tr w:rsidR="00D24F77" w:rsidRPr="00D24F77" w14:paraId="627103C9" w14:textId="77777777" w:rsidTr="009B0BBF">
        <w:trPr>
          <w:trHeight w:val="375"/>
        </w:trPr>
        <w:tc>
          <w:tcPr>
            <w:tcW w:w="724" w:type="dxa"/>
            <w:vMerge/>
            <w:tcBorders>
              <w:top w:val="nil"/>
              <w:left w:val="single" w:sz="4" w:space="0" w:color="auto"/>
              <w:bottom w:val="single" w:sz="4" w:space="0" w:color="000000"/>
              <w:right w:val="single" w:sz="4" w:space="0" w:color="auto"/>
            </w:tcBorders>
            <w:vAlign w:val="center"/>
            <w:hideMark/>
          </w:tcPr>
          <w:p w14:paraId="67C6D0F2"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514AB279" w14:textId="77777777" w:rsidR="00DB627D" w:rsidRPr="00D24F77" w:rsidRDefault="00DB627D" w:rsidP="009B0BBF">
            <w:r w:rsidRPr="00D24F77">
              <w:rPr>
                <w:lang w:val="vi-VN"/>
              </w:rPr>
              <w:t>2. Thiết kế trục</w:t>
            </w:r>
          </w:p>
        </w:tc>
        <w:tc>
          <w:tcPr>
            <w:tcW w:w="850" w:type="dxa"/>
            <w:tcBorders>
              <w:top w:val="nil"/>
              <w:left w:val="nil"/>
              <w:bottom w:val="nil"/>
              <w:right w:val="single" w:sz="4" w:space="0" w:color="auto"/>
            </w:tcBorders>
            <w:shd w:val="clear" w:color="auto" w:fill="auto"/>
            <w:vAlign w:val="center"/>
          </w:tcPr>
          <w:p w14:paraId="39ADAEA3" w14:textId="77777777" w:rsidR="00DB627D" w:rsidRPr="00D24F77" w:rsidRDefault="00DB627D" w:rsidP="009B0BBF">
            <w:pPr>
              <w:jc w:val="center"/>
            </w:pPr>
            <w:r w:rsidRPr="00D24F77">
              <w:t>2</w:t>
            </w:r>
          </w:p>
        </w:tc>
        <w:tc>
          <w:tcPr>
            <w:tcW w:w="993" w:type="dxa"/>
            <w:tcBorders>
              <w:top w:val="nil"/>
              <w:left w:val="nil"/>
              <w:bottom w:val="nil"/>
              <w:right w:val="single" w:sz="4" w:space="0" w:color="auto"/>
            </w:tcBorders>
            <w:shd w:val="clear" w:color="auto" w:fill="auto"/>
            <w:vAlign w:val="center"/>
          </w:tcPr>
          <w:p w14:paraId="57118585" w14:textId="77777777" w:rsidR="00DB627D" w:rsidRPr="00D24F77" w:rsidRDefault="00DB627D" w:rsidP="009B0BBF">
            <w:pPr>
              <w:jc w:val="center"/>
            </w:pPr>
            <w:r w:rsidRPr="00D24F77">
              <w:t>2</w:t>
            </w:r>
          </w:p>
        </w:tc>
        <w:tc>
          <w:tcPr>
            <w:tcW w:w="1559" w:type="dxa"/>
            <w:tcBorders>
              <w:top w:val="nil"/>
              <w:left w:val="nil"/>
              <w:bottom w:val="nil"/>
              <w:right w:val="single" w:sz="4" w:space="0" w:color="auto"/>
            </w:tcBorders>
            <w:shd w:val="clear" w:color="auto" w:fill="auto"/>
            <w:vAlign w:val="center"/>
          </w:tcPr>
          <w:p w14:paraId="563C2525"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5C69D082" w14:textId="77777777" w:rsidR="00DB627D" w:rsidRPr="00D24F77" w:rsidRDefault="00DB627D" w:rsidP="009B0BBF"/>
        </w:tc>
      </w:tr>
      <w:tr w:rsidR="00D24F77" w:rsidRPr="00D24F77" w14:paraId="3C7E2946" w14:textId="77777777" w:rsidTr="009B0BBF">
        <w:trPr>
          <w:trHeight w:val="375"/>
        </w:trPr>
        <w:tc>
          <w:tcPr>
            <w:tcW w:w="724" w:type="dxa"/>
            <w:vMerge/>
            <w:tcBorders>
              <w:top w:val="nil"/>
              <w:left w:val="single" w:sz="4" w:space="0" w:color="auto"/>
              <w:bottom w:val="single" w:sz="4" w:space="0" w:color="000000"/>
              <w:right w:val="single" w:sz="4" w:space="0" w:color="auto"/>
            </w:tcBorders>
            <w:vAlign w:val="center"/>
            <w:hideMark/>
          </w:tcPr>
          <w:p w14:paraId="24AB19D3"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530A8B64" w14:textId="77777777" w:rsidR="00DB627D" w:rsidRPr="00D24F77" w:rsidRDefault="00DB627D" w:rsidP="009B0BBF">
            <w:r w:rsidRPr="00D24F77">
              <w:rPr>
                <w:lang w:val="vi-VN"/>
              </w:rPr>
              <w:t>3. Kết cấu trục</w:t>
            </w:r>
          </w:p>
        </w:tc>
        <w:tc>
          <w:tcPr>
            <w:tcW w:w="850" w:type="dxa"/>
            <w:tcBorders>
              <w:top w:val="nil"/>
              <w:left w:val="nil"/>
              <w:bottom w:val="nil"/>
              <w:right w:val="single" w:sz="4" w:space="0" w:color="auto"/>
            </w:tcBorders>
            <w:shd w:val="clear" w:color="auto" w:fill="auto"/>
            <w:vAlign w:val="center"/>
          </w:tcPr>
          <w:p w14:paraId="56927011" w14:textId="77777777" w:rsidR="00DB627D" w:rsidRPr="00D24F77" w:rsidRDefault="00DB627D" w:rsidP="009B0BBF">
            <w:pPr>
              <w:jc w:val="center"/>
            </w:pPr>
            <w:r w:rsidRPr="00D24F77">
              <w:t>3</w:t>
            </w:r>
          </w:p>
        </w:tc>
        <w:tc>
          <w:tcPr>
            <w:tcW w:w="993" w:type="dxa"/>
            <w:tcBorders>
              <w:top w:val="nil"/>
              <w:left w:val="nil"/>
              <w:bottom w:val="nil"/>
              <w:right w:val="single" w:sz="4" w:space="0" w:color="auto"/>
            </w:tcBorders>
            <w:shd w:val="clear" w:color="auto" w:fill="auto"/>
            <w:vAlign w:val="center"/>
          </w:tcPr>
          <w:p w14:paraId="4AE215DD" w14:textId="77777777" w:rsidR="00DB627D" w:rsidRPr="00D24F77" w:rsidRDefault="00DB627D" w:rsidP="009B0BBF">
            <w:pPr>
              <w:jc w:val="center"/>
            </w:pPr>
            <w:r w:rsidRPr="00D24F77">
              <w:t>3</w:t>
            </w:r>
          </w:p>
        </w:tc>
        <w:tc>
          <w:tcPr>
            <w:tcW w:w="1559" w:type="dxa"/>
            <w:tcBorders>
              <w:top w:val="nil"/>
              <w:left w:val="nil"/>
              <w:bottom w:val="nil"/>
              <w:right w:val="single" w:sz="4" w:space="0" w:color="auto"/>
            </w:tcBorders>
            <w:shd w:val="clear" w:color="auto" w:fill="auto"/>
            <w:vAlign w:val="center"/>
          </w:tcPr>
          <w:p w14:paraId="5E6DA962"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3007F63C" w14:textId="77777777" w:rsidR="00DB627D" w:rsidRPr="00D24F77" w:rsidRDefault="00DB627D" w:rsidP="009B0BBF"/>
        </w:tc>
      </w:tr>
      <w:tr w:rsidR="00D24F77" w:rsidRPr="00D24F77" w14:paraId="4E3D6C77"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4F02353A" w14:textId="77777777" w:rsidR="00DB627D" w:rsidRPr="00D24F77" w:rsidRDefault="00DB627D" w:rsidP="009B0BBF"/>
        </w:tc>
        <w:tc>
          <w:tcPr>
            <w:tcW w:w="4111" w:type="dxa"/>
            <w:tcBorders>
              <w:top w:val="nil"/>
              <w:left w:val="nil"/>
              <w:bottom w:val="nil"/>
              <w:right w:val="single" w:sz="4" w:space="0" w:color="auto"/>
            </w:tcBorders>
            <w:shd w:val="clear" w:color="auto" w:fill="auto"/>
            <w:vAlign w:val="center"/>
            <w:hideMark/>
          </w:tcPr>
          <w:p w14:paraId="22C0C0E6" w14:textId="77777777" w:rsidR="00DB627D" w:rsidRPr="00D24F77" w:rsidRDefault="00DB627D" w:rsidP="009B0BBF">
            <w:r w:rsidRPr="00D24F77">
              <w:rPr>
                <w:lang w:val="vi-VN"/>
              </w:rPr>
              <w:t>4. Tính toán mối ghép then và then hoa</w:t>
            </w:r>
          </w:p>
        </w:tc>
        <w:tc>
          <w:tcPr>
            <w:tcW w:w="850" w:type="dxa"/>
            <w:tcBorders>
              <w:top w:val="nil"/>
              <w:left w:val="nil"/>
              <w:bottom w:val="nil"/>
              <w:right w:val="single" w:sz="4" w:space="0" w:color="auto"/>
            </w:tcBorders>
            <w:shd w:val="clear" w:color="auto" w:fill="auto"/>
            <w:vAlign w:val="center"/>
          </w:tcPr>
          <w:p w14:paraId="57B4EE53" w14:textId="77777777" w:rsidR="00DB627D" w:rsidRPr="00D24F77" w:rsidRDefault="00DB627D" w:rsidP="009B0BBF">
            <w:pPr>
              <w:jc w:val="center"/>
            </w:pPr>
            <w:r w:rsidRPr="00D24F77">
              <w:t>4</w:t>
            </w:r>
          </w:p>
        </w:tc>
        <w:tc>
          <w:tcPr>
            <w:tcW w:w="993" w:type="dxa"/>
            <w:tcBorders>
              <w:top w:val="nil"/>
              <w:left w:val="nil"/>
              <w:bottom w:val="nil"/>
              <w:right w:val="single" w:sz="4" w:space="0" w:color="auto"/>
            </w:tcBorders>
            <w:shd w:val="clear" w:color="auto" w:fill="auto"/>
            <w:vAlign w:val="center"/>
          </w:tcPr>
          <w:p w14:paraId="5327DDE3" w14:textId="77777777" w:rsidR="00DB627D" w:rsidRPr="00D24F77" w:rsidRDefault="00DB627D" w:rsidP="009B0BBF">
            <w:pPr>
              <w:jc w:val="center"/>
            </w:pPr>
            <w:r w:rsidRPr="00D24F77">
              <w:t>3</w:t>
            </w:r>
          </w:p>
        </w:tc>
        <w:tc>
          <w:tcPr>
            <w:tcW w:w="1559" w:type="dxa"/>
            <w:tcBorders>
              <w:top w:val="nil"/>
              <w:left w:val="nil"/>
              <w:bottom w:val="nil"/>
              <w:right w:val="single" w:sz="4" w:space="0" w:color="auto"/>
            </w:tcBorders>
            <w:shd w:val="clear" w:color="auto" w:fill="auto"/>
            <w:vAlign w:val="center"/>
          </w:tcPr>
          <w:p w14:paraId="3B783158" w14:textId="77777777" w:rsidR="00DB627D" w:rsidRPr="00D24F77" w:rsidRDefault="00DB627D" w:rsidP="009B0BBF">
            <w:pPr>
              <w:jc w:val="center"/>
            </w:pPr>
            <w:r w:rsidRPr="00D24F77">
              <w:t>0</w:t>
            </w:r>
          </w:p>
        </w:tc>
        <w:tc>
          <w:tcPr>
            <w:tcW w:w="1134" w:type="dxa"/>
            <w:vMerge/>
            <w:tcBorders>
              <w:top w:val="nil"/>
              <w:left w:val="single" w:sz="4" w:space="0" w:color="auto"/>
              <w:bottom w:val="single" w:sz="4" w:space="0" w:color="000000"/>
              <w:right w:val="single" w:sz="4" w:space="0" w:color="auto"/>
            </w:tcBorders>
            <w:vAlign w:val="center"/>
            <w:hideMark/>
          </w:tcPr>
          <w:p w14:paraId="0D09DBAE" w14:textId="77777777" w:rsidR="00DB627D" w:rsidRPr="00D24F77" w:rsidRDefault="00DB627D" w:rsidP="009B0BBF"/>
        </w:tc>
      </w:tr>
      <w:tr w:rsidR="00D24F77" w:rsidRPr="00D24F77" w14:paraId="5D06DD77" w14:textId="77777777" w:rsidTr="009B0BBF">
        <w:trPr>
          <w:trHeight w:val="70"/>
        </w:trPr>
        <w:tc>
          <w:tcPr>
            <w:tcW w:w="724" w:type="dxa"/>
            <w:vMerge/>
            <w:tcBorders>
              <w:top w:val="nil"/>
              <w:left w:val="single" w:sz="4" w:space="0" w:color="auto"/>
              <w:bottom w:val="single" w:sz="4" w:space="0" w:color="000000"/>
              <w:right w:val="single" w:sz="4" w:space="0" w:color="auto"/>
            </w:tcBorders>
            <w:vAlign w:val="center"/>
            <w:hideMark/>
          </w:tcPr>
          <w:p w14:paraId="2576EB4C" w14:textId="77777777" w:rsidR="00DB627D" w:rsidRPr="00D24F77" w:rsidRDefault="00DB627D" w:rsidP="009B0BBF"/>
        </w:tc>
        <w:tc>
          <w:tcPr>
            <w:tcW w:w="4111" w:type="dxa"/>
            <w:tcBorders>
              <w:top w:val="nil"/>
              <w:left w:val="nil"/>
              <w:bottom w:val="single" w:sz="4" w:space="0" w:color="auto"/>
              <w:right w:val="single" w:sz="4" w:space="0" w:color="auto"/>
            </w:tcBorders>
            <w:shd w:val="clear" w:color="auto" w:fill="auto"/>
            <w:vAlign w:val="center"/>
            <w:hideMark/>
          </w:tcPr>
          <w:p w14:paraId="5E2D82D2" w14:textId="77777777" w:rsidR="00DB627D" w:rsidRPr="00D24F77" w:rsidRDefault="00DB627D" w:rsidP="009B0BBF"/>
        </w:tc>
        <w:tc>
          <w:tcPr>
            <w:tcW w:w="850" w:type="dxa"/>
            <w:tcBorders>
              <w:top w:val="nil"/>
              <w:left w:val="nil"/>
              <w:bottom w:val="single" w:sz="4" w:space="0" w:color="auto"/>
              <w:right w:val="single" w:sz="4" w:space="0" w:color="auto"/>
            </w:tcBorders>
            <w:shd w:val="clear" w:color="auto" w:fill="auto"/>
            <w:noWrap/>
            <w:vAlign w:val="bottom"/>
          </w:tcPr>
          <w:p w14:paraId="1300A5AF" w14:textId="77777777" w:rsidR="00DB627D" w:rsidRPr="00D24F77" w:rsidRDefault="00DB627D" w:rsidP="009B0BBF"/>
        </w:tc>
        <w:tc>
          <w:tcPr>
            <w:tcW w:w="993" w:type="dxa"/>
            <w:tcBorders>
              <w:top w:val="nil"/>
              <w:left w:val="nil"/>
              <w:bottom w:val="single" w:sz="4" w:space="0" w:color="auto"/>
              <w:right w:val="single" w:sz="4" w:space="0" w:color="auto"/>
            </w:tcBorders>
            <w:shd w:val="clear" w:color="auto" w:fill="auto"/>
            <w:vAlign w:val="center"/>
          </w:tcPr>
          <w:p w14:paraId="1AE0D390" w14:textId="77777777" w:rsidR="00DB627D" w:rsidRPr="00D24F77" w:rsidRDefault="00DB627D" w:rsidP="009B0BBF"/>
        </w:tc>
        <w:tc>
          <w:tcPr>
            <w:tcW w:w="1559" w:type="dxa"/>
            <w:tcBorders>
              <w:top w:val="nil"/>
              <w:left w:val="nil"/>
              <w:bottom w:val="single" w:sz="4" w:space="0" w:color="auto"/>
              <w:right w:val="single" w:sz="4" w:space="0" w:color="auto"/>
            </w:tcBorders>
            <w:shd w:val="clear" w:color="auto" w:fill="auto"/>
            <w:noWrap/>
            <w:vAlign w:val="bottom"/>
          </w:tcPr>
          <w:p w14:paraId="3E20FC80" w14:textId="77777777" w:rsidR="00DB627D" w:rsidRPr="00D24F77" w:rsidRDefault="00DB627D" w:rsidP="009B0BBF"/>
        </w:tc>
        <w:tc>
          <w:tcPr>
            <w:tcW w:w="1134" w:type="dxa"/>
            <w:vMerge/>
            <w:tcBorders>
              <w:top w:val="nil"/>
              <w:left w:val="single" w:sz="4" w:space="0" w:color="auto"/>
              <w:bottom w:val="single" w:sz="4" w:space="0" w:color="000000"/>
              <w:right w:val="single" w:sz="4" w:space="0" w:color="auto"/>
            </w:tcBorders>
            <w:vAlign w:val="center"/>
            <w:hideMark/>
          </w:tcPr>
          <w:p w14:paraId="12839564" w14:textId="77777777" w:rsidR="00DB627D" w:rsidRPr="00D24F77" w:rsidRDefault="00DB627D" w:rsidP="009B0BBF"/>
        </w:tc>
      </w:tr>
      <w:tr w:rsidR="00D24F77" w:rsidRPr="00D24F77" w14:paraId="1589CE0D" w14:textId="77777777" w:rsidTr="009B0BBF">
        <w:trPr>
          <w:trHeight w:val="375"/>
        </w:trPr>
        <w:tc>
          <w:tcPr>
            <w:tcW w:w="724" w:type="dxa"/>
            <w:vMerge w:val="restart"/>
            <w:tcBorders>
              <w:top w:val="nil"/>
              <w:left w:val="single" w:sz="4" w:space="0" w:color="auto"/>
              <w:bottom w:val="single" w:sz="4" w:space="0" w:color="000000"/>
              <w:right w:val="single" w:sz="4" w:space="0" w:color="auto"/>
            </w:tcBorders>
            <w:shd w:val="clear" w:color="auto" w:fill="auto"/>
            <w:vAlign w:val="center"/>
            <w:hideMark/>
          </w:tcPr>
          <w:p w14:paraId="6B6B0AA6" w14:textId="77777777" w:rsidR="00DB627D" w:rsidRPr="00D24F77" w:rsidRDefault="00DB627D" w:rsidP="009B0BBF">
            <w:pPr>
              <w:jc w:val="center"/>
            </w:pPr>
            <w:r w:rsidRPr="00D24F77">
              <w:rPr>
                <w:bCs/>
              </w:rPr>
              <w:lastRenderedPageBreak/>
              <w:t>5</w:t>
            </w:r>
          </w:p>
        </w:tc>
        <w:tc>
          <w:tcPr>
            <w:tcW w:w="4111" w:type="dxa"/>
            <w:tcBorders>
              <w:top w:val="nil"/>
              <w:left w:val="nil"/>
              <w:right w:val="single" w:sz="4" w:space="0" w:color="auto"/>
            </w:tcBorders>
            <w:shd w:val="clear" w:color="auto" w:fill="auto"/>
            <w:vAlign w:val="center"/>
            <w:hideMark/>
          </w:tcPr>
          <w:p w14:paraId="04847C24" w14:textId="77777777" w:rsidR="00DB627D" w:rsidRPr="00D24F77" w:rsidRDefault="00DB627D" w:rsidP="009B0BBF">
            <w:r w:rsidRPr="00D24F77">
              <w:rPr>
                <w:bCs/>
              </w:rPr>
              <w:t xml:space="preserve">Chương 5: Thiết kế gối đỡ trục   </w:t>
            </w:r>
          </w:p>
        </w:tc>
        <w:tc>
          <w:tcPr>
            <w:tcW w:w="850" w:type="dxa"/>
            <w:tcBorders>
              <w:top w:val="nil"/>
              <w:left w:val="nil"/>
              <w:bottom w:val="nil"/>
              <w:right w:val="single" w:sz="4" w:space="0" w:color="auto"/>
            </w:tcBorders>
            <w:shd w:val="clear" w:color="auto" w:fill="auto"/>
            <w:vAlign w:val="center"/>
            <w:hideMark/>
          </w:tcPr>
          <w:p w14:paraId="699B320A" w14:textId="77777777" w:rsidR="00DB627D" w:rsidRPr="00D24F77" w:rsidRDefault="00DB627D" w:rsidP="009B0BBF">
            <w:pPr>
              <w:jc w:val="center"/>
              <w:rPr>
                <w:b/>
                <w:bCs/>
              </w:rPr>
            </w:pPr>
            <w:r w:rsidRPr="00D24F77">
              <w:rPr>
                <w:b/>
                <w:bCs/>
              </w:rPr>
              <w:t>5</w:t>
            </w:r>
          </w:p>
        </w:tc>
        <w:tc>
          <w:tcPr>
            <w:tcW w:w="993" w:type="dxa"/>
            <w:tcBorders>
              <w:top w:val="nil"/>
              <w:left w:val="nil"/>
              <w:bottom w:val="nil"/>
              <w:right w:val="single" w:sz="4" w:space="0" w:color="auto"/>
            </w:tcBorders>
            <w:shd w:val="clear" w:color="auto" w:fill="auto"/>
            <w:vAlign w:val="center"/>
            <w:hideMark/>
          </w:tcPr>
          <w:p w14:paraId="01DB95FC" w14:textId="77777777" w:rsidR="00DB627D" w:rsidRPr="00D24F77" w:rsidRDefault="00DB627D" w:rsidP="009B0BBF">
            <w:pPr>
              <w:jc w:val="center"/>
              <w:rPr>
                <w:b/>
                <w:bCs/>
              </w:rPr>
            </w:pPr>
            <w:r w:rsidRPr="00D24F77">
              <w:rPr>
                <w:b/>
                <w:bCs/>
              </w:rPr>
              <w:t>5</w:t>
            </w:r>
          </w:p>
        </w:tc>
        <w:tc>
          <w:tcPr>
            <w:tcW w:w="1559" w:type="dxa"/>
            <w:tcBorders>
              <w:top w:val="nil"/>
              <w:left w:val="nil"/>
              <w:bottom w:val="nil"/>
              <w:right w:val="single" w:sz="4" w:space="0" w:color="auto"/>
            </w:tcBorders>
            <w:shd w:val="clear" w:color="auto" w:fill="auto"/>
            <w:vAlign w:val="center"/>
            <w:hideMark/>
          </w:tcPr>
          <w:p w14:paraId="60158AAF" w14:textId="77777777" w:rsidR="00DB627D" w:rsidRPr="00D24F77" w:rsidRDefault="00DB627D" w:rsidP="009B0BBF">
            <w:pPr>
              <w:jc w:val="center"/>
              <w:rPr>
                <w:b/>
                <w:bCs/>
              </w:rPr>
            </w:pPr>
            <w:r w:rsidRPr="00D24F77">
              <w:rPr>
                <w:b/>
                <w:bCs/>
              </w:rPr>
              <w:t>0</w:t>
            </w:r>
          </w:p>
        </w:tc>
        <w:tc>
          <w:tcPr>
            <w:tcW w:w="1134" w:type="dxa"/>
            <w:tcBorders>
              <w:top w:val="nil"/>
              <w:left w:val="nil"/>
              <w:bottom w:val="nil"/>
              <w:right w:val="single" w:sz="4" w:space="0" w:color="auto"/>
            </w:tcBorders>
            <w:shd w:val="clear" w:color="auto" w:fill="auto"/>
            <w:vAlign w:val="center"/>
          </w:tcPr>
          <w:p w14:paraId="357646E0" w14:textId="77777777" w:rsidR="00DB627D" w:rsidRPr="00D24F77" w:rsidRDefault="00DB627D" w:rsidP="009B0BBF">
            <w:pPr>
              <w:jc w:val="center"/>
            </w:pPr>
          </w:p>
        </w:tc>
      </w:tr>
      <w:tr w:rsidR="00D24F77" w:rsidRPr="00D24F77" w14:paraId="39553126" w14:textId="77777777" w:rsidTr="009B0BBF">
        <w:trPr>
          <w:trHeight w:val="811"/>
        </w:trPr>
        <w:tc>
          <w:tcPr>
            <w:tcW w:w="724" w:type="dxa"/>
            <w:vMerge/>
            <w:tcBorders>
              <w:top w:val="nil"/>
              <w:left w:val="single" w:sz="4" w:space="0" w:color="auto"/>
              <w:bottom w:val="single" w:sz="4" w:space="0" w:color="000000"/>
              <w:right w:val="single" w:sz="4" w:space="0" w:color="auto"/>
            </w:tcBorders>
            <w:vAlign w:val="center"/>
            <w:hideMark/>
          </w:tcPr>
          <w:p w14:paraId="62B297EC" w14:textId="77777777" w:rsidR="00DB627D" w:rsidRPr="00D24F77" w:rsidRDefault="00DB627D" w:rsidP="009B0BBF"/>
        </w:tc>
        <w:tc>
          <w:tcPr>
            <w:tcW w:w="4111" w:type="dxa"/>
            <w:tcBorders>
              <w:top w:val="nil"/>
              <w:left w:val="nil"/>
              <w:right w:val="single" w:sz="4" w:space="0" w:color="auto"/>
            </w:tcBorders>
            <w:shd w:val="clear" w:color="auto" w:fill="auto"/>
            <w:vAlign w:val="center"/>
            <w:hideMark/>
          </w:tcPr>
          <w:p w14:paraId="787B1258" w14:textId="77777777" w:rsidR="00DB627D" w:rsidRPr="00D24F77" w:rsidRDefault="00DB627D" w:rsidP="009B0BBF">
            <w:r w:rsidRPr="00D24F77">
              <w:rPr>
                <w:lang w:val="vi-VN"/>
              </w:rPr>
              <w:t>1. Các thông số chủ yếu của gối đỡ trục</w:t>
            </w:r>
          </w:p>
        </w:tc>
        <w:tc>
          <w:tcPr>
            <w:tcW w:w="850" w:type="dxa"/>
            <w:vMerge w:val="restart"/>
            <w:tcBorders>
              <w:top w:val="nil"/>
              <w:left w:val="nil"/>
              <w:right w:val="single" w:sz="4" w:space="0" w:color="auto"/>
            </w:tcBorders>
            <w:shd w:val="clear" w:color="auto" w:fill="auto"/>
            <w:vAlign w:val="center"/>
          </w:tcPr>
          <w:p w14:paraId="247BC377" w14:textId="77777777" w:rsidR="00DB627D" w:rsidRPr="00D24F77" w:rsidRDefault="00DB627D" w:rsidP="009B0BBF">
            <w:pPr>
              <w:jc w:val="center"/>
            </w:pPr>
            <w:r w:rsidRPr="00D24F77">
              <w:t>1</w:t>
            </w:r>
          </w:p>
          <w:p w14:paraId="3B066BB2" w14:textId="77777777" w:rsidR="00DB627D" w:rsidRPr="00D24F77" w:rsidRDefault="00DB627D" w:rsidP="009B0BBF">
            <w:pPr>
              <w:jc w:val="center"/>
            </w:pPr>
          </w:p>
          <w:p w14:paraId="005E5FBD" w14:textId="77777777" w:rsidR="00DB627D" w:rsidRPr="00D24F77" w:rsidRDefault="00DB627D" w:rsidP="009B0BBF">
            <w:pPr>
              <w:jc w:val="center"/>
            </w:pPr>
          </w:p>
          <w:p w14:paraId="3F8B817E" w14:textId="77777777" w:rsidR="00DB627D" w:rsidRPr="00D24F77" w:rsidRDefault="00DB627D" w:rsidP="009B0BBF">
            <w:pPr>
              <w:jc w:val="center"/>
            </w:pPr>
            <w:r w:rsidRPr="00D24F77">
              <w:t>2</w:t>
            </w:r>
          </w:p>
          <w:p w14:paraId="65F3A294" w14:textId="77777777" w:rsidR="00DB627D" w:rsidRPr="00D24F77" w:rsidRDefault="00DB627D" w:rsidP="009B0BBF">
            <w:pPr>
              <w:jc w:val="center"/>
            </w:pPr>
          </w:p>
          <w:p w14:paraId="4EB0EDE4" w14:textId="77777777" w:rsidR="00DB627D" w:rsidRPr="00D24F77" w:rsidRDefault="00DB627D" w:rsidP="009B0BBF">
            <w:pPr>
              <w:jc w:val="center"/>
            </w:pPr>
          </w:p>
          <w:p w14:paraId="74A333C5" w14:textId="77777777" w:rsidR="00DB627D" w:rsidRPr="00D24F77" w:rsidRDefault="00DB627D" w:rsidP="009B0BBF">
            <w:pPr>
              <w:jc w:val="center"/>
            </w:pPr>
            <w:r w:rsidRPr="00D24F77">
              <w:t>2</w:t>
            </w:r>
          </w:p>
          <w:p w14:paraId="3405F4A5" w14:textId="77777777" w:rsidR="00DB627D" w:rsidRPr="00D24F77" w:rsidRDefault="00DB627D" w:rsidP="009B0BBF">
            <w:pPr>
              <w:jc w:val="center"/>
            </w:pPr>
          </w:p>
        </w:tc>
        <w:tc>
          <w:tcPr>
            <w:tcW w:w="993" w:type="dxa"/>
            <w:vMerge w:val="restart"/>
            <w:tcBorders>
              <w:top w:val="nil"/>
              <w:left w:val="nil"/>
              <w:right w:val="single" w:sz="4" w:space="0" w:color="auto"/>
            </w:tcBorders>
            <w:shd w:val="clear" w:color="auto" w:fill="auto"/>
            <w:vAlign w:val="center"/>
          </w:tcPr>
          <w:p w14:paraId="63871CF4" w14:textId="77777777" w:rsidR="00DB627D" w:rsidRPr="00D24F77" w:rsidRDefault="00DB627D" w:rsidP="009B0BBF">
            <w:pPr>
              <w:jc w:val="center"/>
            </w:pPr>
            <w:r w:rsidRPr="00D24F77">
              <w:t xml:space="preserve">1  </w:t>
            </w:r>
          </w:p>
          <w:p w14:paraId="516EB3A0" w14:textId="77777777" w:rsidR="00DB627D" w:rsidRPr="00D24F77" w:rsidRDefault="00DB627D" w:rsidP="009B0BBF">
            <w:pPr>
              <w:jc w:val="center"/>
            </w:pPr>
          </w:p>
          <w:p w14:paraId="1EEDEC0D" w14:textId="77777777" w:rsidR="00DB627D" w:rsidRPr="00D24F77" w:rsidRDefault="00DB627D" w:rsidP="009B0BBF">
            <w:pPr>
              <w:jc w:val="center"/>
            </w:pPr>
          </w:p>
          <w:p w14:paraId="288569EB" w14:textId="77777777" w:rsidR="00DB627D" w:rsidRPr="00D24F77" w:rsidRDefault="00DB627D" w:rsidP="009B0BBF">
            <w:pPr>
              <w:jc w:val="center"/>
            </w:pPr>
            <w:r w:rsidRPr="00D24F77">
              <w:t>2</w:t>
            </w:r>
          </w:p>
          <w:p w14:paraId="213D22E1" w14:textId="77777777" w:rsidR="00DB627D" w:rsidRPr="00D24F77" w:rsidRDefault="00DB627D" w:rsidP="009B0BBF">
            <w:pPr>
              <w:jc w:val="center"/>
            </w:pPr>
          </w:p>
          <w:p w14:paraId="416FE8A8" w14:textId="77777777" w:rsidR="00DB627D" w:rsidRPr="00D24F77" w:rsidRDefault="00DB627D" w:rsidP="009B0BBF">
            <w:pPr>
              <w:jc w:val="center"/>
            </w:pPr>
          </w:p>
          <w:p w14:paraId="7D3D437A" w14:textId="77777777" w:rsidR="00DB627D" w:rsidRPr="00D24F77" w:rsidRDefault="00DB627D" w:rsidP="009B0BBF">
            <w:pPr>
              <w:jc w:val="center"/>
            </w:pPr>
            <w:r w:rsidRPr="00D24F77">
              <w:t>2</w:t>
            </w:r>
          </w:p>
          <w:p w14:paraId="3252A658" w14:textId="77777777" w:rsidR="00DB627D" w:rsidRPr="00D24F77" w:rsidRDefault="00DB627D" w:rsidP="009B0BBF">
            <w:pPr>
              <w:jc w:val="center"/>
            </w:pPr>
          </w:p>
        </w:tc>
        <w:tc>
          <w:tcPr>
            <w:tcW w:w="1559" w:type="dxa"/>
            <w:vMerge w:val="restart"/>
            <w:tcBorders>
              <w:top w:val="nil"/>
              <w:left w:val="nil"/>
              <w:right w:val="single" w:sz="4" w:space="0" w:color="auto"/>
            </w:tcBorders>
            <w:shd w:val="clear" w:color="auto" w:fill="auto"/>
            <w:vAlign w:val="center"/>
          </w:tcPr>
          <w:p w14:paraId="27C43DBC" w14:textId="77777777" w:rsidR="00DB627D" w:rsidRPr="00D24F77" w:rsidRDefault="00DB627D" w:rsidP="009B0BBF">
            <w:pPr>
              <w:jc w:val="center"/>
            </w:pPr>
          </w:p>
          <w:p w14:paraId="2E811EE1" w14:textId="77777777" w:rsidR="00DB627D" w:rsidRPr="00D24F77" w:rsidRDefault="00DB627D" w:rsidP="009B0BBF">
            <w:pPr>
              <w:jc w:val="center"/>
            </w:pPr>
          </w:p>
          <w:p w14:paraId="2A8A5F74" w14:textId="77777777" w:rsidR="00DB627D" w:rsidRPr="00D24F77" w:rsidRDefault="00DB627D" w:rsidP="009B0BBF">
            <w:pPr>
              <w:jc w:val="center"/>
            </w:pPr>
            <w:r w:rsidRPr="00D24F77">
              <w:t>0</w:t>
            </w:r>
          </w:p>
          <w:p w14:paraId="197CA415" w14:textId="77777777" w:rsidR="00DB627D" w:rsidRPr="00D24F77" w:rsidRDefault="00DB627D" w:rsidP="009B0BBF">
            <w:pPr>
              <w:jc w:val="center"/>
            </w:pPr>
          </w:p>
          <w:p w14:paraId="5DAF8348" w14:textId="77777777" w:rsidR="00DB627D" w:rsidRPr="00D24F77" w:rsidRDefault="00DB627D" w:rsidP="009B0BBF">
            <w:pPr>
              <w:jc w:val="center"/>
            </w:pPr>
          </w:p>
          <w:p w14:paraId="314C5034" w14:textId="77777777" w:rsidR="00DB627D" w:rsidRPr="00D24F77" w:rsidRDefault="00DB627D" w:rsidP="009B0BBF">
            <w:pPr>
              <w:jc w:val="center"/>
            </w:pPr>
            <w:r w:rsidRPr="00D24F77">
              <w:t>0</w:t>
            </w:r>
          </w:p>
        </w:tc>
        <w:tc>
          <w:tcPr>
            <w:tcW w:w="1134" w:type="dxa"/>
            <w:vMerge w:val="restart"/>
            <w:tcBorders>
              <w:top w:val="nil"/>
              <w:left w:val="nil"/>
              <w:right w:val="single" w:sz="4" w:space="0" w:color="auto"/>
            </w:tcBorders>
            <w:shd w:val="clear" w:color="auto" w:fill="auto"/>
            <w:vAlign w:val="center"/>
          </w:tcPr>
          <w:p w14:paraId="57AD95B5" w14:textId="77777777" w:rsidR="00DB627D" w:rsidRPr="00D24F77" w:rsidRDefault="00DB627D" w:rsidP="009B0BBF">
            <w:pPr>
              <w:jc w:val="center"/>
            </w:pPr>
          </w:p>
        </w:tc>
      </w:tr>
      <w:tr w:rsidR="00D24F77" w:rsidRPr="00D24F77" w14:paraId="368E95BB"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144B43F7" w14:textId="77777777" w:rsidR="00DB627D" w:rsidRPr="00D24F77" w:rsidRDefault="00DB627D" w:rsidP="009B0BBF"/>
        </w:tc>
        <w:tc>
          <w:tcPr>
            <w:tcW w:w="4111" w:type="dxa"/>
            <w:tcBorders>
              <w:top w:val="nil"/>
              <w:left w:val="single" w:sz="4" w:space="0" w:color="auto"/>
              <w:right w:val="single" w:sz="4" w:space="0" w:color="auto"/>
            </w:tcBorders>
            <w:shd w:val="clear" w:color="auto" w:fill="auto"/>
            <w:vAlign w:val="center"/>
            <w:hideMark/>
          </w:tcPr>
          <w:p w14:paraId="267B274F" w14:textId="77777777" w:rsidR="00DB627D" w:rsidRPr="00D24F77" w:rsidRDefault="00DB627D" w:rsidP="009B0BBF">
            <w:r w:rsidRPr="00D24F77">
              <w:rPr>
                <w:lang w:val="vi-VN"/>
              </w:rPr>
              <w:t>2. Thiết kế, tính toán và kiểm nghiệm gối đỡ trục dùng ổ lăn</w:t>
            </w:r>
          </w:p>
        </w:tc>
        <w:tc>
          <w:tcPr>
            <w:tcW w:w="850" w:type="dxa"/>
            <w:vMerge/>
            <w:tcBorders>
              <w:left w:val="single" w:sz="4" w:space="0" w:color="auto"/>
              <w:right w:val="single" w:sz="4" w:space="0" w:color="auto"/>
            </w:tcBorders>
            <w:shd w:val="clear" w:color="auto" w:fill="auto"/>
            <w:vAlign w:val="center"/>
          </w:tcPr>
          <w:p w14:paraId="5D9FCD9A" w14:textId="77777777" w:rsidR="00DB627D" w:rsidRPr="00D24F77" w:rsidRDefault="00DB627D" w:rsidP="009B0BBF">
            <w:pPr>
              <w:jc w:val="center"/>
            </w:pPr>
          </w:p>
        </w:tc>
        <w:tc>
          <w:tcPr>
            <w:tcW w:w="993" w:type="dxa"/>
            <w:vMerge/>
            <w:tcBorders>
              <w:left w:val="nil"/>
              <w:right w:val="single" w:sz="4" w:space="0" w:color="auto"/>
            </w:tcBorders>
            <w:shd w:val="clear" w:color="auto" w:fill="auto"/>
            <w:vAlign w:val="center"/>
          </w:tcPr>
          <w:p w14:paraId="569F66DC" w14:textId="77777777" w:rsidR="00DB627D" w:rsidRPr="00D24F77" w:rsidRDefault="00DB627D" w:rsidP="009B0BBF">
            <w:pPr>
              <w:jc w:val="center"/>
            </w:pPr>
          </w:p>
        </w:tc>
        <w:tc>
          <w:tcPr>
            <w:tcW w:w="1559" w:type="dxa"/>
            <w:vMerge/>
            <w:tcBorders>
              <w:left w:val="nil"/>
              <w:right w:val="single" w:sz="4" w:space="0" w:color="auto"/>
            </w:tcBorders>
            <w:shd w:val="clear" w:color="auto" w:fill="auto"/>
            <w:vAlign w:val="center"/>
          </w:tcPr>
          <w:p w14:paraId="3C39DE90" w14:textId="77777777" w:rsidR="00DB627D" w:rsidRPr="00D24F77" w:rsidRDefault="00DB627D" w:rsidP="009B0BBF">
            <w:pPr>
              <w:jc w:val="center"/>
            </w:pPr>
          </w:p>
        </w:tc>
        <w:tc>
          <w:tcPr>
            <w:tcW w:w="1134" w:type="dxa"/>
            <w:vMerge/>
            <w:tcBorders>
              <w:left w:val="nil"/>
              <w:right w:val="single" w:sz="4" w:space="0" w:color="auto"/>
            </w:tcBorders>
            <w:shd w:val="clear" w:color="auto" w:fill="auto"/>
            <w:vAlign w:val="center"/>
          </w:tcPr>
          <w:p w14:paraId="131C0F95" w14:textId="77777777" w:rsidR="00DB627D" w:rsidRPr="00D24F77" w:rsidRDefault="00DB627D" w:rsidP="009B0BBF">
            <w:pPr>
              <w:jc w:val="center"/>
            </w:pPr>
          </w:p>
        </w:tc>
      </w:tr>
      <w:tr w:rsidR="00D24F77" w:rsidRPr="00D24F77" w14:paraId="1020974A" w14:textId="77777777" w:rsidTr="009B0BBF">
        <w:trPr>
          <w:trHeight w:val="750"/>
        </w:trPr>
        <w:tc>
          <w:tcPr>
            <w:tcW w:w="724" w:type="dxa"/>
            <w:vMerge/>
            <w:tcBorders>
              <w:top w:val="nil"/>
              <w:left w:val="single" w:sz="4" w:space="0" w:color="auto"/>
              <w:bottom w:val="single" w:sz="4" w:space="0" w:color="000000"/>
              <w:right w:val="single" w:sz="4" w:space="0" w:color="auto"/>
            </w:tcBorders>
            <w:vAlign w:val="center"/>
            <w:hideMark/>
          </w:tcPr>
          <w:p w14:paraId="1712EF2B" w14:textId="77777777" w:rsidR="00DB627D" w:rsidRPr="00D24F77" w:rsidRDefault="00DB627D" w:rsidP="009B0BBF"/>
        </w:tc>
        <w:tc>
          <w:tcPr>
            <w:tcW w:w="4111" w:type="dxa"/>
            <w:tcBorders>
              <w:left w:val="single" w:sz="4" w:space="0" w:color="auto"/>
              <w:bottom w:val="single" w:sz="4" w:space="0" w:color="auto"/>
              <w:right w:val="single" w:sz="4" w:space="0" w:color="auto"/>
            </w:tcBorders>
            <w:shd w:val="clear" w:color="auto" w:fill="auto"/>
            <w:vAlign w:val="center"/>
            <w:hideMark/>
          </w:tcPr>
          <w:p w14:paraId="4C6DFBFE" w14:textId="77777777" w:rsidR="00DB627D" w:rsidRPr="00D24F77" w:rsidRDefault="00DB627D" w:rsidP="009B0BBF">
            <w:pPr>
              <w:rPr>
                <w:lang w:val="vi-VN"/>
              </w:rPr>
            </w:pPr>
            <w:r w:rsidRPr="00D24F77">
              <w:rPr>
                <w:lang w:val="vi-VN"/>
              </w:rPr>
              <w:t xml:space="preserve"> 3. Thiết kế, tính toán và kiểm nghiệm gối đỡ trục dùng ổ trượt</w:t>
            </w:r>
          </w:p>
        </w:tc>
        <w:tc>
          <w:tcPr>
            <w:tcW w:w="850" w:type="dxa"/>
            <w:vMerge/>
            <w:tcBorders>
              <w:left w:val="single" w:sz="4" w:space="0" w:color="auto"/>
              <w:bottom w:val="single" w:sz="4" w:space="0" w:color="auto"/>
              <w:right w:val="single" w:sz="4" w:space="0" w:color="auto"/>
            </w:tcBorders>
            <w:shd w:val="clear" w:color="auto" w:fill="auto"/>
            <w:vAlign w:val="center"/>
          </w:tcPr>
          <w:p w14:paraId="32692208" w14:textId="77777777" w:rsidR="00DB627D" w:rsidRPr="00D24F77" w:rsidRDefault="00DB627D" w:rsidP="009B0BBF">
            <w:pPr>
              <w:jc w:val="center"/>
              <w:rPr>
                <w:lang w:val="vi-VN"/>
              </w:rPr>
            </w:pPr>
          </w:p>
        </w:tc>
        <w:tc>
          <w:tcPr>
            <w:tcW w:w="993" w:type="dxa"/>
            <w:vMerge/>
            <w:tcBorders>
              <w:left w:val="nil"/>
              <w:bottom w:val="single" w:sz="4" w:space="0" w:color="auto"/>
              <w:right w:val="single" w:sz="4" w:space="0" w:color="auto"/>
            </w:tcBorders>
            <w:shd w:val="clear" w:color="auto" w:fill="auto"/>
            <w:vAlign w:val="center"/>
          </w:tcPr>
          <w:p w14:paraId="064B4FD2" w14:textId="77777777" w:rsidR="00DB627D" w:rsidRPr="00D24F77" w:rsidRDefault="00DB627D" w:rsidP="009B0BBF">
            <w:pPr>
              <w:jc w:val="center"/>
              <w:rPr>
                <w:lang w:val="vi-VN"/>
              </w:rPr>
            </w:pPr>
          </w:p>
        </w:tc>
        <w:tc>
          <w:tcPr>
            <w:tcW w:w="1559" w:type="dxa"/>
            <w:vMerge/>
            <w:tcBorders>
              <w:left w:val="nil"/>
              <w:bottom w:val="single" w:sz="4" w:space="0" w:color="auto"/>
              <w:right w:val="single" w:sz="4" w:space="0" w:color="auto"/>
            </w:tcBorders>
            <w:shd w:val="clear" w:color="auto" w:fill="auto"/>
            <w:vAlign w:val="center"/>
          </w:tcPr>
          <w:p w14:paraId="1241E6A3" w14:textId="77777777" w:rsidR="00DB627D" w:rsidRPr="00D24F77" w:rsidRDefault="00DB627D" w:rsidP="009B0BBF">
            <w:pPr>
              <w:jc w:val="center"/>
              <w:rPr>
                <w:lang w:val="vi-VN"/>
              </w:rPr>
            </w:pPr>
          </w:p>
        </w:tc>
        <w:tc>
          <w:tcPr>
            <w:tcW w:w="1134" w:type="dxa"/>
            <w:vMerge/>
            <w:tcBorders>
              <w:left w:val="nil"/>
              <w:bottom w:val="single" w:sz="4" w:space="0" w:color="auto"/>
              <w:right w:val="single" w:sz="4" w:space="0" w:color="auto"/>
            </w:tcBorders>
            <w:shd w:val="clear" w:color="auto" w:fill="auto"/>
            <w:vAlign w:val="center"/>
          </w:tcPr>
          <w:p w14:paraId="0539A94D" w14:textId="77777777" w:rsidR="00DB627D" w:rsidRPr="00D24F77" w:rsidRDefault="00DB627D" w:rsidP="009B0BBF">
            <w:pPr>
              <w:jc w:val="center"/>
              <w:rPr>
                <w:lang w:val="vi-VN"/>
              </w:rPr>
            </w:pPr>
          </w:p>
        </w:tc>
      </w:tr>
      <w:tr w:rsidR="00DB627D" w:rsidRPr="00D24F77" w14:paraId="3691D098" w14:textId="77777777" w:rsidTr="009B0BBF">
        <w:trPr>
          <w:trHeight w:val="375"/>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D589AB8" w14:textId="77777777" w:rsidR="00DB627D" w:rsidRPr="00D24F77" w:rsidRDefault="00DB627D" w:rsidP="009B0BBF">
            <w:pPr>
              <w:jc w:val="both"/>
              <w:rPr>
                <w:lang w:val="vi-VN"/>
              </w:rPr>
            </w:pPr>
            <w:r w:rsidRPr="00D24F77">
              <w:rPr>
                <w:bCs/>
                <w:lang w:val="vi-VN"/>
              </w:rPr>
              <w:t> </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5B345E75" w14:textId="77777777" w:rsidR="00DB627D" w:rsidRPr="00D24F77" w:rsidRDefault="00DB627D" w:rsidP="009B0BBF">
            <w:pPr>
              <w:jc w:val="center"/>
              <w:rPr>
                <w:b/>
                <w:bCs/>
              </w:rPr>
            </w:pPr>
            <w:r w:rsidRPr="00D24F77">
              <w:rPr>
                <w:b/>
                <w:bCs/>
                <w:lang w:val="vi-VN"/>
              </w:rPr>
              <w:t>Cộng</w:t>
            </w:r>
          </w:p>
        </w:tc>
        <w:tc>
          <w:tcPr>
            <w:tcW w:w="850" w:type="dxa"/>
            <w:tcBorders>
              <w:top w:val="nil"/>
              <w:left w:val="nil"/>
              <w:bottom w:val="single" w:sz="4" w:space="0" w:color="auto"/>
              <w:right w:val="single" w:sz="4" w:space="0" w:color="auto"/>
            </w:tcBorders>
            <w:shd w:val="clear" w:color="auto" w:fill="auto"/>
            <w:vAlign w:val="center"/>
            <w:hideMark/>
          </w:tcPr>
          <w:p w14:paraId="031891A3" w14:textId="77777777" w:rsidR="00DB627D" w:rsidRPr="00D24F77" w:rsidRDefault="00DB627D" w:rsidP="009B0BBF">
            <w:pPr>
              <w:jc w:val="center"/>
              <w:rPr>
                <w:b/>
                <w:bCs/>
              </w:rPr>
            </w:pPr>
            <w:r w:rsidRPr="00D24F77">
              <w:rPr>
                <w:b/>
                <w:bCs/>
              </w:rPr>
              <w:t>45</w:t>
            </w:r>
          </w:p>
        </w:tc>
        <w:tc>
          <w:tcPr>
            <w:tcW w:w="993" w:type="dxa"/>
            <w:tcBorders>
              <w:top w:val="nil"/>
              <w:left w:val="nil"/>
              <w:bottom w:val="single" w:sz="4" w:space="0" w:color="auto"/>
              <w:right w:val="single" w:sz="4" w:space="0" w:color="auto"/>
            </w:tcBorders>
            <w:shd w:val="clear" w:color="auto" w:fill="auto"/>
            <w:vAlign w:val="center"/>
            <w:hideMark/>
          </w:tcPr>
          <w:p w14:paraId="6097D99A" w14:textId="77777777" w:rsidR="00DB627D" w:rsidRPr="00D24F77" w:rsidRDefault="00DB627D" w:rsidP="009B0BBF">
            <w:pPr>
              <w:jc w:val="center"/>
              <w:rPr>
                <w:b/>
                <w:bCs/>
              </w:rPr>
            </w:pPr>
            <w:r w:rsidRPr="00D24F77">
              <w:rPr>
                <w:b/>
                <w:bCs/>
              </w:rPr>
              <w:t>43</w:t>
            </w:r>
          </w:p>
        </w:tc>
        <w:tc>
          <w:tcPr>
            <w:tcW w:w="1559" w:type="dxa"/>
            <w:tcBorders>
              <w:top w:val="nil"/>
              <w:left w:val="nil"/>
              <w:bottom w:val="single" w:sz="4" w:space="0" w:color="auto"/>
              <w:right w:val="single" w:sz="4" w:space="0" w:color="auto"/>
            </w:tcBorders>
            <w:shd w:val="clear" w:color="auto" w:fill="auto"/>
            <w:vAlign w:val="center"/>
            <w:hideMark/>
          </w:tcPr>
          <w:p w14:paraId="3C83DC6A" w14:textId="77777777" w:rsidR="00DB627D" w:rsidRPr="00D24F77" w:rsidRDefault="00DB627D" w:rsidP="009B0BBF">
            <w:pPr>
              <w:jc w:val="center"/>
              <w:rPr>
                <w:b/>
                <w:bCs/>
              </w:rPr>
            </w:pPr>
            <w:r w:rsidRPr="00D24F77">
              <w:rPr>
                <w:b/>
                <w:bCs/>
              </w:rPr>
              <w:t>0</w:t>
            </w:r>
          </w:p>
        </w:tc>
        <w:tc>
          <w:tcPr>
            <w:tcW w:w="1134" w:type="dxa"/>
            <w:tcBorders>
              <w:top w:val="nil"/>
              <w:left w:val="nil"/>
              <w:bottom w:val="single" w:sz="4" w:space="0" w:color="auto"/>
              <w:right w:val="single" w:sz="4" w:space="0" w:color="auto"/>
            </w:tcBorders>
            <w:shd w:val="clear" w:color="auto" w:fill="auto"/>
            <w:vAlign w:val="center"/>
            <w:hideMark/>
          </w:tcPr>
          <w:p w14:paraId="29AB9577" w14:textId="77777777" w:rsidR="00DB627D" w:rsidRPr="00D24F77" w:rsidRDefault="00DB627D" w:rsidP="009B0BBF">
            <w:pPr>
              <w:jc w:val="center"/>
              <w:rPr>
                <w:b/>
                <w:bCs/>
              </w:rPr>
            </w:pPr>
            <w:r w:rsidRPr="00D24F77">
              <w:rPr>
                <w:b/>
                <w:bCs/>
                <w:lang w:val="vi-VN"/>
              </w:rPr>
              <w:t>2</w:t>
            </w:r>
          </w:p>
        </w:tc>
      </w:tr>
    </w:tbl>
    <w:p w14:paraId="12FC334F" w14:textId="77777777" w:rsidR="00DB627D" w:rsidRPr="00D24F77" w:rsidRDefault="00DB627D" w:rsidP="00DB627D">
      <w:pPr>
        <w:spacing w:after="120"/>
        <w:jc w:val="both"/>
      </w:pPr>
    </w:p>
    <w:p w14:paraId="70491A3D" w14:textId="77777777" w:rsidR="00DB627D" w:rsidRPr="00D24F77" w:rsidRDefault="00DB627D" w:rsidP="00DB627D">
      <w:pPr>
        <w:spacing w:after="120"/>
        <w:rPr>
          <w:b/>
          <w:lang w:val="es-ES"/>
        </w:rPr>
      </w:pPr>
      <w:r w:rsidRPr="00D24F77">
        <w:rPr>
          <w:b/>
          <w:lang w:val="es-ES"/>
        </w:rPr>
        <w:t>2. Nội dung chi tiết:</w:t>
      </w:r>
    </w:p>
    <w:p w14:paraId="3F808D5F" w14:textId="77777777" w:rsidR="00DB627D" w:rsidRPr="00D24F77" w:rsidRDefault="00DB627D" w:rsidP="00DB627D">
      <w:pPr>
        <w:spacing w:after="120"/>
        <w:jc w:val="center"/>
        <w:rPr>
          <w:b/>
          <w:iCs/>
          <w:lang w:val="es-ES"/>
        </w:rPr>
      </w:pPr>
      <w:r w:rsidRPr="00D24F77">
        <w:rPr>
          <w:b/>
          <w:iCs/>
          <w:lang w:val="es-ES" w:eastAsia="ko-KR"/>
        </w:rPr>
        <w:t>Chương</w:t>
      </w:r>
      <w:r w:rsidRPr="00D24F77">
        <w:rPr>
          <w:b/>
          <w:iCs/>
          <w:lang w:val="vi-VN" w:eastAsia="ko-KR"/>
        </w:rPr>
        <w:t xml:space="preserve"> 1.</w:t>
      </w:r>
      <w:r w:rsidRPr="00D24F77">
        <w:rPr>
          <w:iCs/>
          <w:lang w:val="vi-VN" w:eastAsia="ko-KR"/>
        </w:rPr>
        <w:t xml:space="preserve"> </w:t>
      </w:r>
      <w:r w:rsidRPr="00D24F77">
        <w:rPr>
          <w:b/>
          <w:iCs/>
          <w:lang w:val="es-ES" w:eastAsia="ko-KR"/>
        </w:rPr>
        <w:t xml:space="preserve">Truyền động đai                        </w:t>
      </w:r>
      <w:r w:rsidRPr="00D24F77">
        <w:rPr>
          <w:b/>
          <w:iCs/>
          <w:lang w:val="es-ES" w:eastAsia="ko-KR"/>
        </w:rPr>
        <w:tab/>
      </w:r>
      <w:r w:rsidRPr="00D24F77">
        <w:rPr>
          <w:b/>
          <w:iCs/>
          <w:lang w:val="es-ES" w:eastAsia="ko-KR"/>
        </w:rPr>
        <w:tab/>
      </w:r>
      <w:r w:rsidRPr="00D24F77">
        <w:rPr>
          <w:b/>
          <w:iCs/>
          <w:lang w:val="es-ES" w:eastAsia="ko-KR"/>
        </w:rPr>
        <w:tab/>
        <w:t xml:space="preserve"> </w:t>
      </w:r>
      <w:r w:rsidRPr="00D24F77">
        <w:rPr>
          <w:bCs/>
          <w:iCs/>
          <w:lang w:val="vi-VN" w:eastAsia="ko-KR"/>
        </w:rPr>
        <w:t>Thời gian:</w:t>
      </w:r>
      <w:r w:rsidRPr="00D24F77">
        <w:rPr>
          <w:bCs/>
          <w:iCs/>
          <w:lang w:val="es-ES" w:eastAsia="ko-KR"/>
        </w:rPr>
        <w:t xml:space="preserve"> 10 giờ</w:t>
      </w:r>
    </w:p>
    <w:p w14:paraId="41BC4F0D" w14:textId="77777777" w:rsidR="00DB627D" w:rsidRPr="00D24F77" w:rsidRDefault="00DB627D" w:rsidP="00DB627D">
      <w:pPr>
        <w:spacing w:after="120"/>
        <w:rPr>
          <w:lang w:val="vi-VN"/>
        </w:rPr>
      </w:pPr>
      <w:r w:rsidRPr="00D24F77">
        <w:t xml:space="preserve">1. </w:t>
      </w:r>
      <w:r w:rsidRPr="00D24F77">
        <w:rPr>
          <w:lang w:val="vi-VN"/>
        </w:rPr>
        <w:t xml:space="preserve">Mục tiêu của bài: </w:t>
      </w:r>
    </w:p>
    <w:p w14:paraId="703181E2" w14:textId="77777777" w:rsidR="00DB627D" w:rsidRPr="00D24F77" w:rsidRDefault="00DB627D">
      <w:pPr>
        <w:numPr>
          <w:ilvl w:val="0"/>
          <w:numId w:val="35"/>
        </w:numPr>
        <w:spacing w:before="120"/>
        <w:ind w:left="567" w:hanging="218"/>
        <w:jc w:val="both"/>
        <w:rPr>
          <w:lang w:val="es-ES"/>
        </w:rPr>
      </w:pPr>
      <w:r w:rsidRPr="00D24F77">
        <w:rPr>
          <w:lang w:val="es-ES"/>
        </w:rPr>
        <w:t>Trình bày các đặc điểm, các thông số kỹ thuật, phạm vi sử dụng và nguyên lý hoạt động của bộ truyền đai.</w:t>
      </w:r>
    </w:p>
    <w:p w14:paraId="3650A4FA" w14:textId="77777777" w:rsidR="00DB627D" w:rsidRPr="00D24F77" w:rsidRDefault="00DB627D">
      <w:pPr>
        <w:numPr>
          <w:ilvl w:val="0"/>
          <w:numId w:val="35"/>
        </w:numPr>
        <w:spacing w:before="120"/>
        <w:ind w:left="567" w:hanging="218"/>
        <w:jc w:val="both"/>
        <w:rPr>
          <w:lang w:val="es-ES"/>
        </w:rPr>
      </w:pPr>
      <w:r w:rsidRPr="00D24F77">
        <w:rPr>
          <w:lang w:val="es-ES"/>
        </w:rPr>
        <w:t>Xác định các tiêu chuẩn để lựa chọn đai, phương pháp kiểm nghiệm chính xác.</w:t>
      </w:r>
    </w:p>
    <w:p w14:paraId="4ED5D79F" w14:textId="77777777" w:rsidR="00DB627D" w:rsidRPr="00D24F77" w:rsidRDefault="00DB627D">
      <w:pPr>
        <w:numPr>
          <w:ilvl w:val="0"/>
          <w:numId w:val="35"/>
        </w:numPr>
        <w:spacing w:before="120"/>
        <w:ind w:left="567" w:hanging="218"/>
        <w:jc w:val="both"/>
        <w:rPr>
          <w:lang w:val="es-ES"/>
        </w:rPr>
      </w:pPr>
      <w:r w:rsidRPr="00D24F77">
        <w:rPr>
          <w:lang w:val="es-ES"/>
        </w:rPr>
        <w:t>Tính toán và thiết kế bộ truyền động đai phù hợp yêu cầu kỹ thuật.</w:t>
      </w:r>
    </w:p>
    <w:p w14:paraId="7CBDCF91" w14:textId="77777777" w:rsidR="00DB627D" w:rsidRPr="00D24F77" w:rsidRDefault="00DB627D">
      <w:pPr>
        <w:numPr>
          <w:ilvl w:val="0"/>
          <w:numId w:val="35"/>
        </w:numPr>
        <w:spacing w:before="120"/>
        <w:ind w:left="567" w:hanging="218"/>
        <w:jc w:val="both"/>
        <w:rPr>
          <w:lang w:val="vi-VN"/>
        </w:rPr>
      </w:pPr>
      <w:r w:rsidRPr="00D24F77">
        <w:rPr>
          <w:lang w:val="es-ES"/>
        </w:rPr>
        <w:t>Rèn luyện tính tích cực, chủ động sáng tạo cho người học.</w:t>
      </w:r>
    </w:p>
    <w:p w14:paraId="18D0E198" w14:textId="77777777" w:rsidR="00DB627D" w:rsidRPr="00D24F77" w:rsidRDefault="00DB627D" w:rsidP="00DB627D">
      <w:pPr>
        <w:spacing w:after="120"/>
        <w:rPr>
          <w:lang w:val="vi-VN"/>
        </w:rPr>
      </w:pPr>
      <w:r w:rsidRPr="00D24F77">
        <w:rPr>
          <w:lang w:val="vi-VN"/>
        </w:rPr>
        <w:t xml:space="preserve">2. Nội dung của bài:                                           </w:t>
      </w:r>
    </w:p>
    <w:p w14:paraId="206B37B2" w14:textId="77777777" w:rsidR="00DB627D" w:rsidRPr="00D24F77" w:rsidRDefault="00DB627D" w:rsidP="00DB627D">
      <w:pPr>
        <w:tabs>
          <w:tab w:val="num" w:pos="618"/>
        </w:tabs>
        <w:spacing w:after="120"/>
        <w:rPr>
          <w:lang w:val="vi-VN"/>
        </w:rPr>
      </w:pPr>
      <w:r w:rsidRPr="00D24F77">
        <w:rPr>
          <w:lang w:val="vi-VN"/>
        </w:rPr>
        <w:t xml:space="preserve">    2.1. Các thông số chủ yếu của bộ truyền đai</w:t>
      </w:r>
    </w:p>
    <w:p w14:paraId="4C447956" w14:textId="77777777" w:rsidR="00DB627D" w:rsidRPr="00D24F77" w:rsidRDefault="00DB627D" w:rsidP="00DB627D">
      <w:pPr>
        <w:tabs>
          <w:tab w:val="num" w:pos="618"/>
        </w:tabs>
        <w:spacing w:after="120"/>
        <w:rPr>
          <w:lang w:val="vi-VN"/>
        </w:rPr>
      </w:pPr>
      <w:r w:rsidRPr="00D24F77">
        <w:rPr>
          <w:lang w:val="vi-VN"/>
        </w:rPr>
        <w:t xml:space="preserve">    2.2. Thiết kế bộ truyền động đai dẹt</w:t>
      </w:r>
    </w:p>
    <w:p w14:paraId="79EFB1A1" w14:textId="77777777" w:rsidR="00DB627D" w:rsidRPr="00D24F77" w:rsidRDefault="00DB627D" w:rsidP="00DB627D">
      <w:pPr>
        <w:tabs>
          <w:tab w:val="num" w:pos="618"/>
        </w:tabs>
        <w:spacing w:after="120"/>
        <w:rPr>
          <w:caps/>
          <w:lang w:val="vi-VN"/>
        </w:rPr>
      </w:pPr>
      <w:r w:rsidRPr="00D24F77">
        <w:rPr>
          <w:lang w:val="vi-VN"/>
        </w:rPr>
        <w:t xml:space="preserve">    2.3. Thiết kế bộ truyền đai hình thang</w:t>
      </w:r>
    </w:p>
    <w:p w14:paraId="7B7E6213" w14:textId="77777777" w:rsidR="00DB627D" w:rsidRPr="00D24F77" w:rsidRDefault="00DB627D" w:rsidP="00DB627D">
      <w:pPr>
        <w:spacing w:after="120"/>
        <w:rPr>
          <w:lang w:val="vi-VN"/>
        </w:rPr>
      </w:pPr>
    </w:p>
    <w:p w14:paraId="3A856505" w14:textId="77777777" w:rsidR="00DB627D" w:rsidRPr="00D24F77" w:rsidRDefault="00DB627D" w:rsidP="00DB627D">
      <w:pPr>
        <w:spacing w:after="120"/>
        <w:rPr>
          <w:b/>
          <w:bCs/>
          <w:lang w:val="vi-VN"/>
        </w:rPr>
      </w:pPr>
      <w:r w:rsidRPr="00D24F77">
        <w:rPr>
          <w:b/>
          <w:iCs/>
          <w:lang w:val="vi-VN" w:eastAsia="ko-KR"/>
        </w:rPr>
        <w:t>Chương</w:t>
      </w:r>
      <w:r w:rsidRPr="00D24F77">
        <w:rPr>
          <w:b/>
          <w:bCs/>
          <w:lang w:val="vi-VN"/>
        </w:rPr>
        <w:t xml:space="preserve"> 2.</w:t>
      </w:r>
      <w:r w:rsidRPr="00D24F77">
        <w:rPr>
          <w:bCs/>
          <w:lang w:val="vi-VN"/>
        </w:rPr>
        <w:t xml:space="preserve"> </w:t>
      </w:r>
      <w:r w:rsidRPr="00D24F77">
        <w:rPr>
          <w:b/>
          <w:bCs/>
          <w:lang w:val="vi-VN"/>
        </w:rPr>
        <w:t xml:space="preserve">Truyền động bánh răng trụ răng thẳng, nghiêng       </w:t>
      </w:r>
    </w:p>
    <w:p w14:paraId="2A813CDF" w14:textId="77777777" w:rsidR="00DB627D" w:rsidRPr="00D24F77" w:rsidRDefault="00DB627D" w:rsidP="00DB627D">
      <w:pPr>
        <w:tabs>
          <w:tab w:val="left" w:pos="6946"/>
        </w:tabs>
        <w:spacing w:after="120"/>
        <w:jc w:val="center"/>
        <w:rPr>
          <w:b/>
          <w:bCs/>
          <w:lang w:val="vi-VN"/>
        </w:rPr>
      </w:pPr>
      <w:r w:rsidRPr="00D24F77">
        <w:rPr>
          <w:lang w:val="vi-VN"/>
        </w:rPr>
        <w:tab/>
        <w:t>Thời gian:10 giờ</w:t>
      </w:r>
    </w:p>
    <w:p w14:paraId="3B08F880" w14:textId="77777777" w:rsidR="00DB627D" w:rsidRPr="00D24F77" w:rsidRDefault="00DB627D" w:rsidP="00DB627D">
      <w:pPr>
        <w:spacing w:after="120"/>
        <w:rPr>
          <w:lang w:val="vi-VN"/>
        </w:rPr>
      </w:pPr>
      <w:r w:rsidRPr="00D24F77">
        <w:rPr>
          <w:lang w:val="vi-VN"/>
        </w:rPr>
        <w:t xml:space="preserve">1. Mục tiêu của bài: </w:t>
      </w:r>
    </w:p>
    <w:p w14:paraId="623216E5" w14:textId="77777777" w:rsidR="00DB627D" w:rsidRPr="00D24F77" w:rsidRDefault="00DB627D">
      <w:pPr>
        <w:numPr>
          <w:ilvl w:val="0"/>
          <w:numId w:val="35"/>
        </w:numPr>
        <w:spacing w:before="120"/>
        <w:ind w:left="567" w:hanging="218"/>
        <w:jc w:val="both"/>
        <w:rPr>
          <w:lang w:val="es-ES"/>
        </w:rPr>
      </w:pPr>
      <w:r w:rsidRPr="00D24F77">
        <w:rPr>
          <w:lang w:val="es-ES"/>
        </w:rPr>
        <w:t>Trình bày đầy đủ các đặc điểm, các thông số kỹ thuật, phạm vi sử dụng và nguyên lý hoạt động của bộ truyền bánh răng.</w:t>
      </w:r>
    </w:p>
    <w:p w14:paraId="36A54B93" w14:textId="77777777" w:rsidR="00DB627D" w:rsidRPr="00D24F77" w:rsidRDefault="00DB627D">
      <w:pPr>
        <w:numPr>
          <w:ilvl w:val="0"/>
          <w:numId w:val="35"/>
        </w:numPr>
        <w:spacing w:before="120"/>
        <w:ind w:left="567" w:hanging="218"/>
        <w:jc w:val="both"/>
        <w:rPr>
          <w:lang w:val="es-ES"/>
        </w:rPr>
      </w:pPr>
      <w:r w:rsidRPr="00D24F77">
        <w:rPr>
          <w:lang w:val="es-ES"/>
        </w:rPr>
        <w:t>Xác định các tiêu chuẩn để lựa chọn các thông số kỹ thuật của bộ truyền bánh răng, phương pháp kiểm nghiệm chính xác.</w:t>
      </w:r>
    </w:p>
    <w:p w14:paraId="7E510DF5" w14:textId="77777777" w:rsidR="00DB627D" w:rsidRPr="00D24F77" w:rsidRDefault="00DB627D">
      <w:pPr>
        <w:numPr>
          <w:ilvl w:val="0"/>
          <w:numId w:val="35"/>
        </w:numPr>
        <w:spacing w:before="120"/>
        <w:ind w:left="567" w:hanging="218"/>
        <w:jc w:val="both"/>
        <w:rPr>
          <w:lang w:val="es-ES"/>
        </w:rPr>
      </w:pPr>
      <w:r w:rsidRPr="00D24F77">
        <w:rPr>
          <w:lang w:val="es-ES"/>
        </w:rPr>
        <w:t>Tính t</w:t>
      </w:r>
      <w:r w:rsidRPr="00D24F77">
        <w:rPr>
          <w:lang w:val="vi-VN"/>
        </w:rPr>
        <w:t>oán chính xác và thiết kế bộ truyền động bánh răng phù hợp đạt hiệu quả cao.</w:t>
      </w:r>
    </w:p>
    <w:p w14:paraId="06915BC1" w14:textId="77777777" w:rsidR="00DB627D" w:rsidRPr="00D24F77" w:rsidRDefault="00DB627D">
      <w:pPr>
        <w:numPr>
          <w:ilvl w:val="0"/>
          <w:numId w:val="36"/>
        </w:numPr>
        <w:spacing w:after="120"/>
        <w:jc w:val="both"/>
        <w:rPr>
          <w:lang w:val="vi-VN"/>
        </w:rPr>
      </w:pPr>
      <w:r w:rsidRPr="00D24F77">
        <w:rPr>
          <w:lang w:val="es-ES"/>
        </w:rPr>
        <w:t>Rèn luyện tính tích cực, chủ động sáng tạo cho người học.</w:t>
      </w:r>
    </w:p>
    <w:p w14:paraId="1179B662" w14:textId="77777777" w:rsidR="00DB627D" w:rsidRPr="00D24F77" w:rsidRDefault="00DB627D" w:rsidP="00DB627D">
      <w:pPr>
        <w:spacing w:after="120"/>
        <w:rPr>
          <w:lang w:val="vi-VN"/>
        </w:rPr>
      </w:pPr>
      <w:r w:rsidRPr="00D24F77">
        <w:rPr>
          <w:lang w:val="vi-VN"/>
        </w:rPr>
        <w:t xml:space="preserve">2. Nội dung của bài:                                         </w:t>
      </w:r>
    </w:p>
    <w:p w14:paraId="05569B15" w14:textId="77777777" w:rsidR="00DB627D" w:rsidRPr="00D24F77" w:rsidRDefault="00DB627D" w:rsidP="00DB627D">
      <w:pPr>
        <w:spacing w:after="120"/>
        <w:rPr>
          <w:lang w:val="vi-VN"/>
        </w:rPr>
      </w:pPr>
      <w:r w:rsidRPr="00D24F77">
        <w:rPr>
          <w:lang w:val="vi-VN"/>
        </w:rPr>
        <w:t xml:space="preserve">    2.1. Các thông số chủ yếu của bộ truyền bánh răng trụ răng thẳng, nghiêng</w:t>
      </w:r>
    </w:p>
    <w:p w14:paraId="6688210F" w14:textId="77777777" w:rsidR="00DB627D" w:rsidRPr="00D24F77" w:rsidRDefault="00DB627D" w:rsidP="00DB627D">
      <w:pPr>
        <w:spacing w:after="120"/>
        <w:rPr>
          <w:lang w:val="vi-VN"/>
        </w:rPr>
      </w:pPr>
      <w:r w:rsidRPr="00D24F77">
        <w:rPr>
          <w:lang w:val="vi-VN"/>
        </w:rPr>
        <w:lastRenderedPageBreak/>
        <w:t xml:space="preserve">    2.2. Quan hệ chủ yếu của bộ truyền bánh răng</w:t>
      </w:r>
    </w:p>
    <w:p w14:paraId="0F6931A4" w14:textId="77777777" w:rsidR="00DB627D" w:rsidRPr="00D24F77" w:rsidRDefault="00DB627D" w:rsidP="00DB627D">
      <w:pPr>
        <w:spacing w:after="120"/>
        <w:rPr>
          <w:lang w:val="vi-VN"/>
        </w:rPr>
      </w:pPr>
      <w:r w:rsidRPr="00D24F77">
        <w:rPr>
          <w:lang w:val="vi-VN"/>
        </w:rPr>
        <w:t xml:space="preserve">    2.3. Thiết kế và kiểm nghiệm bộ truyền bánh răng </w:t>
      </w:r>
    </w:p>
    <w:p w14:paraId="51A2175A" w14:textId="77777777" w:rsidR="00DB627D" w:rsidRPr="00D24F77" w:rsidRDefault="00DB627D" w:rsidP="00DB627D">
      <w:pPr>
        <w:tabs>
          <w:tab w:val="left" w:pos="7088"/>
        </w:tabs>
        <w:spacing w:after="120"/>
        <w:rPr>
          <w:b/>
          <w:iCs/>
          <w:lang w:val="vi-VN"/>
        </w:rPr>
      </w:pPr>
      <w:r w:rsidRPr="00D24F77">
        <w:rPr>
          <w:b/>
          <w:iCs/>
          <w:lang w:val="vi-VN" w:eastAsia="ko-KR"/>
        </w:rPr>
        <w:t>Chương 3:</w:t>
      </w:r>
      <w:r w:rsidRPr="00D24F77">
        <w:rPr>
          <w:iCs/>
          <w:lang w:val="vi-VN" w:eastAsia="ko-KR"/>
        </w:rPr>
        <w:t xml:space="preserve"> </w:t>
      </w:r>
      <w:r w:rsidRPr="00D24F77">
        <w:rPr>
          <w:b/>
          <w:iCs/>
          <w:lang w:val="vi-VN" w:eastAsia="ko-KR"/>
        </w:rPr>
        <w:t xml:space="preserve">Truyền động Trục vít - Bánh vít              </w:t>
      </w:r>
      <w:r w:rsidRPr="00D24F77">
        <w:rPr>
          <w:b/>
          <w:iCs/>
          <w:lang w:val="vi-VN" w:eastAsia="ko-KR"/>
        </w:rPr>
        <w:tab/>
      </w:r>
      <w:r w:rsidRPr="00D24F77">
        <w:rPr>
          <w:bCs/>
          <w:iCs/>
          <w:lang w:val="vi-VN" w:eastAsia="ko-KR"/>
        </w:rPr>
        <w:t>Thời gian:10giờ</w:t>
      </w:r>
    </w:p>
    <w:p w14:paraId="5266A911" w14:textId="77777777" w:rsidR="00DB627D" w:rsidRPr="00D24F77" w:rsidRDefault="00DB627D" w:rsidP="00DB627D">
      <w:pPr>
        <w:spacing w:after="120"/>
        <w:rPr>
          <w:lang w:val="vi-VN"/>
        </w:rPr>
      </w:pPr>
      <w:r w:rsidRPr="00D24F77">
        <w:t xml:space="preserve">1. </w:t>
      </w:r>
      <w:r w:rsidRPr="00D24F77">
        <w:rPr>
          <w:lang w:val="vi-VN"/>
        </w:rPr>
        <w:t xml:space="preserve">Mục tiêu của bài: </w:t>
      </w:r>
    </w:p>
    <w:p w14:paraId="4770D50E" w14:textId="77777777" w:rsidR="00DB627D" w:rsidRPr="00D24F77" w:rsidRDefault="00DB627D">
      <w:pPr>
        <w:numPr>
          <w:ilvl w:val="0"/>
          <w:numId w:val="35"/>
        </w:numPr>
        <w:spacing w:before="120"/>
        <w:ind w:left="567" w:hanging="218"/>
        <w:jc w:val="both"/>
        <w:rPr>
          <w:lang w:val="es-ES"/>
        </w:rPr>
      </w:pPr>
      <w:r w:rsidRPr="00D24F77">
        <w:rPr>
          <w:lang w:val="vi-VN"/>
        </w:rPr>
        <w:t xml:space="preserve">Trình bày các </w:t>
      </w:r>
      <w:r w:rsidRPr="00D24F77">
        <w:rPr>
          <w:lang w:val="es-ES"/>
        </w:rPr>
        <w:t>đặc điểm, các thông số kỹ thuật, phạm vi sử dụng và nguyên lý hoạt động của bộ truyền động  Trục vít - Bánh vít.</w:t>
      </w:r>
    </w:p>
    <w:p w14:paraId="4EAA58CB" w14:textId="77777777" w:rsidR="00DB627D" w:rsidRPr="00D24F77" w:rsidRDefault="00DB627D">
      <w:pPr>
        <w:numPr>
          <w:ilvl w:val="0"/>
          <w:numId w:val="35"/>
        </w:numPr>
        <w:spacing w:before="120"/>
        <w:ind w:left="567" w:hanging="218"/>
        <w:jc w:val="both"/>
        <w:rPr>
          <w:lang w:val="es-ES"/>
        </w:rPr>
      </w:pPr>
      <w:r w:rsidRPr="00D24F77">
        <w:rPr>
          <w:lang w:val="es-ES"/>
        </w:rPr>
        <w:t>Xác định các tiêu chuẩn để lựa chọn Trục vít - Bánh vít, phương pháp kiểm nghiệm.</w:t>
      </w:r>
    </w:p>
    <w:p w14:paraId="781D545C" w14:textId="77777777" w:rsidR="00DB627D" w:rsidRPr="00D24F77" w:rsidRDefault="00DB627D">
      <w:pPr>
        <w:numPr>
          <w:ilvl w:val="0"/>
          <w:numId w:val="35"/>
        </w:numPr>
        <w:spacing w:before="120"/>
        <w:ind w:left="567" w:hanging="218"/>
        <w:jc w:val="both"/>
        <w:rPr>
          <w:lang w:val="es-ES"/>
        </w:rPr>
      </w:pPr>
      <w:r w:rsidRPr="00D24F77">
        <w:rPr>
          <w:lang w:val="es-ES"/>
        </w:rPr>
        <w:t>Tính toán chính xác và thiết kế bộ truyền động bánh vít - trục vít phù hợp yêu cầu kỹ thuật.</w:t>
      </w:r>
    </w:p>
    <w:p w14:paraId="183A4DDA" w14:textId="77777777" w:rsidR="00DB627D" w:rsidRPr="00D24F77" w:rsidRDefault="00DB627D">
      <w:pPr>
        <w:numPr>
          <w:ilvl w:val="0"/>
          <w:numId w:val="35"/>
        </w:numPr>
        <w:spacing w:before="120"/>
        <w:ind w:left="567" w:hanging="218"/>
        <w:jc w:val="both"/>
        <w:rPr>
          <w:lang w:val="vi-VN"/>
        </w:rPr>
      </w:pPr>
      <w:r w:rsidRPr="00D24F77">
        <w:rPr>
          <w:lang w:val="es-ES"/>
        </w:rPr>
        <w:t>Rèn luyện tính tích cực, chủ động sáng tạo cho người học.</w:t>
      </w:r>
    </w:p>
    <w:p w14:paraId="0FC96490" w14:textId="77777777" w:rsidR="00DB627D" w:rsidRPr="00D24F77" w:rsidRDefault="00DB627D" w:rsidP="00DB627D">
      <w:pPr>
        <w:spacing w:after="120"/>
        <w:rPr>
          <w:lang w:val="vi-VN" w:eastAsia="ko-KR"/>
        </w:rPr>
      </w:pPr>
      <w:r w:rsidRPr="00D24F77">
        <w:rPr>
          <w:lang w:val="vi-VN"/>
        </w:rPr>
        <w:t xml:space="preserve">2. Nội dung của bài:                                           </w:t>
      </w:r>
    </w:p>
    <w:p w14:paraId="3C239CEA" w14:textId="77777777" w:rsidR="00DB627D" w:rsidRPr="00D24F77" w:rsidRDefault="00DB627D" w:rsidP="00DB627D">
      <w:pPr>
        <w:spacing w:after="120"/>
        <w:rPr>
          <w:lang w:val="vi-VN"/>
        </w:rPr>
      </w:pPr>
      <w:r w:rsidRPr="00D24F77">
        <w:rPr>
          <w:lang w:val="vi-VN"/>
        </w:rPr>
        <w:t xml:space="preserve">    2.1. Các thông số chủ yếu của bộ truyền bánh vít -trục vít</w:t>
      </w:r>
    </w:p>
    <w:p w14:paraId="3D47841E" w14:textId="77777777" w:rsidR="00DB627D" w:rsidRPr="00D24F77" w:rsidRDefault="00DB627D" w:rsidP="00DB627D">
      <w:pPr>
        <w:spacing w:after="120"/>
        <w:rPr>
          <w:lang w:val="vi-VN"/>
        </w:rPr>
      </w:pPr>
      <w:r w:rsidRPr="00D24F77">
        <w:rPr>
          <w:lang w:val="vi-VN"/>
        </w:rPr>
        <w:t xml:space="preserve">    2.2. Thiết kế và kiểm nghiệm bộ truyền bánh vít - trục vít</w:t>
      </w:r>
    </w:p>
    <w:p w14:paraId="7BA434D5" w14:textId="77777777" w:rsidR="00DB627D" w:rsidRPr="00D24F77" w:rsidRDefault="00DB627D" w:rsidP="00DB627D">
      <w:pPr>
        <w:spacing w:after="120"/>
        <w:rPr>
          <w:lang w:val="vi-VN"/>
        </w:rPr>
      </w:pPr>
    </w:p>
    <w:p w14:paraId="658BC996" w14:textId="77777777" w:rsidR="00DB627D" w:rsidRPr="00D24F77" w:rsidRDefault="00DB627D" w:rsidP="00DB627D">
      <w:pPr>
        <w:tabs>
          <w:tab w:val="left" w:pos="7088"/>
        </w:tabs>
        <w:spacing w:after="120"/>
      </w:pPr>
      <w:r w:rsidRPr="00D24F77">
        <w:rPr>
          <w:b/>
          <w:iCs/>
          <w:lang w:eastAsia="ko-KR"/>
        </w:rPr>
        <w:t>Chương</w:t>
      </w:r>
      <w:r w:rsidRPr="00D24F77">
        <w:rPr>
          <w:b/>
          <w:bCs/>
          <w:lang w:val="vi-VN"/>
        </w:rPr>
        <w:t xml:space="preserve"> </w:t>
      </w:r>
      <w:r w:rsidRPr="00D24F77">
        <w:rPr>
          <w:b/>
          <w:bCs/>
        </w:rPr>
        <w:t>4</w:t>
      </w:r>
      <w:r w:rsidRPr="00D24F77">
        <w:rPr>
          <w:b/>
          <w:bCs/>
          <w:lang w:val="vi-VN"/>
        </w:rPr>
        <w:t>:</w:t>
      </w:r>
      <w:r w:rsidRPr="00D24F77">
        <w:rPr>
          <w:bCs/>
          <w:lang w:val="vi-VN"/>
        </w:rPr>
        <w:t xml:space="preserve"> </w:t>
      </w:r>
      <w:r w:rsidRPr="00D24F77">
        <w:rPr>
          <w:b/>
          <w:bCs/>
          <w:lang w:val="vi-VN"/>
        </w:rPr>
        <w:t>Thiết kế trục và tính then</w:t>
      </w:r>
      <w:r w:rsidRPr="00D24F77">
        <w:rPr>
          <w:b/>
          <w:bCs/>
        </w:rPr>
        <w:t xml:space="preserve">           </w:t>
      </w:r>
      <w:r w:rsidRPr="00D24F77">
        <w:rPr>
          <w:b/>
          <w:bCs/>
        </w:rPr>
        <w:tab/>
      </w:r>
      <w:r w:rsidRPr="00D24F77">
        <w:rPr>
          <w:b/>
          <w:bCs/>
        </w:rPr>
        <w:tab/>
      </w:r>
      <w:r w:rsidRPr="00D24F77">
        <w:rPr>
          <w:lang w:val="vi-VN"/>
        </w:rPr>
        <w:t>Thời gian:</w:t>
      </w:r>
      <w:r w:rsidRPr="00D24F77">
        <w:t xml:space="preserve"> 10 giờ</w:t>
      </w:r>
    </w:p>
    <w:p w14:paraId="3EC16339" w14:textId="77777777" w:rsidR="00DB627D" w:rsidRPr="00D24F77" w:rsidRDefault="00DB627D" w:rsidP="00DB627D">
      <w:pPr>
        <w:spacing w:after="120"/>
        <w:rPr>
          <w:lang w:val="vi-VN"/>
        </w:rPr>
      </w:pPr>
      <w:r w:rsidRPr="00D24F77">
        <w:t xml:space="preserve">1. </w:t>
      </w:r>
      <w:r w:rsidRPr="00D24F77">
        <w:rPr>
          <w:lang w:val="vi-VN"/>
        </w:rPr>
        <w:t xml:space="preserve">Mục tiêu của bài: </w:t>
      </w:r>
    </w:p>
    <w:p w14:paraId="1C08527B" w14:textId="77777777" w:rsidR="00DB627D" w:rsidRPr="00D24F77" w:rsidRDefault="00DB627D">
      <w:pPr>
        <w:numPr>
          <w:ilvl w:val="0"/>
          <w:numId w:val="35"/>
        </w:numPr>
        <w:spacing w:before="120"/>
        <w:ind w:left="567" w:hanging="218"/>
        <w:jc w:val="both"/>
        <w:rPr>
          <w:lang w:val="es-ES"/>
        </w:rPr>
      </w:pPr>
      <w:r w:rsidRPr="00D24F77">
        <w:rPr>
          <w:lang w:val="vi-VN"/>
        </w:rPr>
        <w:t xml:space="preserve">Trình bày các đặc </w:t>
      </w:r>
      <w:r w:rsidRPr="00D24F77">
        <w:rPr>
          <w:lang w:val="es-ES"/>
        </w:rPr>
        <w:t>điểm, các thông số kỹ thuật, phạm vi sử dụng của trục và then.</w:t>
      </w:r>
    </w:p>
    <w:p w14:paraId="06510B2F" w14:textId="77777777" w:rsidR="00DB627D" w:rsidRPr="00D24F77" w:rsidRDefault="00DB627D">
      <w:pPr>
        <w:numPr>
          <w:ilvl w:val="0"/>
          <w:numId w:val="35"/>
        </w:numPr>
        <w:spacing w:before="120"/>
        <w:ind w:left="567" w:hanging="218"/>
        <w:jc w:val="both"/>
        <w:rPr>
          <w:lang w:val="es-ES"/>
        </w:rPr>
      </w:pPr>
      <w:r w:rsidRPr="00D24F77">
        <w:rPr>
          <w:lang w:val="es-ES"/>
        </w:rPr>
        <w:t>Xác định các tiêu chuẩn để lựa chọn trục, then và phương pháp kiểm nghiệm.</w:t>
      </w:r>
    </w:p>
    <w:p w14:paraId="6E26BD06" w14:textId="77777777" w:rsidR="00DB627D" w:rsidRPr="00D24F77" w:rsidRDefault="00DB627D">
      <w:pPr>
        <w:numPr>
          <w:ilvl w:val="0"/>
          <w:numId w:val="35"/>
        </w:numPr>
        <w:spacing w:before="120"/>
        <w:ind w:left="567" w:hanging="218"/>
        <w:jc w:val="both"/>
        <w:rPr>
          <w:lang w:val="es-ES"/>
        </w:rPr>
      </w:pPr>
      <w:r w:rsidRPr="00D24F77">
        <w:rPr>
          <w:lang w:val="es-ES"/>
        </w:rPr>
        <w:t>Tính toán và thiết kế trục và then phù hợp yêu cầu kỹ thuật.</w:t>
      </w:r>
    </w:p>
    <w:p w14:paraId="5F2E7CCC" w14:textId="77777777" w:rsidR="00DB627D" w:rsidRPr="00D24F77" w:rsidRDefault="00DB627D">
      <w:pPr>
        <w:numPr>
          <w:ilvl w:val="0"/>
          <w:numId w:val="35"/>
        </w:numPr>
        <w:spacing w:before="120"/>
        <w:ind w:left="567" w:hanging="218"/>
        <w:jc w:val="both"/>
        <w:rPr>
          <w:lang w:val="vi-VN"/>
        </w:rPr>
      </w:pPr>
      <w:r w:rsidRPr="00D24F77">
        <w:rPr>
          <w:lang w:val="es-ES"/>
        </w:rPr>
        <w:t>Rèn luyện tính tích cực, chủ động sáng tạo cho người học.</w:t>
      </w:r>
    </w:p>
    <w:p w14:paraId="1576946D" w14:textId="77777777" w:rsidR="00DB627D" w:rsidRPr="00D24F77" w:rsidRDefault="00DB627D" w:rsidP="00DB627D">
      <w:pPr>
        <w:spacing w:after="120"/>
        <w:rPr>
          <w:lang w:val="vi-VN"/>
        </w:rPr>
      </w:pPr>
      <w:r w:rsidRPr="00D24F77">
        <w:rPr>
          <w:lang w:val="vi-VN"/>
        </w:rPr>
        <w:t xml:space="preserve">2. Nội dung của bài:                                          </w:t>
      </w:r>
    </w:p>
    <w:p w14:paraId="0128C5CF" w14:textId="77777777" w:rsidR="00DB627D" w:rsidRPr="00D24F77" w:rsidRDefault="00DB627D" w:rsidP="00DB627D">
      <w:pPr>
        <w:spacing w:after="120"/>
        <w:rPr>
          <w:lang w:val="vi-VN"/>
        </w:rPr>
      </w:pPr>
      <w:r w:rsidRPr="00D24F77">
        <w:rPr>
          <w:lang w:val="vi-VN"/>
        </w:rPr>
        <w:t xml:space="preserve">    2.1. Các thông số chủ yếu của trục và then</w:t>
      </w:r>
    </w:p>
    <w:p w14:paraId="1439501F" w14:textId="77777777" w:rsidR="00DB627D" w:rsidRPr="00D24F77" w:rsidRDefault="00DB627D" w:rsidP="00DB627D">
      <w:pPr>
        <w:tabs>
          <w:tab w:val="left" w:pos="2319"/>
        </w:tabs>
        <w:spacing w:after="120"/>
        <w:rPr>
          <w:lang w:val="vi-VN"/>
        </w:rPr>
      </w:pPr>
      <w:r w:rsidRPr="00D24F77">
        <w:rPr>
          <w:lang w:val="vi-VN"/>
        </w:rPr>
        <w:t xml:space="preserve">    2.2. Thiết kế trục</w:t>
      </w:r>
    </w:p>
    <w:p w14:paraId="75C37865" w14:textId="77777777" w:rsidR="00DB627D" w:rsidRPr="00D24F77" w:rsidRDefault="00DB627D" w:rsidP="00DB627D">
      <w:pPr>
        <w:tabs>
          <w:tab w:val="left" w:pos="2319"/>
        </w:tabs>
        <w:spacing w:after="120"/>
        <w:rPr>
          <w:lang w:val="vi-VN"/>
        </w:rPr>
      </w:pPr>
      <w:r w:rsidRPr="00D24F77">
        <w:rPr>
          <w:lang w:val="vi-VN"/>
        </w:rPr>
        <w:t xml:space="preserve">    2.3. Kết cấu trục</w:t>
      </w:r>
    </w:p>
    <w:p w14:paraId="66EEBCCD" w14:textId="77777777" w:rsidR="00DB627D" w:rsidRPr="00D24F77" w:rsidRDefault="00DB627D" w:rsidP="00DB627D">
      <w:pPr>
        <w:tabs>
          <w:tab w:val="left" w:pos="2319"/>
        </w:tabs>
        <w:spacing w:after="120"/>
      </w:pPr>
      <w:r w:rsidRPr="00D24F77">
        <w:rPr>
          <w:lang w:val="vi-VN"/>
        </w:rPr>
        <w:t xml:space="preserve">    </w:t>
      </w:r>
      <w:r w:rsidRPr="00D24F77">
        <w:t>2.</w:t>
      </w:r>
      <w:r w:rsidRPr="00D24F77">
        <w:rPr>
          <w:lang w:val="vi-VN"/>
        </w:rPr>
        <w:t>4</w:t>
      </w:r>
      <w:r w:rsidRPr="00D24F77">
        <w:t>.</w:t>
      </w:r>
      <w:r w:rsidRPr="00D24F77">
        <w:rPr>
          <w:lang w:val="vi-VN"/>
        </w:rPr>
        <w:t xml:space="preserve"> </w:t>
      </w:r>
      <w:r w:rsidRPr="00D24F77">
        <w:t>Tính toán mối ghép then và then hoa</w:t>
      </w:r>
    </w:p>
    <w:p w14:paraId="6FCE01AD" w14:textId="77777777" w:rsidR="00DB627D" w:rsidRPr="00D24F77" w:rsidRDefault="00DB627D" w:rsidP="00DB627D">
      <w:pPr>
        <w:spacing w:after="120"/>
        <w:rPr>
          <w:b/>
          <w:bCs/>
        </w:rPr>
      </w:pPr>
      <w:r w:rsidRPr="00D24F77">
        <w:rPr>
          <w:b/>
          <w:iCs/>
          <w:lang w:eastAsia="ko-KR"/>
        </w:rPr>
        <w:t>Chương</w:t>
      </w:r>
      <w:r w:rsidRPr="00D24F77">
        <w:rPr>
          <w:b/>
          <w:bCs/>
          <w:lang w:val="vi-VN"/>
        </w:rPr>
        <w:t xml:space="preserve"> </w:t>
      </w:r>
      <w:r w:rsidRPr="00D24F77">
        <w:rPr>
          <w:b/>
          <w:bCs/>
        </w:rPr>
        <w:t>5</w:t>
      </w:r>
      <w:r w:rsidRPr="00D24F77">
        <w:rPr>
          <w:b/>
          <w:bCs/>
          <w:lang w:val="vi-VN"/>
        </w:rPr>
        <w:t>:</w:t>
      </w:r>
      <w:r w:rsidRPr="00D24F77">
        <w:rPr>
          <w:bCs/>
          <w:lang w:val="vi-VN"/>
        </w:rPr>
        <w:t xml:space="preserve"> </w:t>
      </w:r>
      <w:r w:rsidRPr="00D24F77">
        <w:rPr>
          <w:b/>
          <w:bCs/>
        </w:rPr>
        <w:t xml:space="preserve">Thiết kế gối đỡ trục                  </w:t>
      </w:r>
      <w:r w:rsidRPr="00D24F77">
        <w:rPr>
          <w:b/>
          <w:bCs/>
        </w:rPr>
        <w:tab/>
      </w:r>
      <w:r w:rsidRPr="00D24F77">
        <w:rPr>
          <w:b/>
          <w:bCs/>
        </w:rPr>
        <w:tab/>
      </w:r>
      <w:r w:rsidRPr="00D24F77">
        <w:rPr>
          <w:b/>
          <w:bCs/>
        </w:rPr>
        <w:tab/>
      </w:r>
      <w:r w:rsidRPr="00D24F77">
        <w:rPr>
          <w:b/>
          <w:bCs/>
        </w:rPr>
        <w:tab/>
      </w:r>
      <w:r w:rsidRPr="00D24F77">
        <w:rPr>
          <w:lang w:val="vi-VN"/>
        </w:rPr>
        <w:t>Thời gian:</w:t>
      </w:r>
      <w:r w:rsidRPr="00D24F77">
        <w:t xml:space="preserve"> 5 giờ</w:t>
      </w:r>
    </w:p>
    <w:p w14:paraId="4D2337B1" w14:textId="77777777" w:rsidR="00DB627D" w:rsidRPr="00D24F77" w:rsidRDefault="00DB627D" w:rsidP="00DB627D">
      <w:pPr>
        <w:spacing w:after="120"/>
        <w:rPr>
          <w:lang w:val="vi-VN"/>
        </w:rPr>
      </w:pPr>
      <w:r w:rsidRPr="00D24F77">
        <w:t xml:space="preserve">1. </w:t>
      </w:r>
      <w:r w:rsidRPr="00D24F77">
        <w:rPr>
          <w:lang w:val="vi-VN"/>
        </w:rPr>
        <w:t xml:space="preserve">Mục tiêu của bài: </w:t>
      </w:r>
    </w:p>
    <w:p w14:paraId="5B1C663A" w14:textId="77777777" w:rsidR="00DB627D" w:rsidRPr="00D24F77" w:rsidRDefault="00DB627D">
      <w:pPr>
        <w:numPr>
          <w:ilvl w:val="0"/>
          <w:numId w:val="35"/>
        </w:numPr>
        <w:spacing w:before="120"/>
        <w:ind w:left="567" w:hanging="218"/>
        <w:jc w:val="both"/>
        <w:rPr>
          <w:lang w:val="es-ES"/>
        </w:rPr>
      </w:pPr>
      <w:r w:rsidRPr="00D24F77">
        <w:rPr>
          <w:lang w:val="vi-VN"/>
        </w:rPr>
        <w:t xml:space="preserve">Trình bày các đặc </w:t>
      </w:r>
      <w:r w:rsidRPr="00D24F77">
        <w:rPr>
          <w:lang w:val="es-ES"/>
        </w:rPr>
        <w:t>điểm, các thông số kỹ thuật, phạm vi sử dụng của gối đỡ trục.</w:t>
      </w:r>
    </w:p>
    <w:p w14:paraId="6B8AB29B" w14:textId="77777777" w:rsidR="00DB627D" w:rsidRPr="00D24F77" w:rsidRDefault="00DB627D">
      <w:pPr>
        <w:numPr>
          <w:ilvl w:val="0"/>
          <w:numId w:val="35"/>
        </w:numPr>
        <w:spacing w:before="120"/>
        <w:ind w:left="567" w:hanging="218"/>
        <w:jc w:val="both"/>
        <w:rPr>
          <w:lang w:val="es-ES"/>
        </w:rPr>
      </w:pPr>
      <w:r w:rsidRPr="00D24F77">
        <w:rPr>
          <w:lang w:val="es-ES"/>
        </w:rPr>
        <w:t>Xác định các tiêu chuẩn để lựa chọn gối đỡ trục, phương pháp kiểm nghiệm.</w:t>
      </w:r>
    </w:p>
    <w:p w14:paraId="42F2E7F5" w14:textId="77777777" w:rsidR="00DB627D" w:rsidRPr="00D24F77" w:rsidRDefault="00DB627D">
      <w:pPr>
        <w:numPr>
          <w:ilvl w:val="0"/>
          <w:numId w:val="35"/>
        </w:numPr>
        <w:spacing w:before="120"/>
        <w:ind w:left="567" w:hanging="218"/>
        <w:jc w:val="both"/>
        <w:rPr>
          <w:lang w:val="es-ES"/>
        </w:rPr>
      </w:pPr>
      <w:r w:rsidRPr="00D24F77">
        <w:rPr>
          <w:lang w:val="es-ES"/>
        </w:rPr>
        <w:lastRenderedPageBreak/>
        <w:t>Tính toán chính xác và thiết kế gối đỡ trục phù hợp yêu cầu kỹ thuật.</w:t>
      </w:r>
    </w:p>
    <w:p w14:paraId="7BB98162" w14:textId="77777777" w:rsidR="00DB627D" w:rsidRPr="00D24F77" w:rsidRDefault="00DB627D">
      <w:pPr>
        <w:numPr>
          <w:ilvl w:val="0"/>
          <w:numId w:val="35"/>
        </w:numPr>
        <w:spacing w:before="120"/>
        <w:ind w:left="567" w:hanging="218"/>
        <w:jc w:val="both"/>
        <w:rPr>
          <w:lang w:val="vi-VN"/>
        </w:rPr>
      </w:pPr>
      <w:r w:rsidRPr="00D24F77">
        <w:rPr>
          <w:lang w:val="es-ES"/>
        </w:rPr>
        <w:t>Rèn luyện tính tích cực, chủ động sáng tạo cho người học.</w:t>
      </w:r>
    </w:p>
    <w:p w14:paraId="16A59593" w14:textId="77777777" w:rsidR="00DB627D" w:rsidRPr="00D24F77" w:rsidRDefault="00DB627D" w:rsidP="00DB627D">
      <w:pPr>
        <w:spacing w:after="120"/>
        <w:rPr>
          <w:lang w:val="vi-VN"/>
        </w:rPr>
      </w:pPr>
      <w:r w:rsidRPr="00D24F77">
        <w:rPr>
          <w:lang w:val="vi-VN"/>
        </w:rPr>
        <w:t xml:space="preserve">2. Nội dung của bài:                                           </w:t>
      </w:r>
    </w:p>
    <w:p w14:paraId="6967DD60" w14:textId="77777777" w:rsidR="00DB627D" w:rsidRPr="00D24F77" w:rsidRDefault="00DB627D" w:rsidP="00DB627D">
      <w:pPr>
        <w:spacing w:after="120"/>
        <w:rPr>
          <w:lang w:val="vi-VN"/>
        </w:rPr>
      </w:pPr>
      <w:r w:rsidRPr="00D24F77">
        <w:rPr>
          <w:lang w:val="vi-VN"/>
        </w:rPr>
        <w:t xml:space="preserve">    2.1. Các thông số chủ yếu của gối đỡ trục.</w:t>
      </w:r>
    </w:p>
    <w:p w14:paraId="50A495D3" w14:textId="77777777" w:rsidR="00DB627D" w:rsidRPr="00D24F77" w:rsidRDefault="00DB627D" w:rsidP="00DB627D">
      <w:pPr>
        <w:spacing w:after="120"/>
        <w:rPr>
          <w:caps/>
          <w:lang w:val="vi-VN"/>
        </w:rPr>
      </w:pPr>
      <w:r w:rsidRPr="00D24F77">
        <w:rPr>
          <w:lang w:val="vi-VN"/>
        </w:rPr>
        <w:t xml:space="preserve">    2.2. Thiết kế, tính toán và kiểm nghiệm gối đỡ trục dùng ổ lăn.</w:t>
      </w:r>
    </w:p>
    <w:p w14:paraId="55149359" w14:textId="77777777" w:rsidR="00DB627D" w:rsidRPr="00D24F77" w:rsidRDefault="00DB627D" w:rsidP="00DB627D">
      <w:pPr>
        <w:spacing w:after="120"/>
        <w:rPr>
          <w:lang w:val="vi-VN"/>
        </w:rPr>
      </w:pPr>
      <w:r w:rsidRPr="00D24F77">
        <w:rPr>
          <w:lang w:val="vi-VN"/>
        </w:rPr>
        <w:t xml:space="preserve">    2.3. Thiết kế, tính toán và kiểm nghiệm gối đỡ trục dùng ổ trượt.</w:t>
      </w:r>
    </w:p>
    <w:p w14:paraId="1165930E" w14:textId="77777777" w:rsidR="00DB627D" w:rsidRPr="00D24F77" w:rsidRDefault="00DB627D" w:rsidP="00DB627D">
      <w:pPr>
        <w:spacing w:after="120"/>
        <w:rPr>
          <w:b/>
          <w:lang w:val="vi-VN"/>
        </w:rPr>
      </w:pPr>
      <w:r w:rsidRPr="00D24F77">
        <w:rPr>
          <w:b/>
          <w:lang w:val="es-ES"/>
        </w:rPr>
        <w:t>IV. Điều kiện thực hiện môn học</w:t>
      </w:r>
    </w:p>
    <w:p w14:paraId="00C72BC6" w14:textId="77777777" w:rsidR="00DB627D" w:rsidRPr="00D24F77" w:rsidRDefault="00DB627D" w:rsidP="00DB627D">
      <w:pPr>
        <w:spacing w:after="120"/>
        <w:jc w:val="both"/>
        <w:rPr>
          <w:lang w:val="vi-VN"/>
        </w:rPr>
      </w:pPr>
      <w:r w:rsidRPr="00D24F77">
        <w:rPr>
          <w:lang w:val="vi-VN"/>
        </w:rPr>
        <w:t>1. Phòng học chuyên môn hóa/ nhà xưởng:</w:t>
      </w:r>
    </w:p>
    <w:p w14:paraId="73E6FA6E" w14:textId="77777777" w:rsidR="00DB627D" w:rsidRPr="00D24F77" w:rsidRDefault="00DB627D">
      <w:pPr>
        <w:numPr>
          <w:ilvl w:val="0"/>
          <w:numId w:val="35"/>
        </w:numPr>
        <w:spacing w:before="120"/>
        <w:ind w:left="567" w:hanging="218"/>
        <w:jc w:val="both"/>
        <w:rPr>
          <w:bCs/>
          <w:lang w:val="es-ES"/>
        </w:rPr>
      </w:pPr>
      <w:r w:rsidRPr="00D24F77">
        <w:rPr>
          <w:lang w:val="es-ES"/>
        </w:rPr>
        <w:t>Phòng</w:t>
      </w:r>
      <w:r w:rsidRPr="00D24F77">
        <w:rPr>
          <w:bCs/>
          <w:lang w:val="es-ES"/>
        </w:rPr>
        <w:t xml:space="preserve"> học lý thuyết và xưởng thực hành.</w:t>
      </w:r>
    </w:p>
    <w:p w14:paraId="7F22544E" w14:textId="77777777" w:rsidR="00DB627D" w:rsidRPr="00D24F77" w:rsidRDefault="00DB627D" w:rsidP="00DB627D">
      <w:pPr>
        <w:spacing w:after="120"/>
        <w:jc w:val="both"/>
      </w:pPr>
      <w:r w:rsidRPr="00D24F77">
        <w:t>2. Trang thiết bị máy móc:</w:t>
      </w:r>
    </w:p>
    <w:p w14:paraId="630933F0" w14:textId="77777777" w:rsidR="00DB627D" w:rsidRPr="00D24F77" w:rsidRDefault="00DB627D">
      <w:pPr>
        <w:numPr>
          <w:ilvl w:val="0"/>
          <w:numId w:val="35"/>
        </w:numPr>
        <w:spacing w:before="120"/>
        <w:ind w:left="567" w:hanging="218"/>
        <w:jc w:val="both"/>
        <w:rPr>
          <w:lang w:val="es-ES"/>
        </w:rPr>
      </w:pPr>
      <w:r w:rsidRPr="00D24F77">
        <w:rPr>
          <w:lang w:val="pt-BR"/>
        </w:rPr>
        <w:t xml:space="preserve">Máy </w:t>
      </w:r>
      <w:r w:rsidRPr="00D24F77">
        <w:rPr>
          <w:lang w:val="es-ES"/>
        </w:rPr>
        <w:t>vi tính</w:t>
      </w:r>
    </w:p>
    <w:p w14:paraId="731A64E9" w14:textId="77777777" w:rsidR="00DB627D" w:rsidRPr="00D24F77" w:rsidRDefault="00DB627D">
      <w:pPr>
        <w:numPr>
          <w:ilvl w:val="0"/>
          <w:numId w:val="35"/>
        </w:numPr>
        <w:spacing w:before="120"/>
        <w:ind w:left="567" w:hanging="218"/>
        <w:jc w:val="both"/>
        <w:rPr>
          <w:lang w:val="pt-BR"/>
        </w:rPr>
      </w:pPr>
      <w:r w:rsidRPr="00D24F77">
        <w:rPr>
          <w:lang w:val="es-ES"/>
        </w:rPr>
        <w:t>Máy</w:t>
      </w:r>
      <w:r w:rsidRPr="00D24F77">
        <w:rPr>
          <w:lang w:val="pt-BR"/>
        </w:rPr>
        <w:t xml:space="preserve"> chiếu qua đầu</w:t>
      </w:r>
    </w:p>
    <w:p w14:paraId="569E3FF8" w14:textId="77777777" w:rsidR="00DB627D" w:rsidRPr="00D24F77" w:rsidRDefault="00DB627D" w:rsidP="00DB627D">
      <w:pPr>
        <w:spacing w:after="120"/>
        <w:jc w:val="both"/>
        <w:rPr>
          <w:lang w:val="pt-BR"/>
        </w:rPr>
      </w:pPr>
      <w:r w:rsidRPr="00D24F77">
        <w:rPr>
          <w:lang w:val="pt-BR"/>
        </w:rPr>
        <w:t>3. Học liệu, dụng cụ, nguyên vật liệu:</w:t>
      </w:r>
    </w:p>
    <w:p w14:paraId="1008FAB8" w14:textId="77777777" w:rsidR="00DB627D" w:rsidRPr="00D24F77" w:rsidRDefault="00DB627D">
      <w:pPr>
        <w:numPr>
          <w:ilvl w:val="0"/>
          <w:numId w:val="35"/>
        </w:numPr>
        <w:spacing w:before="120"/>
        <w:ind w:left="567" w:hanging="218"/>
        <w:jc w:val="both"/>
        <w:rPr>
          <w:lang w:val="es-ES"/>
        </w:rPr>
      </w:pPr>
      <w:r w:rsidRPr="00D24F77">
        <w:rPr>
          <w:lang w:val="pt-BR"/>
        </w:rPr>
        <w:t xml:space="preserve">Giấy </w:t>
      </w:r>
      <w:r w:rsidRPr="00D24F77">
        <w:rPr>
          <w:lang w:val="es-ES"/>
        </w:rPr>
        <w:t>viết, sổ ghi chép, bút viết.</w:t>
      </w:r>
    </w:p>
    <w:p w14:paraId="43870E5B" w14:textId="77777777" w:rsidR="00DB627D" w:rsidRPr="00D24F77" w:rsidRDefault="00DB627D">
      <w:pPr>
        <w:numPr>
          <w:ilvl w:val="0"/>
          <w:numId w:val="35"/>
        </w:numPr>
        <w:spacing w:before="120"/>
        <w:ind w:left="567" w:hanging="218"/>
        <w:jc w:val="both"/>
        <w:rPr>
          <w:iCs/>
          <w:lang w:val="pt-BR" w:eastAsia="ko-KR"/>
        </w:rPr>
      </w:pPr>
      <w:r w:rsidRPr="00D24F77">
        <w:rPr>
          <w:lang w:val="es-ES"/>
        </w:rPr>
        <w:t>Các mô</w:t>
      </w:r>
      <w:r w:rsidRPr="00D24F77">
        <w:rPr>
          <w:iCs/>
          <w:lang w:val="pt-BR" w:eastAsia="ko-KR"/>
        </w:rPr>
        <w:t xml:space="preserve"> hình truyền động.</w:t>
      </w:r>
    </w:p>
    <w:p w14:paraId="2F3E84AA" w14:textId="77777777" w:rsidR="00DB627D" w:rsidRPr="00D24F77" w:rsidRDefault="00DB627D" w:rsidP="00DB627D">
      <w:pPr>
        <w:spacing w:after="120"/>
        <w:jc w:val="both"/>
        <w:rPr>
          <w:lang w:val="pt-BR"/>
        </w:rPr>
      </w:pPr>
      <w:r w:rsidRPr="00D24F77">
        <w:rPr>
          <w:lang w:val="pt-BR"/>
        </w:rPr>
        <w:t>4. Các điều kiện khác:</w:t>
      </w:r>
    </w:p>
    <w:p w14:paraId="0C742BCD" w14:textId="77777777" w:rsidR="00DB627D" w:rsidRPr="00D24F77" w:rsidRDefault="00DB627D" w:rsidP="00DB627D">
      <w:pPr>
        <w:spacing w:after="120"/>
        <w:rPr>
          <w:b/>
          <w:lang w:val="es-ES"/>
        </w:rPr>
      </w:pPr>
      <w:r w:rsidRPr="00D24F77">
        <w:rPr>
          <w:b/>
          <w:lang w:val="es-ES"/>
        </w:rPr>
        <w:t>V. Phương pháp và nội dung đánh giá:</w:t>
      </w:r>
    </w:p>
    <w:p w14:paraId="5FC11A3B" w14:textId="77777777" w:rsidR="00DB627D" w:rsidRPr="00D24F77" w:rsidRDefault="00DB627D" w:rsidP="00DB627D">
      <w:pPr>
        <w:spacing w:after="120"/>
        <w:jc w:val="both"/>
      </w:pPr>
      <w:r w:rsidRPr="00D24F77">
        <w:rPr>
          <w:lang w:val="es-ES"/>
        </w:rPr>
        <w:t xml:space="preserve">     </w:t>
      </w:r>
      <w:r w:rsidRPr="00D24F77">
        <w:t>1. Nội dung:</w:t>
      </w:r>
    </w:p>
    <w:p w14:paraId="0E184392" w14:textId="77777777" w:rsidR="00DB627D" w:rsidRPr="00D24F77" w:rsidRDefault="00DB627D">
      <w:pPr>
        <w:numPr>
          <w:ilvl w:val="0"/>
          <w:numId w:val="35"/>
        </w:numPr>
        <w:spacing w:before="120"/>
        <w:ind w:left="567" w:hanging="218"/>
        <w:jc w:val="both"/>
      </w:pPr>
      <w:r w:rsidRPr="00D24F77">
        <w:t>Về kiến thức:</w:t>
      </w:r>
    </w:p>
    <w:p w14:paraId="53E4EE5C" w14:textId="77777777" w:rsidR="00DB627D" w:rsidRPr="00D24F77" w:rsidRDefault="00DB627D" w:rsidP="00DB627D">
      <w:pPr>
        <w:numPr>
          <w:ilvl w:val="0"/>
          <w:numId w:val="29"/>
        </w:numPr>
        <w:spacing w:before="120"/>
        <w:ind w:left="851" w:hanging="284"/>
        <w:jc w:val="both"/>
        <w:rPr>
          <w:lang w:val="es-ES"/>
        </w:rPr>
      </w:pPr>
      <w:r w:rsidRPr="00D24F77">
        <w:rPr>
          <w:lang w:val="es-ES"/>
        </w:rPr>
        <w:t xml:space="preserve">Trình bày được </w:t>
      </w:r>
      <w:r w:rsidRPr="00D24F77">
        <w:rPr>
          <w:lang w:val="vi-VN"/>
        </w:rPr>
        <w:t>phạm</w:t>
      </w:r>
      <w:r w:rsidRPr="00D24F77">
        <w:rPr>
          <w:lang w:val="es-ES"/>
        </w:rPr>
        <w:t xml:space="preserve"> vi sử dụng, cấu tạo, ưu khuyết điểm và nguyên lý làm việc của từng bộ truyền.</w:t>
      </w:r>
    </w:p>
    <w:p w14:paraId="109933B7" w14:textId="77777777" w:rsidR="00DB627D" w:rsidRPr="00D24F77" w:rsidRDefault="00DB627D">
      <w:pPr>
        <w:numPr>
          <w:ilvl w:val="0"/>
          <w:numId w:val="35"/>
        </w:numPr>
        <w:spacing w:before="120"/>
        <w:ind w:left="567" w:hanging="218"/>
        <w:jc w:val="both"/>
      </w:pPr>
      <w:r w:rsidRPr="00D24F77">
        <w:t xml:space="preserve"> Về kỹ năng:</w:t>
      </w:r>
    </w:p>
    <w:p w14:paraId="6061A35C" w14:textId="77777777" w:rsidR="00DB627D" w:rsidRPr="00D24F77" w:rsidRDefault="00DB627D" w:rsidP="00DB627D">
      <w:pPr>
        <w:numPr>
          <w:ilvl w:val="0"/>
          <w:numId w:val="29"/>
        </w:numPr>
        <w:spacing w:before="120"/>
        <w:ind w:left="851" w:hanging="284"/>
        <w:jc w:val="both"/>
        <w:rPr>
          <w:lang w:val="es-ES"/>
        </w:rPr>
      </w:pPr>
      <w:r w:rsidRPr="00D24F77">
        <w:rPr>
          <w:lang w:val="es-ES"/>
        </w:rPr>
        <w:t>Phân tích động học các cơ cấu và bộ truyền cơ khí thông dụng.</w:t>
      </w:r>
    </w:p>
    <w:p w14:paraId="1CC4DCE3" w14:textId="77777777" w:rsidR="00DB627D" w:rsidRPr="00D24F77" w:rsidRDefault="00DB627D" w:rsidP="00DB627D">
      <w:pPr>
        <w:numPr>
          <w:ilvl w:val="0"/>
          <w:numId w:val="29"/>
        </w:numPr>
        <w:spacing w:before="120"/>
        <w:ind w:left="851" w:hanging="284"/>
        <w:jc w:val="both"/>
        <w:rPr>
          <w:lang w:val="es-ES"/>
        </w:rPr>
      </w:pPr>
      <w:r w:rsidRPr="00D24F77">
        <w:rPr>
          <w:lang w:val="es-ES"/>
        </w:rPr>
        <w:t>Vận</w:t>
      </w:r>
      <w:r w:rsidRPr="00D24F77">
        <w:rPr>
          <w:lang w:val="vi-VN"/>
        </w:rPr>
        <w:t xml:space="preserve"> dụng những kiến thức của môn học tính toán, thiết kế, kiểm nghiệm các </w:t>
      </w:r>
      <w:r w:rsidRPr="00D24F77">
        <w:rPr>
          <w:lang w:val="es-ES"/>
        </w:rPr>
        <w:t>bộ truyền đơn giản thông dụng.</w:t>
      </w:r>
    </w:p>
    <w:p w14:paraId="475AA97C" w14:textId="77777777" w:rsidR="00DB627D" w:rsidRPr="00D24F77" w:rsidRDefault="00DB627D">
      <w:pPr>
        <w:numPr>
          <w:ilvl w:val="0"/>
          <w:numId w:val="35"/>
        </w:numPr>
        <w:spacing w:before="120"/>
        <w:ind w:left="567" w:hanging="218"/>
        <w:jc w:val="both"/>
        <w:rPr>
          <w:lang w:val="es-ES"/>
        </w:rPr>
      </w:pPr>
      <w:r w:rsidRPr="00D24F77">
        <w:rPr>
          <w:lang w:val="es-ES"/>
        </w:rPr>
        <w:t>Về năng lực tự chủ và trách nhiệm:</w:t>
      </w:r>
    </w:p>
    <w:p w14:paraId="7C24DCA6" w14:textId="77777777" w:rsidR="00DB627D" w:rsidRPr="00D24F77" w:rsidRDefault="00DB627D" w:rsidP="00DB627D">
      <w:pPr>
        <w:numPr>
          <w:ilvl w:val="0"/>
          <w:numId w:val="29"/>
        </w:numPr>
        <w:spacing w:before="120"/>
        <w:ind w:left="851" w:hanging="284"/>
        <w:jc w:val="both"/>
        <w:rPr>
          <w:lang w:val="es-ES"/>
        </w:rPr>
      </w:pPr>
      <w:r w:rsidRPr="00D24F77">
        <w:rPr>
          <w:lang w:val="vi-VN"/>
        </w:rPr>
        <w:t xml:space="preserve">Rèn </w:t>
      </w:r>
      <w:r w:rsidRPr="00D24F77">
        <w:rPr>
          <w:lang w:val="es-ES"/>
        </w:rPr>
        <w:t>luyện</w:t>
      </w:r>
      <w:r w:rsidRPr="00D24F77">
        <w:rPr>
          <w:lang w:val="vi-VN"/>
        </w:rPr>
        <w:t xml:space="preserve"> tính kỷ luật, cẩn thận, nghiêm túc, chủ động và tích cực sáng tạo trong học tập.</w:t>
      </w:r>
    </w:p>
    <w:p w14:paraId="2D31CE02" w14:textId="77777777" w:rsidR="00DB627D" w:rsidRPr="00D24F77" w:rsidRDefault="00DB627D" w:rsidP="00DB627D">
      <w:pPr>
        <w:spacing w:after="120"/>
        <w:jc w:val="both"/>
      </w:pPr>
      <w:r w:rsidRPr="00D24F77">
        <w:rPr>
          <w:lang w:val="es-ES"/>
        </w:rPr>
        <w:t xml:space="preserve">     </w:t>
      </w:r>
      <w:r w:rsidRPr="00D24F77">
        <w:t>2. Phương pháp:</w:t>
      </w:r>
    </w:p>
    <w:p w14:paraId="6AB8E662" w14:textId="77777777" w:rsidR="00DB627D" w:rsidRPr="00D24F77" w:rsidRDefault="00DB627D" w:rsidP="00DB627D">
      <w:pPr>
        <w:numPr>
          <w:ilvl w:val="0"/>
          <w:numId w:val="29"/>
        </w:numPr>
        <w:spacing w:before="120" w:after="200"/>
        <w:ind w:left="1003" w:hanging="357"/>
        <w:jc w:val="both"/>
        <w:rPr>
          <w:lang w:val="es-ES"/>
        </w:rPr>
      </w:pPr>
      <w:r w:rsidRPr="00D24F77">
        <w:rPr>
          <w:lang w:val="es-ES"/>
        </w:rPr>
        <w:t>Kiểm tra sau khi kết thúc môn học:</w:t>
      </w:r>
    </w:p>
    <w:p w14:paraId="526B3EA1" w14:textId="77777777" w:rsidR="00DB627D" w:rsidRPr="00D24F77" w:rsidRDefault="00DB627D">
      <w:pPr>
        <w:numPr>
          <w:ilvl w:val="0"/>
          <w:numId w:val="35"/>
        </w:numPr>
        <w:spacing w:before="120"/>
        <w:ind w:left="567" w:hanging="218"/>
        <w:jc w:val="both"/>
        <w:rPr>
          <w:lang w:val="es-ES"/>
        </w:rPr>
      </w:pPr>
      <w:r w:rsidRPr="00D24F77">
        <w:rPr>
          <w:lang w:val="es-ES"/>
        </w:rPr>
        <w:t xml:space="preserve">Kiến thức: </w:t>
      </w:r>
    </w:p>
    <w:p w14:paraId="774E7815" w14:textId="77777777" w:rsidR="00DB627D" w:rsidRPr="00D24F77" w:rsidRDefault="00DB627D" w:rsidP="00DB627D">
      <w:pPr>
        <w:spacing w:after="120"/>
        <w:ind w:firstLine="360"/>
        <w:jc w:val="both"/>
        <w:rPr>
          <w:lang w:val="es-ES"/>
        </w:rPr>
      </w:pPr>
      <w:r w:rsidRPr="00D24F77">
        <w:rPr>
          <w:lang w:val="es-ES"/>
        </w:rPr>
        <w:t xml:space="preserve">Được đánh giá qua bài viết, kiểm tra vấn đáp trực tiếp hoặc trắc nghiệm tự luận đạt các yêu cầu  như: phân tích được các ưu nhược điểm, phạm vi sử dụng của từng bộ truyền và lựa chọn, thiết kế, xác định các yêu cầu về kết cấu, tính toán, kiểm nghiệm bộ truyền phù hợp theo đặc tính truyền động. </w:t>
      </w:r>
    </w:p>
    <w:p w14:paraId="1861B66B" w14:textId="77777777" w:rsidR="00DB627D" w:rsidRPr="00D24F77" w:rsidRDefault="00DB627D">
      <w:pPr>
        <w:numPr>
          <w:ilvl w:val="0"/>
          <w:numId w:val="35"/>
        </w:numPr>
        <w:spacing w:before="120"/>
        <w:ind w:left="567" w:hanging="218"/>
        <w:jc w:val="both"/>
        <w:rPr>
          <w:lang w:val="es-ES"/>
        </w:rPr>
      </w:pPr>
      <w:r w:rsidRPr="00D24F77">
        <w:rPr>
          <w:lang w:val="es-ES"/>
        </w:rPr>
        <w:t xml:space="preserve">Kỹ năng: </w:t>
      </w:r>
    </w:p>
    <w:p w14:paraId="779FD2DA" w14:textId="77777777" w:rsidR="00DB627D" w:rsidRPr="00D24F77" w:rsidRDefault="00DB627D" w:rsidP="00DB627D">
      <w:pPr>
        <w:spacing w:after="120"/>
        <w:ind w:firstLine="349"/>
        <w:jc w:val="both"/>
        <w:rPr>
          <w:lang w:val="es-ES"/>
        </w:rPr>
      </w:pPr>
      <w:r w:rsidRPr="00D24F77">
        <w:rPr>
          <w:lang w:val="es-ES"/>
        </w:rPr>
        <w:lastRenderedPageBreak/>
        <w:t>Được đánh giá bằng kiểm tra, qua các bài tập, câu hỏi đạt các yêu cầu sau: Phân tích, lựa chọn, thiết kế, xác định các yêu cầu về kết cấu, tính toán, kiểm nghiệm bộ truyền phù hợp, có hiệu quả theo đặc tính của các cụm truyền động.</w:t>
      </w:r>
    </w:p>
    <w:p w14:paraId="4968E6F0" w14:textId="77777777" w:rsidR="00DB627D" w:rsidRPr="00D24F77" w:rsidRDefault="00DB627D" w:rsidP="00DB627D">
      <w:pPr>
        <w:spacing w:after="120"/>
        <w:jc w:val="both"/>
        <w:rPr>
          <w:b/>
          <w:lang w:val="vi-VN"/>
        </w:rPr>
      </w:pPr>
      <w:r w:rsidRPr="00D24F77">
        <w:rPr>
          <w:b/>
          <w:lang w:val="nl-NL"/>
        </w:rPr>
        <w:t>VI. H</w:t>
      </w:r>
      <w:r w:rsidRPr="00D24F77">
        <w:rPr>
          <w:b/>
          <w:lang w:val="vi-VN"/>
        </w:rPr>
        <w:t>ướng dẫn thực hiện mô</w:t>
      </w:r>
      <w:r w:rsidRPr="00D24F77">
        <w:rPr>
          <w:b/>
          <w:lang w:val="es-ES"/>
        </w:rPr>
        <w:t>n</w:t>
      </w:r>
      <w:r w:rsidRPr="00D24F77">
        <w:rPr>
          <w:b/>
          <w:lang w:val="vi-VN"/>
        </w:rPr>
        <w:t xml:space="preserve"> </w:t>
      </w:r>
      <w:r w:rsidRPr="00D24F77">
        <w:rPr>
          <w:b/>
          <w:lang w:val="es-ES"/>
        </w:rPr>
        <w:t>học</w:t>
      </w:r>
      <w:r w:rsidRPr="00D24F77">
        <w:rPr>
          <w:b/>
          <w:lang w:val="nl-NL"/>
        </w:rPr>
        <w:t>:</w:t>
      </w:r>
    </w:p>
    <w:p w14:paraId="587054D6" w14:textId="77777777" w:rsidR="00DB627D" w:rsidRPr="00D24F77" w:rsidRDefault="00DB627D" w:rsidP="00DB627D">
      <w:pPr>
        <w:spacing w:after="120"/>
        <w:jc w:val="both"/>
        <w:rPr>
          <w:lang w:val="vi-VN"/>
        </w:rPr>
      </w:pPr>
      <w:r w:rsidRPr="00D24F77">
        <w:rPr>
          <w:lang w:val="vi-VN"/>
        </w:rPr>
        <w:t>1. Phạm vi áp dụng môn học:</w:t>
      </w:r>
    </w:p>
    <w:p w14:paraId="687372CD" w14:textId="77777777" w:rsidR="00DB627D" w:rsidRPr="00D24F77" w:rsidRDefault="00DB627D" w:rsidP="00DB627D">
      <w:pPr>
        <w:spacing w:after="120"/>
        <w:jc w:val="both"/>
        <w:rPr>
          <w:bCs/>
          <w:lang w:val="vi-VN"/>
        </w:rPr>
      </w:pPr>
      <w:r w:rsidRPr="00D24F77">
        <w:rPr>
          <w:bCs/>
          <w:lang w:val="nl-NL"/>
        </w:rPr>
        <w:t xml:space="preserve">     Chương trình môn học được sử dụng để giảng dạy cho trình độ cao đẳng nghề.</w:t>
      </w:r>
    </w:p>
    <w:p w14:paraId="3008133E" w14:textId="77777777" w:rsidR="00DB627D" w:rsidRPr="00D24F77" w:rsidRDefault="00DB627D" w:rsidP="00DB627D">
      <w:pPr>
        <w:spacing w:after="120"/>
        <w:jc w:val="both"/>
        <w:rPr>
          <w:bCs/>
          <w:lang w:val="vi-VN"/>
        </w:rPr>
      </w:pPr>
      <w:r w:rsidRPr="00D24F77">
        <w:rPr>
          <w:bCs/>
          <w:lang w:val="vi-VN"/>
        </w:rPr>
        <w:t xml:space="preserve">2. Hướng dẫn về phương pháp giảng </w:t>
      </w:r>
      <w:r w:rsidRPr="00D24F77">
        <w:rPr>
          <w:lang w:val="vi-VN"/>
        </w:rPr>
        <w:t>môn học</w:t>
      </w:r>
      <w:r w:rsidRPr="00D24F77">
        <w:rPr>
          <w:bCs/>
          <w:lang w:val="vi-VN"/>
        </w:rPr>
        <w:t>:</w:t>
      </w:r>
    </w:p>
    <w:p w14:paraId="40D6F329" w14:textId="77777777" w:rsidR="00DB627D" w:rsidRPr="00D24F77" w:rsidRDefault="00DB627D">
      <w:pPr>
        <w:numPr>
          <w:ilvl w:val="0"/>
          <w:numId w:val="35"/>
        </w:numPr>
        <w:spacing w:before="120"/>
        <w:ind w:left="567" w:hanging="218"/>
        <w:jc w:val="both"/>
        <w:rPr>
          <w:lang w:val="vi-VN"/>
        </w:rPr>
      </w:pPr>
      <w:r w:rsidRPr="00D24F77">
        <w:rPr>
          <w:lang w:val="es-ES"/>
        </w:rPr>
        <w:t>Đối</w:t>
      </w:r>
      <w:r w:rsidRPr="00D24F77">
        <w:rPr>
          <w:lang w:val="vi-VN"/>
        </w:rPr>
        <w:t xml:space="preserve"> với giáo viên, giảng viên:</w:t>
      </w:r>
    </w:p>
    <w:p w14:paraId="113B4A3C" w14:textId="77777777" w:rsidR="00DB627D" w:rsidRPr="00D24F77" w:rsidRDefault="00DB627D" w:rsidP="00DB627D">
      <w:pPr>
        <w:numPr>
          <w:ilvl w:val="0"/>
          <w:numId w:val="29"/>
        </w:numPr>
        <w:spacing w:before="120" w:after="200"/>
        <w:ind w:left="1003" w:hanging="357"/>
        <w:jc w:val="both"/>
        <w:rPr>
          <w:lang w:val="vi-VN"/>
        </w:rPr>
      </w:pPr>
      <w:r w:rsidRPr="00D24F77">
        <w:rPr>
          <w:bCs/>
          <w:lang w:val="nl-NL"/>
        </w:rPr>
        <w:t xml:space="preserve">Giáo </w:t>
      </w:r>
      <w:r w:rsidRPr="00D24F77">
        <w:rPr>
          <w:lang w:val="vi-VN"/>
        </w:rPr>
        <w:t>viên trước khi giảng dạy cần phải căn cứ vào nội dung của từng chương chuẩn bị đầy đủ các điều kiện thực hiện chương để đảm bảo chất lượng giảng dạy.</w:t>
      </w:r>
    </w:p>
    <w:p w14:paraId="2A9B8736" w14:textId="77777777" w:rsidR="00DB627D" w:rsidRPr="00D24F77" w:rsidRDefault="00DB627D" w:rsidP="00DB627D">
      <w:pPr>
        <w:numPr>
          <w:ilvl w:val="0"/>
          <w:numId w:val="29"/>
        </w:numPr>
        <w:spacing w:before="120" w:after="200"/>
        <w:ind w:left="1003" w:hanging="357"/>
        <w:jc w:val="both"/>
        <w:rPr>
          <w:lang w:val="vi-VN"/>
        </w:rPr>
      </w:pPr>
      <w:r w:rsidRPr="00D24F77">
        <w:rPr>
          <w:lang w:val="vi-VN"/>
        </w:rPr>
        <w:t>Để giúp người học nắm vững những kiến cơ bản cần thiết sau mỗi chương, cần giao câu hỏi, bài tập để làm ngoài giờ. Nội dung câu hỏi, bài tập có độ khó phù hợp với nội dung kiến thức đã học. Kiểm tra đánh giá và công bố kết quả công khai.</w:t>
      </w:r>
    </w:p>
    <w:p w14:paraId="2B9EEAED" w14:textId="77777777" w:rsidR="00DB627D" w:rsidRPr="00D24F77" w:rsidRDefault="00DB627D" w:rsidP="00DB627D">
      <w:pPr>
        <w:numPr>
          <w:ilvl w:val="0"/>
          <w:numId w:val="29"/>
        </w:numPr>
        <w:spacing w:before="120" w:after="200"/>
        <w:ind w:left="1003" w:hanging="357"/>
        <w:jc w:val="both"/>
        <w:rPr>
          <w:bCs/>
          <w:lang w:val="nl-NL"/>
        </w:rPr>
      </w:pPr>
      <w:r w:rsidRPr="00D24F77">
        <w:rPr>
          <w:lang w:val="vi-VN"/>
        </w:rPr>
        <w:t>Tăng cường sử dụng thiết bị, đồ dùng dạy học, trình diễn mẫu để tăng hiệu quả dạy học.</w:t>
      </w:r>
      <w:r w:rsidRPr="00D24F77">
        <w:rPr>
          <w:bCs/>
          <w:lang w:val="nl-NL"/>
        </w:rPr>
        <w:t xml:space="preserve"> </w:t>
      </w:r>
    </w:p>
    <w:p w14:paraId="0AA74471" w14:textId="77777777" w:rsidR="00DB627D" w:rsidRPr="00D24F77" w:rsidRDefault="00DB627D">
      <w:pPr>
        <w:numPr>
          <w:ilvl w:val="0"/>
          <w:numId w:val="35"/>
        </w:numPr>
        <w:spacing w:before="120"/>
        <w:ind w:left="567" w:hanging="218"/>
        <w:jc w:val="both"/>
        <w:rPr>
          <w:rFonts w:eastAsia="Calibri"/>
        </w:rPr>
      </w:pPr>
      <w:r w:rsidRPr="00D24F77">
        <w:rPr>
          <w:rFonts w:eastAsia="Calibri"/>
        </w:rPr>
        <w:t xml:space="preserve">Đối </w:t>
      </w:r>
      <w:r w:rsidRPr="00D24F77">
        <w:rPr>
          <w:lang w:val="es-ES"/>
        </w:rPr>
        <w:t>với</w:t>
      </w:r>
      <w:r w:rsidRPr="00D24F77">
        <w:rPr>
          <w:rFonts w:eastAsia="Calibri"/>
        </w:rPr>
        <w:t xml:space="preserve"> người học</w:t>
      </w:r>
    </w:p>
    <w:p w14:paraId="4DF95B52" w14:textId="77777777" w:rsidR="00DB627D" w:rsidRPr="00D24F77" w:rsidRDefault="00DB627D" w:rsidP="00DB627D">
      <w:pPr>
        <w:numPr>
          <w:ilvl w:val="0"/>
          <w:numId w:val="29"/>
        </w:numPr>
        <w:spacing w:before="120" w:after="200"/>
        <w:ind w:left="1003" w:hanging="357"/>
        <w:jc w:val="both"/>
        <w:rPr>
          <w:lang w:val="vi-VN"/>
        </w:rPr>
      </w:pPr>
      <w:r w:rsidRPr="00D24F77">
        <w:rPr>
          <w:rFonts w:eastAsia="Calibri"/>
        </w:rPr>
        <w:t xml:space="preserve">Tuân </w:t>
      </w:r>
      <w:r w:rsidRPr="00D24F77">
        <w:rPr>
          <w:lang w:val="vi-VN"/>
        </w:rPr>
        <w:t>thủ các qui định của lớp học và yêu cầu của giáo viên.</w:t>
      </w:r>
    </w:p>
    <w:p w14:paraId="7231426F" w14:textId="77777777" w:rsidR="00DB627D" w:rsidRPr="00D24F77" w:rsidRDefault="00DB627D" w:rsidP="00DB627D">
      <w:pPr>
        <w:numPr>
          <w:ilvl w:val="0"/>
          <w:numId w:val="29"/>
        </w:numPr>
        <w:spacing w:before="120" w:after="200"/>
        <w:ind w:left="1003" w:hanging="357"/>
        <w:jc w:val="both"/>
        <w:rPr>
          <w:rFonts w:eastAsia="Calibri"/>
          <w:lang w:val="vi-VN"/>
        </w:rPr>
      </w:pPr>
      <w:r w:rsidRPr="00D24F77">
        <w:rPr>
          <w:lang w:val="vi-VN"/>
        </w:rPr>
        <w:t>Tham</w:t>
      </w:r>
      <w:r w:rsidRPr="00D24F77">
        <w:rPr>
          <w:rFonts w:eastAsia="Calibri"/>
          <w:lang w:val="vi-VN"/>
        </w:rPr>
        <w:t xml:space="preserve"> gia kiểm tra định kỳ, kết thúc môn học theo qui định.</w:t>
      </w:r>
      <w:r w:rsidRPr="00D24F77">
        <w:rPr>
          <w:bCs/>
          <w:lang w:val="nl-NL"/>
        </w:rPr>
        <w:t xml:space="preserve">  </w:t>
      </w:r>
    </w:p>
    <w:p w14:paraId="66CEA0DF" w14:textId="77777777" w:rsidR="00DB627D" w:rsidRPr="00D24F77" w:rsidRDefault="00DB627D" w:rsidP="00DB627D">
      <w:pPr>
        <w:spacing w:after="120"/>
        <w:jc w:val="both"/>
        <w:rPr>
          <w:lang w:val="vi-VN"/>
        </w:rPr>
      </w:pPr>
      <w:r w:rsidRPr="00D24F77">
        <w:rPr>
          <w:lang w:val="vi-VN"/>
        </w:rPr>
        <w:t>3. Những trọng tâm chương trình cần chú ý:</w:t>
      </w:r>
    </w:p>
    <w:p w14:paraId="1FFE714B" w14:textId="77777777" w:rsidR="00DB627D" w:rsidRPr="00D24F77" w:rsidRDefault="00DB627D" w:rsidP="00DB627D">
      <w:pPr>
        <w:numPr>
          <w:ilvl w:val="0"/>
          <w:numId w:val="29"/>
        </w:numPr>
        <w:spacing w:before="120" w:after="200"/>
        <w:ind w:left="1003" w:hanging="357"/>
        <w:jc w:val="both"/>
        <w:rPr>
          <w:lang w:val="vi-VN"/>
        </w:rPr>
      </w:pPr>
      <w:r w:rsidRPr="00D24F77">
        <w:rPr>
          <w:lang w:val="vi-VN"/>
        </w:rPr>
        <w:t>Trọng tâm của môn học là tất cả các bài.</w:t>
      </w:r>
    </w:p>
    <w:p w14:paraId="7F4CFB65" w14:textId="77777777" w:rsidR="00DB627D" w:rsidRPr="00D24F77" w:rsidRDefault="00DB627D" w:rsidP="00DB627D">
      <w:pPr>
        <w:spacing w:after="120"/>
        <w:jc w:val="both"/>
        <w:rPr>
          <w:lang w:val="vi-VN"/>
        </w:rPr>
      </w:pPr>
      <w:r w:rsidRPr="00D24F77">
        <w:rPr>
          <w:lang w:val="vi-VN"/>
        </w:rPr>
        <w:t>4. Tài liệu tham khảo:</w:t>
      </w:r>
    </w:p>
    <w:p w14:paraId="475557E3" w14:textId="77777777" w:rsidR="00DB627D" w:rsidRPr="00D24F77" w:rsidRDefault="00DB627D" w:rsidP="00DB627D">
      <w:pPr>
        <w:spacing w:before="120"/>
        <w:ind w:left="349"/>
        <w:jc w:val="both"/>
        <w:rPr>
          <w:lang w:val="de-DE"/>
        </w:rPr>
      </w:pPr>
      <w:r w:rsidRPr="00D24F77">
        <w:rPr>
          <w:lang w:val="vi-VN"/>
        </w:rPr>
        <w:t xml:space="preserve">[1] </w:t>
      </w:r>
      <w:r w:rsidRPr="00D24F77">
        <w:rPr>
          <w:lang w:val="de-DE"/>
        </w:rPr>
        <w:t>Thiết kế đồ án công nghệ chế tạo- Tác giả: Trần Văn Địch- Nhà xuất bản KHKT- 2000.</w:t>
      </w:r>
    </w:p>
    <w:p w14:paraId="30198598" w14:textId="77777777" w:rsidR="00DB627D" w:rsidRPr="00D24F77" w:rsidRDefault="00DB627D" w:rsidP="00DB627D">
      <w:pPr>
        <w:spacing w:before="120"/>
        <w:ind w:left="349"/>
        <w:jc w:val="both"/>
        <w:rPr>
          <w:lang w:val="vi-VN"/>
        </w:rPr>
      </w:pPr>
      <w:r w:rsidRPr="00D24F77">
        <w:rPr>
          <w:lang w:val="de-DE"/>
        </w:rPr>
        <w:t>[2] Công</w:t>
      </w:r>
      <w:r w:rsidRPr="00D24F77">
        <w:rPr>
          <w:lang w:val="vi-VN"/>
        </w:rPr>
        <w:t xml:space="preserve"> nghệ chế tạo máy -Trường Đại học bách khoa Hà nội- Nhà xuất bản KHKT- 1996.</w:t>
      </w:r>
    </w:p>
    <w:p w14:paraId="7E843998" w14:textId="77777777" w:rsidR="00A57D5E" w:rsidRPr="00D24F77" w:rsidRDefault="00A57D5E" w:rsidP="00A57D5E">
      <w:pPr>
        <w:pageBreakBefore/>
        <w:jc w:val="center"/>
        <w:rPr>
          <w:b/>
          <w:lang w:val="vi-VN"/>
        </w:rPr>
      </w:pPr>
      <w:r w:rsidRPr="00D24F77">
        <w:rPr>
          <w:b/>
          <w:lang w:val="de-DE"/>
        </w:rPr>
        <w:lastRenderedPageBreak/>
        <w:t>CHƯƠNG</w:t>
      </w:r>
      <w:r w:rsidRPr="00D24F77">
        <w:rPr>
          <w:b/>
          <w:lang w:val="vi-VN"/>
        </w:rPr>
        <w:t xml:space="preserve"> TRÌNH MÔN HỌC</w:t>
      </w:r>
    </w:p>
    <w:p w14:paraId="31A26857" w14:textId="77777777" w:rsidR="00A57D5E" w:rsidRPr="00D24F77" w:rsidRDefault="00A57D5E" w:rsidP="00A57D5E">
      <w:pPr>
        <w:spacing w:before="120"/>
        <w:jc w:val="center"/>
        <w:rPr>
          <w:b/>
          <w:lang w:val="vi-VN"/>
        </w:rPr>
      </w:pPr>
    </w:p>
    <w:p w14:paraId="3E89AFA4" w14:textId="77777777" w:rsidR="00A57D5E" w:rsidRPr="00D24F77" w:rsidRDefault="00A57D5E" w:rsidP="00A57D5E">
      <w:pPr>
        <w:spacing w:before="120"/>
        <w:ind w:firstLine="540"/>
        <w:rPr>
          <w:lang w:val="vi-VN"/>
        </w:rPr>
      </w:pPr>
      <w:r w:rsidRPr="00D24F77">
        <w:rPr>
          <w:b/>
          <w:lang w:val="de-DE"/>
        </w:rPr>
        <w:t>Tên môn học</w:t>
      </w:r>
      <w:r w:rsidRPr="00D24F77">
        <w:rPr>
          <w:b/>
          <w:lang w:val="vi-VN"/>
        </w:rPr>
        <w:t>:</w:t>
      </w:r>
      <w:r w:rsidRPr="00D24F77">
        <w:rPr>
          <w:lang w:val="vi-VN"/>
        </w:rPr>
        <w:t xml:space="preserve"> </w:t>
      </w:r>
      <w:r w:rsidRPr="00D24F77">
        <w:rPr>
          <w:b/>
          <w:bCs/>
          <w:lang w:val="de-DE"/>
        </w:rPr>
        <w:t>Tổ chức sản xuất</w:t>
      </w:r>
    </w:p>
    <w:p w14:paraId="4323FED8" w14:textId="4D07B143" w:rsidR="00A57D5E" w:rsidRPr="00D24F77" w:rsidRDefault="00A57D5E" w:rsidP="00A57D5E">
      <w:pPr>
        <w:spacing w:before="120"/>
        <w:ind w:firstLine="540"/>
        <w:rPr>
          <w:lang w:val="en-GB"/>
        </w:rPr>
      </w:pPr>
      <w:r w:rsidRPr="00D24F77">
        <w:rPr>
          <w:b/>
          <w:lang w:val="vi-VN"/>
        </w:rPr>
        <w:t>Mã số môn học:</w:t>
      </w:r>
      <w:r w:rsidRPr="00D24F77">
        <w:rPr>
          <w:lang w:val="vi-VN"/>
        </w:rPr>
        <w:t xml:space="preserve">  </w:t>
      </w:r>
      <w:r w:rsidRPr="00D24F77">
        <w:rPr>
          <w:b/>
          <w:bCs/>
          <w:lang w:val="vi-VN"/>
        </w:rPr>
        <w:t xml:space="preserve">MH </w:t>
      </w:r>
      <w:r w:rsidRPr="00D24F77">
        <w:rPr>
          <w:b/>
          <w:bCs/>
          <w:lang w:val="en-GB"/>
        </w:rPr>
        <w:t>09</w:t>
      </w:r>
    </w:p>
    <w:p w14:paraId="56F47D42" w14:textId="77777777" w:rsidR="00A57D5E" w:rsidRPr="00D24F77" w:rsidRDefault="00A57D5E" w:rsidP="00A57D5E">
      <w:pPr>
        <w:spacing w:before="120"/>
        <w:ind w:firstLine="540"/>
        <w:rPr>
          <w:lang w:val="vi-VN"/>
        </w:rPr>
      </w:pPr>
      <w:r w:rsidRPr="00D24F77">
        <w:rPr>
          <w:b/>
          <w:lang w:val="vi-VN"/>
        </w:rPr>
        <w:t>Thời gian thực hiện môn học:</w:t>
      </w:r>
      <w:r w:rsidRPr="00D24F77">
        <w:rPr>
          <w:lang w:val="vi-VN"/>
        </w:rPr>
        <w:t xml:space="preserve"> 30 giờ; (Lý thuyết: 28 giờ; Thực hành, thí nghiệm, thảo luận,bài tập: 0 giờ; Kiểm tra: 2 giờ)</w:t>
      </w:r>
    </w:p>
    <w:p w14:paraId="7C76302E" w14:textId="77777777" w:rsidR="00A57D5E" w:rsidRPr="00D24F77" w:rsidRDefault="00A57D5E" w:rsidP="00A57D5E">
      <w:pPr>
        <w:spacing w:before="120"/>
        <w:ind w:firstLine="540"/>
        <w:rPr>
          <w:lang w:val="vi-VN"/>
        </w:rPr>
      </w:pPr>
    </w:p>
    <w:p w14:paraId="5D23416E" w14:textId="77777777" w:rsidR="00A57D5E" w:rsidRPr="00D24F77" w:rsidRDefault="00A57D5E" w:rsidP="00A57D5E">
      <w:pPr>
        <w:spacing w:before="120"/>
        <w:rPr>
          <w:lang w:val="vi-VN"/>
        </w:rPr>
      </w:pPr>
      <w:r w:rsidRPr="00D24F77">
        <w:rPr>
          <w:b/>
          <w:lang w:val="vi-VN"/>
        </w:rPr>
        <w:t>I. Vị trí, tính chất của môn học</w:t>
      </w:r>
      <w:r w:rsidRPr="00D24F77">
        <w:rPr>
          <w:lang w:val="vi-VN"/>
        </w:rPr>
        <w:t>:</w:t>
      </w:r>
    </w:p>
    <w:p w14:paraId="2C920861" w14:textId="77777777" w:rsidR="00A57D5E" w:rsidRPr="00D24F77" w:rsidRDefault="00A57D5E">
      <w:pPr>
        <w:numPr>
          <w:ilvl w:val="0"/>
          <w:numId w:val="35"/>
        </w:numPr>
        <w:spacing w:before="120"/>
        <w:ind w:left="567" w:hanging="218"/>
        <w:jc w:val="both"/>
        <w:rPr>
          <w:lang w:val="de-DE"/>
        </w:rPr>
      </w:pPr>
      <w:r w:rsidRPr="00D24F77">
        <w:rPr>
          <w:lang w:val="vi-VN"/>
        </w:rPr>
        <w:t>Ví trí:</w:t>
      </w:r>
      <w:r w:rsidRPr="00D24F77">
        <w:rPr>
          <w:lang w:val="de-DE"/>
        </w:rPr>
        <w:t xml:space="preserve"> </w:t>
      </w:r>
      <w:r w:rsidRPr="00D24F77">
        <w:rPr>
          <w:lang w:val="pt-BR"/>
        </w:rPr>
        <w:t>Là</w:t>
      </w:r>
      <w:r w:rsidRPr="00D24F77">
        <w:rPr>
          <w:lang w:val="de-DE"/>
        </w:rPr>
        <w:t xml:space="preserve"> môn học kỹ thuật cơ sở. Môn học đ</w:t>
      </w:r>
      <w:r w:rsidRPr="00D24F77">
        <w:rPr>
          <w:lang w:val="de-DE"/>
        </w:rPr>
        <w:softHyphen/>
        <w:t>ược bố trí học sau các môn học kỹ thuật cơ sở và một số môn học, mô đun chuyên môn nghề</w:t>
      </w:r>
    </w:p>
    <w:p w14:paraId="79584EE5" w14:textId="77777777" w:rsidR="00A57D5E" w:rsidRPr="00D24F77" w:rsidRDefault="00A57D5E">
      <w:pPr>
        <w:numPr>
          <w:ilvl w:val="0"/>
          <w:numId w:val="35"/>
        </w:numPr>
        <w:spacing w:before="120"/>
        <w:ind w:left="567" w:hanging="218"/>
        <w:jc w:val="both"/>
        <w:rPr>
          <w:lang w:val="de-DE"/>
        </w:rPr>
      </w:pPr>
      <w:r w:rsidRPr="00D24F77">
        <w:rPr>
          <w:lang w:val="de-DE"/>
        </w:rPr>
        <w:t>Tính chất: Là môn học bắt buộc trong chương trình đào tạo nghề cắt gọt kim loại.</w:t>
      </w:r>
    </w:p>
    <w:p w14:paraId="4BD7A957" w14:textId="77777777" w:rsidR="00A57D5E" w:rsidRPr="00D24F77" w:rsidRDefault="00A57D5E" w:rsidP="00A57D5E">
      <w:pPr>
        <w:spacing w:before="120"/>
        <w:rPr>
          <w:b/>
          <w:lang w:val="de-DE"/>
        </w:rPr>
      </w:pPr>
      <w:r w:rsidRPr="00D24F77">
        <w:rPr>
          <w:b/>
          <w:lang w:val="de-DE"/>
        </w:rPr>
        <w:t>II. Mục tiêu môn học:</w:t>
      </w:r>
    </w:p>
    <w:p w14:paraId="2B885C14" w14:textId="77777777" w:rsidR="00A57D5E" w:rsidRPr="00D24F77" w:rsidRDefault="00A57D5E" w:rsidP="00A57D5E">
      <w:pPr>
        <w:spacing w:after="200"/>
        <w:jc w:val="both"/>
        <w:rPr>
          <w:b/>
          <w:lang w:val="de-DE"/>
        </w:rPr>
      </w:pPr>
      <w:r w:rsidRPr="00D24F77">
        <w:rPr>
          <w:b/>
          <w:lang w:val="de-DE"/>
        </w:rPr>
        <w:t>1.Về kiến thức:</w:t>
      </w:r>
    </w:p>
    <w:p w14:paraId="29412D34" w14:textId="77777777" w:rsidR="00A57D5E" w:rsidRPr="00D24F77" w:rsidRDefault="00A57D5E">
      <w:pPr>
        <w:numPr>
          <w:ilvl w:val="0"/>
          <w:numId w:val="35"/>
        </w:numPr>
        <w:spacing w:before="120"/>
        <w:ind w:left="567" w:hanging="218"/>
        <w:jc w:val="both"/>
        <w:rPr>
          <w:lang w:val="vi-VN"/>
        </w:rPr>
      </w:pPr>
      <w:r w:rsidRPr="00D24F77">
        <w:rPr>
          <w:lang w:val="vi-VN"/>
        </w:rPr>
        <w:t xml:space="preserve">Trình bày được các khái niệm cơ bản về doanh nghiệp công nghiệp; nhiệm vụ, đặc điểm và nguyên tắc cơ bản của doanh nghiệp. </w:t>
      </w:r>
    </w:p>
    <w:p w14:paraId="446FF7BC" w14:textId="77777777" w:rsidR="00A57D5E" w:rsidRPr="00D24F77" w:rsidRDefault="00A57D5E">
      <w:pPr>
        <w:numPr>
          <w:ilvl w:val="0"/>
          <w:numId w:val="35"/>
        </w:numPr>
        <w:spacing w:before="120"/>
        <w:ind w:left="567" w:hanging="218"/>
        <w:jc w:val="both"/>
        <w:rPr>
          <w:lang w:val="vi-VN"/>
        </w:rPr>
      </w:pPr>
      <w:r w:rsidRPr="00D24F77">
        <w:rPr>
          <w:lang w:val="vi-VN"/>
        </w:rPr>
        <w:t>Phân tích được các hình thức tổ chức quản lý sản xuất của doanh nghiệp.</w:t>
      </w:r>
    </w:p>
    <w:p w14:paraId="167FCAF4" w14:textId="77777777" w:rsidR="00A57D5E" w:rsidRPr="00D24F77" w:rsidRDefault="00A57D5E">
      <w:pPr>
        <w:numPr>
          <w:ilvl w:val="0"/>
          <w:numId w:val="35"/>
        </w:numPr>
        <w:spacing w:before="120"/>
        <w:ind w:left="567" w:hanging="218"/>
        <w:jc w:val="both"/>
        <w:rPr>
          <w:lang w:val="vi-VN"/>
        </w:rPr>
      </w:pPr>
      <w:r w:rsidRPr="00D24F77">
        <w:rPr>
          <w:lang w:val="vi-VN"/>
        </w:rPr>
        <w:t>Giải thích được quá trình tổ chức sản xuất trong doanh nghiệp</w:t>
      </w:r>
    </w:p>
    <w:p w14:paraId="3F99BC72" w14:textId="77777777" w:rsidR="00A57D5E" w:rsidRPr="00D24F77" w:rsidRDefault="00A57D5E" w:rsidP="00A57D5E">
      <w:pPr>
        <w:spacing w:after="200"/>
        <w:jc w:val="both"/>
        <w:rPr>
          <w:b/>
          <w:lang w:val="de-DE"/>
        </w:rPr>
      </w:pPr>
      <w:r w:rsidRPr="00D24F77">
        <w:rPr>
          <w:b/>
          <w:lang w:val="de-DE"/>
        </w:rPr>
        <w:t>2.Về kỹ năng:</w:t>
      </w:r>
    </w:p>
    <w:p w14:paraId="07DF3809" w14:textId="77777777" w:rsidR="00A57D5E" w:rsidRPr="00D24F77" w:rsidRDefault="00A57D5E">
      <w:pPr>
        <w:numPr>
          <w:ilvl w:val="0"/>
          <w:numId w:val="35"/>
        </w:numPr>
        <w:spacing w:before="120"/>
        <w:ind w:left="567" w:hanging="218"/>
        <w:jc w:val="both"/>
        <w:rPr>
          <w:lang w:val="vi-VN"/>
        </w:rPr>
      </w:pPr>
      <w:r w:rsidRPr="00D24F77">
        <w:rPr>
          <w:lang w:val="vi-VN"/>
        </w:rPr>
        <w:t>Bố trí được dụng cụ, thiết bị sản xuất phù hợp với trình độ, kỹ năng của từng người, nhằm đạt chất lượng, hiệu quả cao.</w:t>
      </w:r>
    </w:p>
    <w:p w14:paraId="197563D9" w14:textId="77777777" w:rsidR="00A57D5E" w:rsidRPr="00D24F77" w:rsidRDefault="00A57D5E">
      <w:pPr>
        <w:numPr>
          <w:ilvl w:val="0"/>
          <w:numId w:val="35"/>
        </w:numPr>
        <w:spacing w:before="120"/>
        <w:ind w:left="567" w:hanging="218"/>
        <w:jc w:val="both"/>
        <w:rPr>
          <w:lang w:val="vi-VN"/>
        </w:rPr>
      </w:pPr>
      <w:r w:rsidRPr="00D24F77">
        <w:rPr>
          <w:lang w:val="vi-VN"/>
        </w:rPr>
        <w:t>Giám sát, chỉ đạo được quá trình sản xuất của tổ, nhóm không để xẩy ra tai nạn lao động, sự cố của thiết bị và sai hỏng sản phẩm</w:t>
      </w:r>
    </w:p>
    <w:p w14:paraId="4784469C" w14:textId="77777777" w:rsidR="00A57D5E" w:rsidRPr="00D24F77" w:rsidRDefault="00A57D5E" w:rsidP="00A57D5E">
      <w:pPr>
        <w:spacing w:after="200"/>
        <w:jc w:val="both"/>
        <w:rPr>
          <w:b/>
          <w:lang w:val="de-DE"/>
        </w:rPr>
      </w:pPr>
      <w:r w:rsidRPr="00D24F77">
        <w:rPr>
          <w:b/>
          <w:lang w:val="de-DE"/>
        </w:rPr>
        <w:t xml:space="preserve">3.Về năng lực tự chủ và trách nhiệm: </w:t>
      </w:r>
    </w:p>
    <w:p w14:paraId="3895B327" w14:textId="77777777" w:rsidR="00A57D5E" w:rsidRPr="00D24F77" w:rsidRDefault="00A57D5E">
      <w:pPr>
        <w:numPr>
          <w:ilvl w:val="0"/>
          <w:numId w:val="35"/>
        </w:numPr>
        <w:spacing w:before="120"/>
        <w:ind w:left="567" w:hanging="218"/>
        <w:jc w:val="both"/>
        <w:rPr>
          <w:lang w:val="vi-VN"/>
        </w:rPr>
      </w:pPr>
      <w:r w:rsidRPr="00D24F77">
        <w:rPr>
          <w:lang w:val="vi-VN"/>
        </w:rPr>
        <w:t>Có ý thức tự giác, kỷ luật cao; tinh thần trách nhiệm, ý thức an toàn trong công việc; có tinh thần hợp tác, giúp đỡ lẫn nhau.</w:t>
      </w:r>
    </w:p>
    <w:p w14:paraId="6206A8E5" w14:textId="77777777" w:rsidR="00A57D5E" w:rsidRPr="00D24F77" w:rsidRDefault="00A57D5E" w:rsidP="00A57D5E">
      <w:pPr>
        <w:spacing w:before="120"/>
        <w:rPr>
          <w:b/>
          <w:lang w:val="de-DE"/>
        </w:rPr>
      </w:pPr>
      <w:r w:rsidRPr="00D24F77">
        <w:rPr>
          <w:b/>
          <w:lang w:val="de-DE"/>
        </w:rPr>
        <w:t>III. Nội dung môn học:</w:t>
      </w:r>
    </w:p>
    <w:p w14:paraId="348A4F34" w14:textId="77777777" w:rsidR="00A57D5E" w:rsidRPr="00D24F77" w:rsidRDefault="00A57D5E" w:rsidP="00A57D5E">
      <w:pPr>
        <w:spacing w:before="120"/>
        <w:jc w:val="both"/>
        <w:rPr>
          <w:b/>
          <w:lang w:val="de-DE"/>
        </w:rPr>
      </w:pPr>
      <w:r w:rsidRPr="00D24F77">
        <w:rPr>
          <w:b/>
          <w:lang w:val="de-DE"/>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D24F77" w:rsidRPr="00D24F77" w14:paraId="00EC82FA" w14:textId="77777777" w:rsidTr="00925A8A">
        <w:trPr>
          <w:trHeight w:val="420"/>
        </w:trPr>
        <w:tc>
          <w:tcPr>
            <w:tcW w:w="793" w:type="dxa"/>
            <w:vMerge w:val="restart"/>
            <w:vAlign w:val="center"/>
          </w:tcPr>
          <w:p w14:paraId="390D5AF4" w14:textId="77777777" w:rsidR="00A57D5E" w:rsidRPr="00D24F77" w:rsidRDefault="00A57D5E" w:rsidP="00925A8A">
            <w:pPr>
              <w:spacing w:before="120"/>
              <w:jc w:val="center"/>
              <w:rPr>
                <w:b/>
              </w:rPr>
            </w:pPr>
            <w:r w:rsidRPr="00D24F77">
              <w:rPr>
                <w:b/>
              </w:rPr>
              <w:t>SỐ TT</w:t>
            </w:r>
          </w:p>
        </w:tc>
        <w:tc>
          <w:tcPr>
            <w:tcW w:w="3962" w:type="dxa"/>
            <w:vMerge w:val="restart"/>
            <w:vAlign w:val="center"/>
          </w:tcPr>
          <w:p w14:paraId="50670D0B" w14:textId="77777777" w:rsidR="00A57D5E" w:rsidRPr="00D24F77" w:rsidRDefault="00A57D5E" w:rsidP="00925A8A">
            <w:pPr>
              <w:spacing w:before="120"/>
              <w:jc w:val="center"/>
              <w:rPr>
                <w:b/>
              </w:rPr>
            </w:pPr>
            <w:r w:rsidRPr="00D24F77">
              <w:rPr>
                <w:b/>
              </w:rPr>
              <w:t>Tên chương, mục</w:t>
            </w:r>
          </w:p>
        </w:tc>
        <w:tc>
          <w:tcPr>
            <w:tcW w:w="4440" w:type="dxa"/>
            <w:gridSpan w:val="4"/>
            <w:vAlign w:val="center"/>
          </w:tcPr>
          <w:p w14:paraId="1C6C4700" w14:textId="77777777" w:rsidR="00A57D5E" w:rsidRPr="00D24F77" w:rsidRDefault="00A57D5E" w:rsidP="00925A8A">
            <w:pPr>
              <w:spacing w:before="120"/>
              <w:jc w:val="center"/>
              <w:rPr>
                <w:b/>
              </w:rPr>
            </w:pPr>
            <w:r w:rsidRPr="00D24F77">
              <w:rPr>
                <w:b/>
              </w:rPr>
              <w:t>Thời gian (giờ)</w:t>
            </w:r>
          </w:p>
        </w:tc>
      </w:tr>
      <w:tr w:rsidR="00D24F77" w:rsidRPr="00D24F77" w14:paraId="7ED5B5D6" w14:textId="77777777" w:rsidTr="00925A8A">
        <w:trPr>
          <w:trHeight w:val="420"/>
        </w:trPr>
        <w:tc>
          <w:tcPr>
            <w:tcW w:w="793" w:type="dxa"/>
            <w:vMerge/>
            <w:vAlign w:val="center"/>
          </w:tcPr>
          <w:p w14:paraId="0C69583C" w14:textId="77777777" w:rsidR="00A57D5E" w:rsidRPr="00D24F77" w:rsidRDefault="00A57D5E" w:rsidP="00925A8A">
            <w:pPr>
              <w:spacing w:before="120"/>
              <w:jc w:val="center"/>
              <w:rPr>
                <w:b/>
              </w:rPr>
            </w:pPr>
          </w:p>
        </w:tc>
        <w:tc>
          <w:tcPr>
            <w:tcW w:w="3962" w:type="dxa"/>
            <w:vMerge/>
            <w:vAlign w:val="center"/>
          </w:tcPr>
          <w:p w14:paraId="406ABE1B" w14:textId="77777777" w:rsidR="00A57D5E" w:rsidRPr="00D24F77" w:rsidRDefault="00A57D5E" w:rsidP="00925A8A">
            <w:pPr>
              <w:spacing w:before="120"/>
              <w:jc w:val="center"/>
              <w:rPr>
                <w:b/>
              </w:rPr>
            </w:pPr>
          </w:p>
        </w:tc>
        <w:tc>
          <w:tcPr>
            <w:tcW w:w="838" w:type="dxa"/>
            <w:vAlign w:val="center"/>
          </w:tcPr>
          <w:p w14:paraId="5A0BDBA6" w14:textId="77777777" w:rsidR="00A57D5E" w:rsidRPr="00D24F77" w:rsidRDefault="00A57D5E" w:rsidP="00925A8A">
            <w:pPr>
              <w:spacing w:before="120"/>
              <w:ind w:left="-43" w:right="-44"/>
              <w:jc w:val="center"/>
              <w:rPr>
                <w:b/>
              </w:rPr>
            </w:pPr>
            <w:r w:rsidRPr="00D24F77">
              <w:rPr>
                <w:b/>
              </w:rPr>
              <w:t>Tổng số</w:t>
            </w:r>
          </w:p>
        </w:tc>
        <w:tc>
          <w:tcPr>
            <w:tcW w:w="1118" w:type="dxa"/>
            <w:vAlign w:val="center"/>
          </w:tcPr>
          <w:p w14:paraId="13F65C8E" w14:textId="77777777" w:rsidR="00A57D5E" w:rsidRPr="00D24F77" w:rsidRDefault="00A57D5E" w:rsidP="00925A8A">
            <w:pPr>
              <w:spacing w:before="120"/>
              <w:ind w:left="-43" w:right="-44"/>
              <w:jc w:val="center"/>
              <w:rPr>
                <w:b/>
              </w:rPr>
            </w:pPr>
            <w:r w:rsidRPr="00D24F77">
              <w:rPr>
                <w:b/>
              </w:rPr>
              <w:t>Lý thuyết</w:t>
            </w:r>
          </w:p>
        </w:tc>
        <w:tc>
          <w:tcPr>
            <w:tcW w:w="1511" w:type="dxa"/>
            <w:vAlign w:val="center"/>
          </w:tcPr>
          <w:p w14:paraId="6D49609E" w14:textId="77777777" w:rsidR="00A57D5E" w:rsidRPr="00D24F77" w:rsidRDefault="00A57D5E" w:rsidP="00925A8A">
            <w:pPr>
              <w:spacing w:before="120"/>
              <w:ind w:left="-43" w:right="-44"/>
              <w:jc w:val="center"/>
              <w:rPr>
                <w:b/>
              </w:rPr>
            </w:pPr>
            <w:r w:rsidRPr="00D24F77">
              <w:rPr>
                <w:b/>
              </w:rPr>
              <w:t>Thực hành, thí nghiệm, thảo luận, bài tập</w:t>
            </w:r>
          </w:p>
        </w:tc>
        <w:tc>
          <w:tcPr>
            <w:tcW w:w="973" w:type="dxa"/>
            <w:vAlign w:val="center"/>
          </w:tcPr>
          <w:p w14:paraId="330C6D9C" w14:textId="77777777" w:rsidR="00A57D5E" w:rsidRPr="00D24F77" w:rsidRDefault="00A57D5E" w:rsidP="00925A8A">
            <w:pPr>
              <w:spacing w:before="120"/>
              <w:ind w:left="-43" w:right="-44"/>
              <w:jc w:val="center"/>
              <w:rPr>
                <w:b/>
              </w:rPr>
            </w:pPr>
            <w:r w:rsidRPr="00D24F77">
              <w:rPr>
                <w:b/>
              </w:rPr>
              <w:t>Kiểm tra</w:t>
            </w:r>
          </w:p>
        </w:tc>
      </w:tr>
      <w:tr w:rsidR="00D24F77" w:rsidRPr="00D24F77" w14:paraId="3265C1ED" w14:textId="77777777" w:rsidTr="00925A8A">
        <w:trPr>
          <w:trHeight w:val="2683"/>
        </w:trPr>
        <w:tc>
          <w:tcPr>
            <w:tcW w:w="793" w:type="dxa"/>
          </w:tcPr>
          <w:p w14:paraId="67ADCD79" w14:textId="77777777" w:rsidR="00A57D5E" w:rsidRPr="00D24F77" w:rsidRDefault="00A57D5E" w:rsidP="00925A8A">
            <w:r w:rsidRPr="00D24F77">
              <w:lastRenderedPageBreak/>
              <w:t>1</w:t>
            </w:r>
          </w:p>
        </w:tc>
        <w:tc>
          <w:tcPr>
            <w:tcW w:w="3962" w:type="dxa"/>
          </w:tcPr>
          <w:p w14:paraId="11B0892E" w14:textId="77777777" w:rsidR="00A57D5E" w:rsidRPr="00D24F77" w:rsidRDefault="00A57D5E" w:rsidP="00925A8A">
            <w:pPr>
              <w:rPr>
                <w:b/>
                <w:noProof/>
                <w:lang w:val="pt-BR" w:eastAsia="ko-KR"/>
              </w:rPr>
            </w:pPr>
            <w:r w:rsidRPr="00D24F77">
              <w:rPr>
                <w:b/>
                <w:bCs/>
              </w:rPr>
              <w:t>Chương 1:</w:t>
            </w:r>
            <w:r w:rsidRPr="00D24F77">
              <w:rPr>
                <w:b/>
                <w:noProof/>
                <w:lang w:val="pt-BR" w:eastAsia="ko-KR"/>
              </w:rPr>
              <w:t xml:space="preserve"> Xí nghiệp công nghiệp.</w:t>
            </w:r>
          </w:p>
          <w:p w14:paraId="3C8B649B" w14:textId="77777777" w:rsidR="00A57D5E" w:rsidRPr="00D24F77" w:rsidRDefault="00A57D5E" w:rsidP="00925A8A">
            <w:pPr>
              <w:rPr>
                <w:lang w:val="pt-BR"/>
              </w:rPr>
            </w:pPr>
            <w:r w:rsidRPr="00D24F77">
              <w:rPr>
                <w:lang w:val="pt-BR"/>
              </w:rPr>
              <w:t>1.Khái niệm xí nghiệp công nghiệp</w:t>
            </w:r>
          </w:p>
          <w:p w14:paraId="4A9F5F4E" w14:textId="77777777" w:rsidR="00A57D5E" w:rsidRPr="00D24F77" w:rsidRDefault="00A57D5E" w:rsidP="00925A8A">
            <w:pPr>
              <w:rPr>
                <w:lang w:val="pt-BR"/>
              </w:rPr>
            </w:pPr>
            <w:r w:rsidRPr="00D24F77">
              <w:rPr>
                <w:lang w:val="pt-BR"/>
              </w:rPr>
              <w:t>2.Nguyên tắc cơ bản trong công tác quản lý xí nghiệp</w:t>
            </w:r>
          </w:p>
          <w:p w14:paraId="5F181ABC" w14:textId="77777777" w:rsidR="00A57D5E" w:rsidRPr="00D24F77" w:rsidRDefault="00A57D5E" w:rsidP="00925A8A">
            <w:pPr>
              <w:rPr>
                <w:b/>
                <w:noProof/>
                <w:lang w:val="pt-BR" w:eastAsia="ko-KR"/>
              </w:rPr>
            </w:pPr>
            <w:r w:rsidRPr="00D24F77">
              <w:rPr>
                <w:lang w:val="pt-BR"/>
              </w:rPr>
              <w:t>3.Chế độ lãnh đạo, phụ trách và tham gia quản lý xí nghiệp</w:t>
            </w:r>
          </w:p>
        </w:tc>
        <w:tc>
          <w:tcPr>
            <w:tcW w:w="838" w:type="dxa"/>
          </w:tcPr>
          <w:p w14:paraId="3AC6919D" w14:textId="77777777" w:rsidR="00A57D5E" w:rsidRPr="00D24F77" w:rsidRDefault="00A57D5E" w:rsidP="00925A8A">
            <w:pPr>
              <w:jc w:val="center"/>
            </w:pPr>
            <w:r w:rsidRPr="00D24F77">
              <w:t>10</w:t>
            </w:r>
          </w:p>
          <w:p w14:paraId="6ECCFC6A" w14:textId="77777777" w:rsidR="00A57D5E" w:rsidRPr="00D24F77" w:rsidRDefault="00A57D5E" w:rsidP="00925A8A"/>
          <w:p w14:paraId="48FC5A2E" w14:textId="77777777" w:rsidR="00A57D5E" w:rsidRPr="00D24F77" w:rsidRDefault="00A57D5E" w:rsidP="00925A8A">
            <w:pPr>
              <w:jc w:val="center"/>
            </w:pPr>
            <w:r w:rsidRPr="00D24F77">
              <w:t>2</w:t>
            </w:r>
          </w:p>
          <w:p w14:paraId="141C714D" w14:textId="77777777" w:rsidR="00A57D5E" w:rsidRPr="00D24F77" w:rsidRDefault="00A57D5E" w:rsidP="00925A8A">
            <w:pPr>
              <w:jc w:val="center"/>
            </w:pPr>
          </w:p>
          <w:p w14:paraId="2233619A" w14:textId="77777777" w:rsidR="00A57D5E" w:rsidRPr="00D24F77" w:rsidRDefault="00A57D5E" w:rsidP="00925A8A">
            <w:pPr>
              <w:jc w:val="center"/>
            </w:pPr>
            <w:r w:rsidRPr="00D24F77">
              <w:t>4</w:t>
            </w:r>
          </w:p>
          <w:p w14:paraId="2834277D" w14:textId="77777777" w:rsidR="00A57D5E" w:rsidRPr="00D24F77" w:rsidRDefault="00A57D5E" w:rsidP="00925A8A">
            <w:pPr>
              <w:jc w:val="center"/>
            </w:pPr>
          </w:p>
          <w:p w14:paraId="73DBB861" w14:textId="77777777" w:rsidR="00A57D5E" w:rsidRPr="00D24F77" w:rsidRDefault="00A57D5E" w:rsidP="00925A8A">
            <w:pPr>
              <w:jc w:val="center"/>
            </w:pPr>
            <w:r w:rsidRPr="00D24F77">
              <w:t>4</w:t>
            </w:r>
          </w:p>
        </w:tc>
        <w:tc>
          <w:tcPr>
            <w:tcW w:w="1118" w:type="dxa"/>
          </w:tcPr>
          <w:p w14:paraId="4F3D5680" w14:textId="77777777" w:rsidR="00A57D5E" w:rsidRPr="00D24F77" w:rsidRDefault="00A57D5E" w:rsidP="00925A8A">
            <w:pPr>
              <w:jc w:val="center"/>
            </w:pPr>
            <w:r w:rsidRPr="00D24F77">
              <w:t>10</w:t>
            </w:r>
          </w:p>
          <w:p w14:paraId="7F2C50AD" w14:textId="77777777" w:rsidR="00A57D5E" w:rsidRPr="00D24F77" w:rsidRDefault="00A57D5E" w:rsidP="00925A8A"/>
          <w:p w14:paraId="621FF76E" w14:textId="77777777" w:rsidR="00A57D5E" w:rsidRPr="00D24F77" w:rsidRDefault="00A57D5E" w:rsidP="00925A8A">
            <w:pPr>
              <w:jc w:val="center"/>
            </w:pPr>
            <w:r w:rsidRPr="00D24F77">
              <w:t>2</w:t>
            </w:r>
          </w:p>
          <w:p w14:paraId="7F641717" w14:textId="77777777" w:rsidR="00A57D5E" w:rsidRPr="00D24F77" w:rsidRDefault="00A57D5E" w:rsidP="00925A8A">
            <w:pPr>
              <w:jc w:val="center"/>
            </w:pPr>
          </w:p>
          <w:p w14:paraId="3DD6CF48" w14:textId="77777777" w:rsidR="00A57D5E" w:rsidRPr="00D24F77" w:rsidRDefault="00A57D5E" w:rsidP="00925A8A">
            <w:pPr>
              <w:jc w:val="center"/>
            </w:pPr>
            <w:r w:rsidRPr="00D24F77">
              <w:t>4</w:t>
            </w:r>
          </w:p>
          <w:p w14:paraId="74DAD5CB" w14:textId="77777777" w:rsidR="00A57D5E" w:rsidRPr="00D24F77" w:rsidRDefault="00A57D5E" w:rsidP="00925A8A">
            <w:pPr>
              <w:jc w:val="center"/>
            </w:pPr>
          </w:p>
          <w:p w14:paraId="0A48C862" w14:textId="77777777" w:rsidR="00A57D5E" w:rsidRPr="00D24F77" w:rsidRDefault="00A57D5E" w:rsidP="00925A8A">
            <w:pPr>
              <w:jc w:val="center"/>
            </w:pPr>
            <w:r w:rsidRPr="00D24F77">
              <w:t>4</w:t>
            </w:r>
          </w:p>
        </w:tc>
        <w:tc>
          <w:tcPr>
            <w:tcW w:w="1511" w:type="dxa"/>
          </w:tcPr>
          <w:p w14:paraId="253BFFFD" w14:textId="77777777" w:rsidR="00A57D5E" w:rsidRPr="00D24F77" w:rsidRDefault="00A57D5E" w:rsidP="00925A8A">
            <w:pPr>
              <w:jc w:val="center"/>
            </w:pPr>
            <w:r w:rsidRPr="00D24F77">
              <w:t>0</w:t>
            </w:r>
          </w:p>
          <w:p w14:paraId="09D86315" w14:textId="77777777" w:rsidR="00A57D5E" w:rsidRPr="00D24F77" w:rsidRDefault="00A57D5E" w:rsidP="00925A8A"/>
          <w:p w14:paraId="4D5DCBC2" w14:textId="77777777" w:rsidR="00A57D5E" w:rsidRPr="00D24F77" w:rsidRDefault="00A57D5E" w:rsidP="00925A8A">
            <w:pPr>
              <w:jc w:val="center"/>
            </w:pPr>
            <w:r w:rsidRPr="00D24F77">
              <w:t>0</w:t>
            </w:r>
          </w:p>
          <w:p w14:paraId="225EB4FC" w14:textId="77777777" w:rsidR="00A57D5E" w:rsidRPr="00D24F77" w:rsidRDefault="00A57D5E" w:rsidP="00925A8A">
            <w:pPr>
              <w:jc w:val="center"/>
            </w:pPr>
          </w:p>
          <w:p w14:paraId="2651E36B" w14:textId="77777777" w:rsidR="00A57D5E" w:rsidRPr="00D24F77" w:rsidRDefault="00A57D5E" w:rsidP="00925A8A">
            <w:pPr>
              <w:jc w:val="center"/>
            </w:pPr>
            <w:r w:rsidRPr="00D24F77">
              <w:t>0</w:t>
            </w:r>
          </w:p>
          <w:p w14:paraId="2E8E385E" w14:textId="77777777" w:rsidR="00A57D5E" w:rsidRPr="00D24F77" w:rsidRDefault="00A57D5E" w:rsidP="00925A8A">
            <w:pPr>
              <w:jc w:val="center"/>
            </w:pPr>
          </w:p>
          <w:p w14:paraId="21154657" w14:textId="77777777" w:rsidR="00A57D5E" w:rsidRPr="00D24F77" w:rsidRDefault="00A57D5E" w:rsidP="00925A8A">
            <w:pPr>
              <w:jc w:val="center"/>
            </w:pPr>
            <w:r w:rsidRPr="00D24F77">
              <w:t>0</w:t>
            </w:r>
          </w:p>
        </w:tc>
        <w:tc>
          <w:tcPr>
            <w:tcW w:w="973" w:type="dxa"/>
          </w:tcPr>
          <w:p w14:paraId="4838496D" w14:textId="77777777" w:rsidR="00A57D5E" w:rsidRPr="00D24F77" w:rsidRDefault="00A57D5E" w:rsidP="00925A8A">
            <w:pPr>
              <w:jc w:val="center"/>
              <w:rPr>
                <w:lang w:val="pt-BR"/>
              </w:rPr>
            </w:pPr>
          </w:p>
        </w:tc>
      </w:tr>
      <w:tr w:rsidR="00D24F77" w:rsidRPr="00D24F77" w14:paraId="6BA55814" w14:textId="77777777" w:rsidTr="00925A8A">
        <w:trPr>
          <w:trHeight w:val="420"/>
        </w:trPr>
        <w:tc>
          <w:tcPr>
            <w:tcW w:w="793" w:type="dxa"/>
          </w:tcPr>
          <w:p w14:paraId="04CD6716" w14:textId="77777777" w:rsidR="00A57D5E" w:rsidRPr="00D24F77" w:rsidRDefault="00A57D5E" w:rsidP="00925A8A">
            <w:r w:rsidRPr="00D24F77">
              <w:t>2</w:t>
            </w:r>
          </w:p>
        </w:tc>
        <w:tc>
          <w:tcPr>
            <w:tcW w:w="3962" w:type="dxa"/>
          </w:tcPr>
          <w:p w14:paraId="56F85D21" w14:textId="77777777" w:rsidR="00A57D5E" w:rsidRPr="00D24F77" w:rsidRDefault="00A57D5E" w:rsidP="00925A8A">
            <w:r w:rsidRPr="00D24F77">
              <w:rPr>
                <w:b/>
                <w:bCs/>
              </w:rPr>
              <w:t>Chương 2:</w:t>
            </w:r>
            <w:r w:rsidRPr="00D24F77">
              <w:rPr>
                <w:b/>
                <w:lang w:val="pt-BR"/>
              </w:rPr>
              <w:t xml:space="preserve"> Tổ chức và quản lý sản xuất</w:t>
            </w:r>
            <w:r w:rsidRPr="00D24F77">
              <w:t xml:space="preserve"> </w:t>
            </w:r>
          </w:p>
          <w:p w14:paraId="1119A64A" w14:textId="77777777" w:rsidR="00A57D5E" w:rsidRPr="00D24F77" w:rsidRDefault="00A57D5E" w:rsidP="00925A8A">
            <w:pPr>
              <w:rPr>
                <w:lang w:val="pt-BR" w:eastAsia="ko-KR"/>
              </w:rPr>
            </w:pPr>
            <w:r w:rsidRPr="00D24F77">
              <w:rPr>
                <w:lang w:val="pt-BR"/>
              </w:rPr>
              <w:t>1.Tổ chức doanh nghiệp công nghiệp</w:t>
            </w:r>
            <w:r w:rsidRPr="00D24F77">
              <w:rPr>
                <w:lang w:val="pt-BR" w:eastAsia="ko-KR"/>
              </w:rPr>
              <w:t>.</w:t>
            </w:r>
          </w:p>
          <w:p w14:paraId="200D1C8F" w14:textId="77777777" w:rsidR="00A57D5E" w:rsidRPr="00D24F77" w:rsidRDefault="00A57D5E" w:rsidP="00925A8A">
            <w:pPr>
              <w:rPr>
                <w:lang w:val="pt-BR"/>
              </w:rPr>
            </w:pPr>
            <w:r w:rsidRPr="00D24F77">
              <w:rPr>
                <w:lang w:val="pt-BR"/>
              </w:rPr>
              <w:t>2.Sử dụng và bảo quản thiết bị</w:t>
            </w:r>
          </w:p>
          <w:p w14:paraId="320D4BDA" w14:textId="77777777" w:rsidR="00A57D5E" w:rsidRPr="00D24F77" w:rsidRDefault="00A57D5E" w:rsidP="00925A8A">
            <w:r w:rsidRPr="00D24F77">
              <w:t>3.Sử dụng thời gian lao động</w:t>
            </w:r>
          </w:p>
          <w:p w14:paraId="4323C2FC" w14:textId="77777777" w:rsidR="00A57D5E" w:rsidRPr="00D24F77" w:rsidRDefault="00A57D5E" w:rsidP="00925A8A">
            <w:r w:rsidRPr="00D24F77">
              <w:t>4.Tổ chức nơi làm việc</w:t>
            </w:r>
          </w:p>
          <w:p w14:paraId="4DFC20C0" w14:textId="77777777" w:rsidR="00A57D5E" w:rsidRPr="00D24F77" w:rsidRDefault="00A57D5E" w:rsidP="00925A8A">
            <w:r w:rsidRPr="00D24F77">
              <w:t>5.Kỷ luật lao động</w:t>
            </w:r>
          </w:p>
        </w:tc>
        <w:tc>
          <w:tcPr>
            <w:tcW w:w="838" w:type="dxa"/>
          </w:tcPr>
          <w:p w14:paraId="5C815278" w14:textId="77777777" w:rsidR="00A57D5E" w:rsidRPr="00D24F77" w:rsidRDefault="00A57D5E" w:rsidP="00925A8A">
            <w:pPr>
              <w:jc w:val="center"/>
            </w:pPr>
            <w:r w:rsidRPr="00D24F77">
              <w:t>10</w:t>
            </w:r>
          </w:p>
          <w:p w14:paraId="6845B4EF" w14:textId="77777777" w:rsidR="00A57D5E" w:rsidRPr="00D24F77" w:rsidRDefault="00A57D5E" w:rsidP="00925A8A">
            <w:pPr>
              <w:jc w:val="center"/>
            </w:pPr>
          </w:p>
          <w:p w14:paraId="553B31E1" w14:textId="77777777" w:rsidR="00A57D5E" w:rsidRPr="00D24F77" w:rsidRDefault="00A57D5E" w:rsidP="00925A8A">
            <w:pPr>
              <w:jc w:val="center"/>
            </w:pPr>
            <w:r w:rsidRPr="00D24F77">
              <w:t>2</w:t>
            </w:r>
          </w:p>
          <w:p w14:paraId="5AF564A5" w14:textId="77777777" w:rsidR="00A57D5E" w:rsidRPr="00D24F77" w:rsidRDefault="00A57D5E" w:rsidP="00925A8A">
            <w:pPr>
              <w:jc w:val="center"/>
            </w:pPr>
          </w:p>
          <w:p w14:paraId="1322FAF7" w14:textId="77777777" w:rsidR="00A57D5E" w:rsidRPr="00D24F77" w:rsidRDefault="00A57D5E" w:rsidP="00925A8A">
            <w:pPr>
              <w:jc w:val="center"/>
            </w:pPr>
            <w:r w:rsidRPr="00D24F77">
              <w:t>2</w:t>
            </w:r>
          </w:p>
          <w:p w14:paraId="40029439" w14:textId="77777777" w:rsidR="00A57D5E" w:rsidRPr="00D24F77" w:rsidRDefault="00A57D5E" w:rsidP="00925A8A">
            <w:pPr>
              <w:jc w:val="center"/>
            </w:pPr>
            <w:r w:rsidRPr="00D24F77">
              <w:t>2</w:t>
            </w:r>
          </w:p>
          <w:p w14:paraId="3DFD14EA" w14:textId="77777777" w:rsidR="00A57D5E" w:rsidRPr="00D24F77" w:rsidRDefault="00A57D5E" w:rsidP="00925A8A">
            <w:pPr>
              <w:jc w:val="center"/>
            </w:pPr>
            <w:r w:rsidRPr="00D24F77">
              <w:t>2</w:t>
            </w:r>
          </w:p>
          <w:p w14:paraId="3118366A" w14:textId="77777777" w:rsidR="00A57D5E" w:rsidRPr="00D24F77" w:rsidRDefault="00A57D5E" w:rsidP="00925A8A">
            <w:pPr>
              <w:jc w:val="center"/>
            </w:pPr>
            <w:r w:rsidRPr="00D24F77">
              <w:t>2</w:t>
            </w:r>
          </w:p>
          <w:p w14:paraId="08EC5F72" w14:textId="77777777" w:rsidR="00A57D5E" w:rsidRPr="00D24F77" w:rsidRDefault="00A57D5E" w:rsidP="00925A8A">
            <w:pPr>
              <w:jc w:val="center"/>
            </w:pPr>
          </w:p>
        </w:tc>
        <w:tc>
          <w:tcPr>
            <w:tcW w:w="1118" w:type="dxa"/>
          </w:tcPr>
          <w:p w14:paraId="6F165135" w14:textId="77777777" w:rsidR="00A57D5E" w:rsidRPr="00D24F77" w:rsidRDefault="00A57D5E" w:rsidP="00925A8A">
            <w:pPr>
              <w:jc w:val="center"/>
            </w:pPr>
            <w:r w:rsidRPr="00D24F77">
              <w:t>9</w:t>
            </w:r>
          </w:p>
          <w:p w14:paraId="46365251" w14:textId="77777777" w:rsidR="00A57D5E" w:rsidRPr="00D24F77" w:rsidRDefault="00A57D5E" w:rsidP="00925A8A">
            <w:pPr>
              <w:jc w:val="center"/>
            </w:pPr>
          </w:p>
          <w:p w14:paraId="2D00D534" w14:textId="77777777" w:rsidR="00A57D5E" w:rsidRPr="00D24F77" w:rsidRDefault="00A57D5E" w:rsidP="00925A8A">
            <w:pPr>
              <w:jc w:val="center"/>
            </w:pPr>
            <w:r w:rsidRPr="00D24F77">
              <w:t>2</w:t>
            </w:r>
          </w:p>
          <w:p w14:paraId="13FFF553" w14:textId="77777777" w:rsidR="00A57D5E" w:rsidRPr="00D24F77" w:rsidRDefault="00A57D5E" w:rsidP="00925A8A">
            <w:pPr>
              <w:jc w:val="center"/>
            </w:pPr>
          </w:p>
          <w:p w14:paraId="5D7324ED" w14:textId="77777777" w:rsidR="00A57D5E" w:rsidRPr="00D24F77" w:rsidRDefault="00A57D5E" w:rsidP="00925A8A">
            <w:pPr>
              <w:jc w:val="center"/>
            </w:pPr>
            <w:r w:rsidRPr="00D24F77">
              <w:t>2</w:t>
            </w:r>
          </w:p>
          <w:p w14:paraId="255C85A5" w14:textId="77777777" w:rsidR="00A57D5E" w:rsidRPr="00D24F77" w:rsidRDefault="00A57D5E" w:rsidP="00925A8A">
            <w:pPr>
              <w:jc w:val="center"/>
            </w:pPr>
            <w:r w:rsidRPr="00D24F77">
              <w:t>2</w:t>
            </w:r>
          </w:p>
          <w:p w14:paraId="697FD3D8" w14:textId="77777777" w:rsidR="00A57D5E" w:rsidRPr="00D24F77" w:rsidRDefault="00A57D5E" w:rsidP="00925A8A">
            <w:pPr>
              <w:jc w:val="center"/>
            </w:pPr>
            <w:r w:rsidRPr="00D24F77">
              <w:t>2</w:t>
            </w:r>
          </w:p>
          <w:p w14:paraId="67EEFB8E" w14:textId="77777777" w:rsidR="00A57D5E" w:rsidRPr="00D24F77" w:rsidRDefault="00A57D5E" w:rsidP="00925A8A">
            <w:pPr>
              <w:jc w:val="center"/>
            </w:pPr>
            <w:r w:rsidRPr="00D24F77">
              <w:t>1</w:t>
            </w:r>
          </w:p>
        </w:tc>
        <w:tc>
          <w:tcPr>
            <w:tcW w:w="1511" w:type="dxa"/>
          </w:tcPr>
          <w:p w14:paraId="56355A9D" w14:textId="77777777" w:rsidR="00A57D5E" w:rsidRPr="00D24F77" w:rsidRDefault="00A57D5E" w:rsidP="00925A8A">
            <w:pPr>
              <w:jc w:val="center"/>
            </w:pPr>
            <w:r w:rsidRPr="00D24F77">
              <w:t>0</w:t>
            </w:r>
          </w:p>
          <w:p w14:paraId="57E225AE" w14:textId="77777777" w:rsidR="00A57D5E" w:rsidRPr="00D24F77" w:rsidRDefault="00A57D5E" w:rsidP="00925A8A">
            <w:pPr>
              <w:jc w:val="center"/>
            </w:pPr>
          </w:p>
          <w:p w14:paraId="19CC6C97" w14:textId="77777777" w:rsidR="00A57D5E" w:rsidRPr="00D24F77" w:rsidRDefault="00A57D5E" w:rsidP="00925A8A">
            <w:pPr>
              <w:jc w:val="center"/>
            </w:pPr>
            <w:r w:rsidRPr="00D24F77">
              <w:t>0</w:t>
            </w:r>
          </w:p>
          <w:p w14:paraId="526E914E" w14:textId="77777777" w:rsidR="00A57D5E" w:rsidRPr="00D24F77" w:rsidRDefault="00A57D5E" w:rsidP="00925A8A">
            <w:pPr>
              <w:jc w:val="center"/>
            </w:pPr>
          </w:p>
          <w:p w14:paraId="76C93CDE" w14:textId="77777777" w:rsidR="00A57D5E" w:rsidRPr="00D24F77" w:rsidRDefault="00A57D5E" w:rsidP="00925A8A">
            <w:pPr>
              <w:jc w:val="center"/>
            </w:pPr>
            <w:r w:rsidRPr="00D24F77">
              <w:t>0</w:t>
            </w:r>
          </w:p>
          <w:p w14:paraId="21310131" w14:textId="77777777" w:rsidR="00A57D5E" w:rsidRPr="00D24F77" w:rsidRDefault="00A57D5E" w:rsidP="00925A8A">
            <w:pPr>
              <w:jc w:val="center"/>
            </w:pPr>
            <w:r w:rsidRPr="00D24F77">
              <w:t>0</w:t>
            </w:r>
          </w:p>
          <w:p w14:paraId="7007880B" w14:textId="77777777" w:rsidR="00A57D5E" w:rsidRPr="00D24F77" w:rsidRDefault="00A57D5E" w:rsidP="00925A8A">
            <w:pPr>
              <w:jc w:val="center"/>
            </w:pPr>
            <w:r w:rsidRPr="00D24F77">
              <w:t>0</w:t>
            </w:r>
          </w:p>
          <w:p w14:paraId="6BFB06A1" w14:textId="77777777" w:rsidR="00A57D5E" w:rsidRPr="00D24F77" w:rsidRDefault="00A57D5E" w:rsidP="00925A8A">
            <w:pPr>
              <w:jc w:val="center"/>
            </w:pPr>
            <w:r w:rsidRPr="00D24F77">
              <w:t>0</w:t>
            </w:r>
          </w:p>
        </w:tc>
        <w:tc>
          <w:tcPr>
            <w:tcW w:w="973" w:type="dxa"/>
          </w:tcPr>
          <w:p w14:paraId="183A396A" w14:textId="77777777" w:rsidR="00A57D5E" w:rsidRPr="00D24F77" w:rsidRDefault="00A57D5E" w:rsidP="00925A8A">
            <w:pPr>
              <w:jc w:val="center"/>
              <w:rPr>
                <w:lang w:val="pt-BR"/>
              </w:rPr>
            </w:pPr>
            <w:r w:rsidRPr="00D24F77">
              <w:rPr>
                <w:lang w:val="pt-BR"/>
              </w:rPr>
              <w:t>1</w:t>
            </w:r>
          </w:p>
          <w:p w14:paraId="0CB952C8" w14:textId="77777777" w:rsidR="00A57D5E" w:rsidRPr="00D24F77" w:rsidRDefault="00A57D5E" w:rsidP="00925A8A">
            <w:pPr>
              <w:jc w:val="center"/>
              <w:rPr>
                <w:lang w:val="pt-BR"/>
              </w:rPr>
            </w:pPr>
          </w:p>
          <w:p w14:paraId="3CA969C5" w14:textId="77777777" w:rsidR="00A57D5E" w:rsidRPr="00D24F77" w:rsidRDefault="00A57D5E" w:rsidP="00925A8A">
            <w:pPr>
              <w:jc w:val="center"/>
              <w:rPr>
                <w:lang w:val="pt-BR"/>
              </w:rPr>
            </w:pPr>
          </w:p>
          <w:p w14:paraId="4A4B7D5D" w14:textId="77777777" w:rsidR="00A57D5E" w:rsidRPr="00D24F77" w:rsidRDefault="00A57D5E" w:rsidP="00925A8A">
            <w:pPr>
              <w:jc w:val="center"/>
              <w:rPr>
                <w:lang w:val="pt-BR"/>
              </w:rPr>
            </w:pPr>
          </w:p>
          <w:p w14:paraId="4D15279C" w14:textId="77777777" w:rsidR="00A57D5E" w:rsidRPr="00D24F77" w:rsidRDefault="00A57D5E" w:rsidP="00925A8A">
            <w:pPr>
              <w:jc w:val="center"/>
              <w:rPr>
                <w:lang w:val="pt-BR"/>
              </w:rPr>
            </w:pPr>
          </w:p>
          <w:p w14:paraId="3F9D68CF" w14:textId="77777777" w:rsidR="00A57D5E" w:rsidRPr="00D24F77" w:rsidRDefault="00A57D5E" w:rsidP="00925A8A">
            <w:pPr>
              <w:jc w:val="center"/>
              <w:rPr>
                <w:lang w:val="pt-BR"/>
              </w:rPr>
            </w:pPr>
          </w:p>
          <w:p w14:paraId="14CA9E93" w14:textId="77777777" w:rsidR="00A57D5E" w:rsidRPr="00D24F77" w:rsidRDefault="00A57D5E" w:rsidP="00925A8A">
            <w:pPr>
              <w:jc w:val="center"/>
              <w:rPr>
                <w:lang w:val="pt-BR"/>
              </w:rPr>
            </w:pPr>
          </w:p>
          <w:p w14:paraId="3C322AEB" w14:textId="77777777" w:rsidR="00A57D5E" w:rsidRPr="00D24F77" w:rsidRDefault="00A57D5E" w:rsidP="00925A8A">
            <w:pPr>
              <w:jc w:val="center"/>
              <w:rPr>
                <w:lang w:val="pt-BR"/>
              </w:rPr>
            </w:pPr>
            <w:r w:rsidRPr="00D24F77">
              <w:rPr>
                <w:lang w:val="pt-BR"/>
              </w:rPr>
              <w:t>1</w:t>
            </w:r>
          </w:p>
        </w:tc>
      </w:tr>
      <w:tr w:rsidR="00D24F77" w:rsidRPr="00D24F77" w14:paraId="22723367" w14:textId="77777777" w:rsidTr="00925A8A">
        <w:trPr>
          <w:trHeight w:val="420"/>
        </w:trPr>
        <w:tc>
          <w:tcPr>
            <w:tcW w:w="793" w:type="dxa"/>
          </w:tcPr>
          <w:p w14:paraId="4130E7E2" w14:textId="77777777" w:rsidR="00A57D5E" w:rsidRPr="00D24F77" w:rsidRDefault="00A57D5E" w:rsidP="00925A8A">
            <w:r w:rsidRPr="00D24F77">
              <w:t>3</w:t>
            </w:r>
          </w:p>
        </w:tc>
        <w:tc>
          <w:tcPr>
            <w:tcW w:w="3962" w:type="dxa"/>
          </w:tcPr>
          <w:p w14:paraId="0C3CA33E" w14:textId="77777777" w:rsidR="00A57D5E" w:rsidRPr="00D24F77" w:rsidRDefault="00A57D5E" w:rsidP="00925A8A">
            <w:r w:rsidRPr="00D24F77">
              <w:rPr>
                <w:b/>
                <w:bCs/>
              </w:rPr>
              <w:t>Chương 3:</w:t>
            </w:r>
            <w:r w:rsidRPr="00D24F77">
              <w:rPr>
                <w:b/>
                <w:bCs/>
                <w:lang w:val="pt-BR"/>
              </w:rPr>
              <w:t xml:space="preserve"> Tổ chức sản xuất trong xí nghiệp</w:t>
            </w:r>
            <w:r w:rsidRPr="00D24F77">
              <w:rPr>
                <w:bCs/>
                <w:lang w:val="pt-BR"/>
              </w:rPr>
              <w:t xml:space="preserve"> </w:t>
            </w:r>
            <w:r w:rsidRPr="00D24F77">
              <w:rPr>
                <w:b/>
                <w:bCs/>
                <w:lang w:val="pt-BR"/>
              </w:rPr>
              <w:t>công nghiệp.</w:t>
            </w:r>
          </w:p>
          <w:p w14:paraId="0D4F48B5" w14:textId="77777777" w:rsidR="00A57D5E" w:rsidRPr="00D24F77" w:rsidRDefault="00A57D5E" w:rsidP="00925A8A">
            <w:pPr>
              <w:rPr>
                <w:lang w:val="pt-BR"/>
              </w:rPr>
            </w:pPr>
            <w:r w:rsidRPr="00D24F77">
              <w:rPr>
                <w:lang w:val="pt-BR"/>
              </w:rPr>
              <w:t>1.Quá trình sản xuất.</w:t>
            </w:r>
          </w:p>
          <w:p w14:paraId="35A510A9" w14:textId="77777777" w:rsidR="00A57D5E" w:rsidRPr="00D24F77" w:rsidRDefault="00A57D5E" w:rsidP="00925A8A">
            <w:pPr>
              <w:rPr>
                <w:lang w:val="pt-BR"/>
              </w:rPr>
            </w:pPr>
            <w:r w:rsidRPr="00D24F77">
              <w:rPr>
                <w:lang w:val="pt-BR"/>
              </w:rPr>
              <w:t>2.Các bộ phận của quá trình sản xuất</w:t>
            </w:r>
          </w:p>
          <w:p w14:paraId="187CF31F" w14:textId="77777777" w:rsidR="00A57D5E" w:rsidRPr="00D24F77" w:rsidRDefault="00A57D5E" w:rsidP="00925A8A">
            <w:pPr>
              <w:rPr>
                <w:lang w:val="pt-BR"/>
              </w:rPr>
            </w:pPr>
            <w:r w:rsidRPr="00D24F77">
              <w:rPr>
                <w:lang w:val="pt-BR"/>
              </w:rPr>
              <w:t>3.Các loại hình sản xuất</w:t>
            </w:r>
          </w:p>
          <w:p w14:paraId="0C87A9EE" w14:textId="77777777" w:rsidR="00A57D5E" w:rsidRPr="00D24F77" w:rsidRDefault="00A57D5E" w:rsidP="00925A8A">
            <w:pPr>
              <w:rPr>
                <w:lang w:val="pt-BR"/>
              </w:rPr>
            </w:pPr>
            <w:r w:rsidRPr="00D24F77">
              <w:rPr>
                <w:lang w:val="pt-BR"/>
              </w:rPr>
              <w:t>4.Kết cấu quá trình sản xuất</w:t>
            </w:r>
          </w:p>
        </w:tc>
        <w:tc>
          <w:tcPr>
            <w:tcW w:w="838" w:type="dxa"/>
          </w:tcPr>
          <w:p w14:paraId="4B8ED5BE" w14:textId="77777777" w:rsidR="00A57D5E" w:rsidRPr="00D24F77" w:rsidRDefault="00A57D5E" w:rsidP="00925A8A">
            <w:pPr>
              <w:jc w:val="center"/>
            </w:pPr>
            <w:r w:rsidRPr="00D24F77">
              <w:t>10</w:t>
            </w:r>
          </w:p>
          <w:p w14:paraId="41AAC266" w14:textId="77777777" w:rsidR="00A57D5E" w:rsidRPr="00D24F77" w:rsidRDefault="00A57D5E" w:rsidP="00925A8A">
            <w:pPr>
              <w:jc w:val="center"/>
            </w:pPr>
          </w:p>
          <w:p w14:paraId="4EF09DDE" w14:textId="77777777" w:rsidR="00A57D5E" w:rsidRPr="00D24F77" w:rsidRDefault="00A57D5E" w:rsidP="00925A8A">
            <w:pPr>
              <w:jc w:val="center"/>
            </w:pPr>
            <w:r w:rsidRPr="00D24F77">
              <w:t>1</w:t>
            </w:r>
          </w:p>
          <w:p w14:paraId="7FE52D2E" w14:textId="77777777" w:rsidR="00A57D5E" w:rsidRPr="00D24F77" w:rsidRDefault="00A57D5E" w:rsidP="00925A8A">
            <w:pPr>
              <w:jc w:val="center"/>
            </w:pPr>
            <w:r w:rsidRPr="00D24F77">
              <w:t>3</w:t>
            </w:r>
          </w:p>
          <w:p w14:paraId="16032E42" w14:textId="77777777" w:rsidR="00A57D5E" w:rsidRPr="00D24F77" w:rsidRDefault="00A57D5E" w:rsidP="00925A8A">
            <w:pPr>
              <w:jc w:val="center"/>
            </w:pPr>
          </w:p>
          <w:p w14:paraId="131246DD" w14:textId="77777777" w:rsidR="00A57D5E" w:rsidRPr="00D24F77" w:rsidRDefault="00A57D5E" w:rsidP="00925A8A">
            <w:pPr>
              <w:jc w:val="center"/>
            </w:pPr>
            <w:r w:rsidRPr="00D24F77">
              <w:t>3</w:t>
            </w:r>
          </w:p>
          <w:p w14:paraId="3F353832" w14:textId="77777777" w:rsidR="00A57D5E" w:rsidRPr="00D24F77" w:rsidRDefault="00A57D5E" w:rsidP="00925A8A">
            <w:pPr>
              <w:jc w:val="center"/>
            </w:pPr>
            <w:r w:rsidRPr="00D24F77">
              <w:t>3</w:t>
            </w:r>
          </w:p>
        </w:tc>
        <w:tc>
          <w:tcPr>
            <w:tcW w:w="1118" w:type="dxa"/>
          </w:tcPr>
          <w:p w14:paraId="77B99A92" w14:textId="77777777" w:rsidR="00A57D5E" w:rsidRPr="00D24F77" w:rsidRDefault="00A57D5E" w:rsidP="00925A8A">
            <w:pPr>
              <w:jc w:val="center"/>
            </w:pPr>
            <w:r w:rsidRPr="00D24F77">
              <w:t>9</w:t>
            </w:r>
          </w:p>
          <w:p w14:paraId="266BCD06" w14:textId="77777777" w:rsidR="00A57D5E" w:rsidRPr="00D24F77" w:rsidRDefault="00A57D5E" w:rsidP="00925A8A">
            <w:pPr>
              <w:jc w:val="center"/>
            </w:pPr>
          </w:p>
          <w:p w14:paraId="10A52DEF" w14:textId="77777777" w:rsidR="00A57D5E" w:rsidRPr="00D24F77" w:rsidRDefault="00A57D5E" w:rsidP="00925A8A">
            <w:pPr>
              <w:jc w:val="center"/>
            </w:pPr>
            <w:r w:rsidRPr="00D24F77">
              <w:t>1</w:t>
            </w:r>
          </w:p>
          <w:p w14:paraId="2BDFD9A1" w14:textId="77777777" w:rsidR="00A57D5E" w:rsidRPr="00D24F77" w:rsidRDefault="00A57D5E" w:rsidP="00925A8A">
            <w:pPr>
              <w:jc w:val="center"/>
            </w:pPr>
            <w:r w:rsidRPr="00D24F77">
              <w:t>3</w:t>
            </w:r>
          </w:p>
          <w:p w14:paraId="45ACCAFB" w14:textId="77777777" w:rsidR="00A57D5E" w:rsidRPr="00D24F77" w:rsidRDefault="00A57D5E" w:rsidP="00925A8A">
            <w:pPr>
              <w:jc w:val="center"/>
            </w:pPr>
          </w:p>
          <w:p w14:paraId="10F3E2B1" w14:textId="77777777" w:rsidR="00A57D5E" w:rsidRPr="00D24F77" w:rsidRDefault="00A57D5E" w:rsidP="00925A8A">
            <w:pPr>
              <w:jc w:val="center"/>
            </w:pPr>
            <w:r w:rsidRPr="00D24F77">
              <w:t>2</w:t>
            </w:r>
          </w:p>
          <w:p w14:paraId="774C5C2A" w14:textId="77777777" w:rsidR="00A57D5E" w:rsidRPr="00D24F77" w:rsidRDefault="00A57D5E" w:rsidP="00925A8A">
            <w:pPr>
              <w:jc w:val="center"/>
            </w:pPr>
            <w:r w:rsidRPr="00D24F77">
              <w:t>3</w:t>
            </w:r>
          </w:p>
        </w:tc>
        <w:tc>
          <w:tcPr>
            <w:tcW w:w="1511" w:type="dxa"/>
          </w:tcPr>
          <w:p w14:paraId="4778BC7B" w14:textId="77777777" w:rsidR="00A57D5E" w:rsidRPr="00D24F77" w:rsidRDefault="00A57D5E" w:rsidP="00925A8A">
            <w:pPr>
              <w:jc w:val="center"/>
            </w:pPr>
            <w:r w:rsidRPr="00D24F77">
              <w:t>0</w:t>
            </w:r>
          </w:p>
          <w:p w14:paraId="7DE39305" w14:textId="77777777" w:rsidR="00A57D5E" w:rsidRPr="00D24F77" w:rsidRDefault="00A57D5E" w:rsidP="00925A8A">
            <w:pPr>
              <w:jc w:val="center"/>
            </w:pPr>
          </w:p>
          <w:p w14:paraId="1E8C2CF1" w14:textId="77777777" w:rsidR="00A57D5E" w:rsidRPr="00D24F77" w:rsidRDefault="00A57D5E" w:rsidP="00925A8A">
            <w:pPr>
              <w:jc w:val="center"/>
            </w:pPr>
            <w:r w:rsidRPr="00D24F77">
              <w:t>0</w:t>
            </w:r>
          </w:p>
          <w:p w14:paraId="02A4D26D" w14:textId="77777777" w:rsidR="00A57D5E" w:rsidRPr="00D24F77" w:rsidRDefault="00A57D5E" w:rsidP="00925A8A">
            <w:pPr>
              <w:jc w:val="center"/>
            </w:pPr>
            <w:r w:rsidRPr="00D24F77">
              <w:t>0</w:t>
            </w:r>
          </w:p>
          <w:p w14:paraId="08294DE8" w14:textId="77777777" w:rsidR="00A57D5E" w:rsidRPr="00D24F77" w:rsidRDefault="00A57D5E" w:rsidP="00925A8A">
            <w:pPr>
              <w:jc w:val="center"/>
            </w:pPr>
          </w:p>
          <w:p w14:paraId="339E7A80" w14:textId="77777777" w:rsidR="00A57D5E" w:rsidRPr="00D24F77" w:rsidRDefault="00A57D5E" w:rsidP="00925A8A">
            <w:pPr>
              <w:jc w:val="center"/>
            </w:pPr>
            <w:r w:rsidRPr="00D24F77">
              <w:t>0</w:t>
            </w:r>
          </w:p>
          <w:p w14:paraId="61CE5A54" w14:textId="77777777" w:rsidR="00A57D5E" w:rsidRPr="00D24F77" w:rsidRDefault="00A57D5E" w:rsidP="00925A8A">
            <w:pPr>
              <w:jc w:val="center"/>
            </w:pPr>
            <w:r w:rsidRPr="00D24F77">
              <w:t>0</w:t>
            </w:r>
          </w:p>
        </w:tc>
        <w:tc>
          <w:tcPr>
            <w:tcW w:w="973" w:type="dxa"/>
          </w:tcPr>
          <w:p w14:paraId="446C314E" w14:textId="77777777" w:rsidR="00A57D5E" w:rsidRPr="00D24F77" w:rsidRDefault="00A57D5E" w:rsidP="00925A8A">
            <w:pPr>
              <w:jc w:val="center"/>
              <w:rPr>
                <w:lang w:val="pt-BR"/>
              </w:rPr>
            </w:pPr>
            <w:r w:rsidRPr="00D24F77">
              <w:rPr>
                <w:lang w:val="pt-BR"/>
              </w:rPr>
              <w:t>1</w:t>
            </w:r>
          </w:p>
          <w:p w14:paraId="05AC44F9" w14:textId="77777777" w:rsidR="00A57D5E" w:rsidRPr="00D24F77" w:rsidRDefault="00A57D5E" w:rsidP="00925A8A">
            <w:pPr>
              <w:jc w:val="center"/>
              <w:rPr>
                <w:lang w:val="pt-BR"/>
              </w:rPr>
            </w:pPr>
          </w:p>
          <w:p w14:paraId="3CDEAA72" w14:textId="77777777" w:rsidR="00A57D5E" w:rsidRPr="00D24F77" w:rsidRDefault="00A57D5E" w:rsidP="00925A8A">
            <w:pPr>
              <w:jc w:val="center"/>
              <w:rPr>
                <w:lang w:val="pt-BR"/>
              </w:rPr>
            </w:pPr>
          </w:p>
          <w:p w14:paraId="453DB4C6" w14:textId="77777777" w:rsidR="00A57D5E" w:rsidRPr="00D24F77" w:rsidRDefault="00A57D5E" w:rsidP="00925A8A">
            <w:pPr>
              <w:jc w:val="center"/>
              <w:rPr>
                <w:lang w:val="pt-BR"/>
              </w:rPr>
            </w:pPr>
          </w:p>
          <w:p w14:paraId="6B4CF634" w14:textId="77777777" w:rsidR="00A57D5E" w:rsidRPr="00D24F77" w:rsidRDefault="00A57D5E" w:rsidP="00925A8A">
            <w:pPr>
              <w:jc w:val="center"/>
              <w:rPr>
                <w:lang w:val="pt-BR"/>
              </w:rPr>
            </w:pPr>
          </w:p>
          <w:p w14:paraId="028E26C6" w14:textId="77777777" w:rsidR="00A57D5E" w:rsidRPr="00D24F77" w:rsidRDefault="00A57D5E" w:rsidP="00925A8A">
            <w:pPr>
              <w:jc w:val="center"/>
              <w:rPr>
                <w:lang w:val="pt-BR"/>
              </w:rPr>
            </w:pPr>
            <w:r w:rsidRPr="00D24F77">
              <w:rPr>
                <w:lang w:val="pt-BR"/>
              </w:rPr>
              <w:t>1</w:t>
            </w:r>
          </w:p>
        </w:tc>
      </w:tr>
      <w:tr w:rsidR="00D24F77" w:rsidRPr="00D24F77" w14:paraId="0CD94511" w14:textId="77777777" w:rsidTr="00925A8A">
        <w:trPr>
          <w:trHeight w:val="420"/>
        </w:trPr>
        <w:tc>
          <w:tcPr>
            <w:tcW w:w="793" w:type="dxa"/>
          </w:tcPr>
          <w:p w14:paraId="122AB61D" w14:textId="77777777" w:rsidR="00A57D5E" w:rsidRPr="00D24F77" w:rsidRDefault="00A57D5E" w:rsidP="00925A8A">
            <w:pPr>
              <w:spacing w:before="120"/>
              <w:jc w:val="center"/>
            </w:pPr>
          </w:p>
        </w:tc>
        <w:tc>
          <w:tcPr>
            <w:tcW w:w="3962" w:type="dxa"/>
          </w:tcPr>
          <w:p w14:paraId="0B9929CA" w14:textId="77777777" w:rsidR="00A57D5E" w:rsidRPr="00D24F77" w:rsidRDefault="00A57D5E" w:rsidP="00925A8A">
            <w:pPr>
              <w:spacing w:before="120"/>
              <w:jc w:val="center"/>
              <w:rPr>
                <w:b/>
              </w:rPr>
            </w:pPr>
            <w:r w:rsidRPr="00D24F77">
              <w:rPr>
                <w:b/>
              </w:rPr>
              <w:t>Cộng</w:t>
            </w:r>
          </w:p>
        </w:tc>
        <w:tc>
          <w:tcPr>
            <w:tcW w:w="838" w:type="dxa"/>
            <w:vAlign w:val="center"/>
          </w:tcPr>
          <w:p w14:paraId="0DE4E727" w14:textId="77777777" w:rsidR="00A57D5E" w:rsidRPr="00D24F77" w:rsidRDefault="00A57D5E" w:rsidP="00925A8A">
            <w:pPr>
              <w:ind w:left="-49" w:right="-121" w:firstLine="49"/>
              <w:jc w:val="center"/>
              <w:rPr>
                <w:b/>
                <w:lang w:val="pt-BR"/>
              </w:rPr>
            </w:pPr>
            <w:r w:rsidRPr="00D24F77">
              <w:rPr>
                <w:b/>
                <w:lang w:val="pt-BR"/>
              </w:rPr>
              <w:t>30</w:t>
            </w:r>
          </w:p>
        </w:tc>
        <w:tc>
          <w:tcPr>
            <w:tcW w:w="1118" w:type="dxa"/>
            <w:vAlign w:val="center"/>
          </w:tcPr>
          <w:p w14:paraId="2184828F" w14:textId="77777777" w:rsidR="00A57D5E" w:rsidRPr="00D24F77" w:rsidRDefault="00A57D5E" w:rsidP="00925A8A">
            <w:pPr>
              <w:ind w:left="-49" w:right="-121" w:firstLine="49"/>
              <w:jc w:val="center"/>
              <w:rPr>
                <w:b/>
                <w:lang w:val="pt-BR"/>
              </w:rPr>
            </w:pPr>
            <w:r w:rsidRPr="00D24F77">
              <w:rPr>
                <w:b/>
                <w:lang w:val="pt-BR"/>
              </w:rPr>
              <w:t>28</w:t>
            </w:r>
          </w:p>
        </w:tc>
        <w:tc>
          <w:tcPr>
            <w:tcW w:w="1511" w:type="dxa"/>
            <w:vAlign w:val="center"/>
          </w:tcPr>
          <w:p w14:paraId="7391750C" w14:textId="77777777" w:rsidR="00A57D5E" w:rsidRPr="00D24F77" w:rsidRDefault="00A57D5E" w:rsidP="00925A8A">
            <w:pPr>
              <w:ind w:left="-49" w:right="-121" w:firstLine="49"/>
              <w:jc w:val="center"/>
              <w:rPr>
                <w:b/>
                <w:lang w:val="pt-BR"/>
              </w:rPr>
            </w:pPr>
            <w:r w:rsidRPr="00D24F77">
              <w:rPr>
                <w:b/>
                <w:lang w:val="pt-BR"/>
              </w:rPr>
              <w:t>0</w:t>
            </w:r>
          </w:p>
        </w:tc>
        <w:tc>
          <w:tcPr>
            <w:tcW w:w="973" w:type="dxa"/>
            <w:vAlign w:val="center"/>
          </w:tcPr>
          <w:p w14:paraId="2E444A0B" w14:textId="77777777" w:rsidR="00A57D5E" w:rsidRPr="00D24F77" w:rsidRDefault="00A57D5E" w:rsidP="00925A8A">
            <w:pPr>
              <w:ind w:left="-49" w:right="-121" w:firstLine="49"/>
              <w:jc w:val="center"/>
              <w:rPr>
                <w:b/>
                <w:lang w:val="pt-BR"/>
              </w:rPr>
            </w:pPr>
            <w:r w:rsidRPr="00D24F77">
              <w:rPr>
                <w:b/>
                <w:lang w:val="pt-BR"/>
              </w:rPr>
              <w:t>2</w:t>
            </w:r>
          </w:p>
        </w:tc>
      </w:tr>
    </w:tbl>
    <w:p w14:paraId="063B5214" w14:textId="77777777" w:rsidR="00A57D5E" w:rsidRPr="00D24F77" w:rsidRDefault="00A57D5E" w:rsidP="00A57D5E">
      <w:pPr>
        <w:spacing w:before="120"/>
        <w:jc w:val="both"/>
        <w:rPr>
          <w:b/>
        </w:rPr>
      </w:pPr>
      <w:r w:rsidRPr="00D24F77">
        <w:rPr>
          <w:b/>
        </w:rPr>
        <w:t>2. Nội dung chi tiết :</w:t>
      </w:r>
    </w:p>
    <w:p w14:paraId="2CC885E2" w14:textId="77777777" w:rsidR="00A57D5E" w:rsidRPr="00D24F77" w:rsidRDefault="00A57D5E" w:rsidP="00A57D5E">
      <w:pPr>
        <w:spacing w:before="120"/>
        <w:jc w:val="both"/>
      </w:pPr>
      <w:r w:rsidRPr="00D24F77">
        <w:t>Bài mở đầu:</w:t>
      </w:r>
    </w:p>
    <w:p w14:paraId="23C506EB" w14:textId="77777777" w:rsidR="00A57D5E" w:rsidRPr="00D24F77" w:rsidRDefault="00A57D5E" w:rsidP="00A57D5E">
      <w:pPr>
        <w:spacing w:before="120"/>
        <w:jc w:val="both"/>
      </w:pPr>
      <w:r w:rsidRPr="00D24F77">
        <w:t>Chương 1:</w:t>
      </w:r>
      <w:r w:rsidRPr="00D24F77">
        <w:rPr>
          <w:b/>
          <w:bCs/>
          <w:lang w:val="pt-BR"/>
        </w:rPr>
        <w:t xml:space="preserve"> Xí nghiệp công nghiệp</w:t>
      </w:r>
      <w:r w:rsidRPr="00D24F77">
        <w:tab/>
      </w:r>
      <w:r w:rsidRPr="00D24F77">
        <w:tab/>
      </w:r>
      <w:r w:rsidRPr="00D24F77">
        <w:tab/>
      </w:r>
      <w:r w:rsidRPr="00D24F77">
        <w:tab/>
        <w:t>Thời gian: 10 giờ</w:t>
      </w:r>
    </w:p>
    <w:p w14:paraId="58A73AB7" w14:textId="77777777" w:rsidR="00A57D5E" w:rsidRPr="00D24F77" w:rsidRDefault="00A57D5E" w:rsidP="00A57D5E">
      <w:pPr>
        <w:spacing w:before="120"/>
        <w:jc w:val="both"/>
      </w:pPr>
      <w:r w:rsidRPr="00D24F77">
        <w:t>1. Mục tiêu:</w:t>
      </w:r>
    </w:p>
    <w:p w14:paraId="2284540D" w14:textId="77777777" w:rsidR="00A57D5E" w:rsidRPr="00D24F77" w:rsidRDefault="00A57D5E">
      <w:pPr>
        <w:numPr>
          <w:ilvl w:val="0"/>
          <w:numId w:val="35"/>
        </w:numPr>
        <w:spacing w:before="120"/>
        <w:ind w:left="567" w:hanging="218"/>
        <w:jc w:val="both"/>
        <w:rPr>
          <w:lang w:val="pt-BR"/>
        </w:rPr>
      </w:pPr>
      <w:r w:rsidRPr="00D24F77">
        <w:rPr>
          <w:iCs/>
          <w:lang w:val="pt-BR"/>
        </w:rPr>
        <w:t xml:space="preserve">Mô </w:t>
      </w:r>
      <w:r w:rsidRPr="00D24F77">
        <w:rPr>
          <w:lang w:val="pt-BR"/>
        </w:rPr>
        <w:t>tả được khái niệm cơ bản về xí nghiệp công nghiệp, nguyên tắc cơ bản trong công tác quản lý, nguyên tắc lãnh đạo và tham gia quản lý trong sản xuất.</w:t>
      </w:r>
    </w:p>
    <w:p w14:paraId="49993AD5" w14:textId="77777777" w:rsidR="00A57D5E" w:rsidRPr="00D24F77" w:rsidRDefault="00A57D5E">
      <w:pPr>
        <w:numPr>
          <w:ilvl w:val="0"/>
          <w:numId w:val="35"/>
        </w:numPr>
        <w:spacing w:before="120"/>
        <w:ind w:left="567" w:hanging="218"/>
        <w:jc w:val="both"/>
        <w:rPr>
          <w:b/>
          <w:bCs/>
          <w:lang w:val="pt-BR"/>
        </w:rPr>
      </w:pPr>
      <w:r w:rsidRPr="00D24F77">
        <w:rPr>
          <w:lang w:val="pt-BR"/>
        </w:rPr>
        <w:t>Có ý thức tự giác, tính kỷ luật cao, tinh thần trách nhiệm trong công việc, có tinh thần hợp tác, giúp đỡ lẫn nhau</w:t>
      </w:r>
    </w:p>
    <w:p w14:paraId="1672DB7E" w14:textId="77777777" w:rsidR="00A57D5E" w:rsidRPr="00D24F77" w:rsidRDefault="00A57D5E" w:rsidP="00A57D5E">
      <w:pPr>
        <w:spacing w:before="120"/>
        <w:jc w:val="both"/>
      </w:pPr>
      <w:r w:rsidRPr="00D24F77">
        <w:t>2. Nội dung:</w:t>
      </w:r>
    </w:p>
    <w:tbl>
      <w:tblPr>
        <w:tblW w:w="0" w:type="auto"/>
        <w:tblInd w:w="108" w:type="dxa"/>
        <w:tblLook w:val="0000" w:firstRow="0" w:lastRow="0" w:firstColumn="0" w:lastColumn="0" w:noHBand="0" w:noVBand="0"/>
      </w:tblPr>
      <w:tblGrid>
        <w:gridCol w:w="6655"/>
      </w:tblGrid>
      <w:tr w:rsidR="00D24F77" w:rsidRPr="00D24F77" w14:paraId="7759739B" w14:textId="77777777" w:rsidTr="00925A8A">
        <w:trPr>
          <w:trHeight w:val="261"/>
        </w:trPr>
        <w:tc>
          <w:tcPr>
            <w:tcW w:w="6655" w:type="dxa"/>
          </w:tcPr>
          <w:p w14:paraId="4F5B29A5"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1. </w:t>
            </w:r>
            <w:r w:rsidRPr="00D24F77">
              <w:rPr>
                <w:lang w:val="pt-BR"/>
              </w:rPr>
              <w:t>Khái niệm xí nghiệp công nghiệp</w:t>
            </w:r>
            <w:r w:rsidRPr="00D24F77">
              <w:rPr>
                <w:lang w:val="pt-BR" w:eastAsia="ko-KR"/>
              </w:rPr>
              <w:t>.</w:t>
            </w:r>
          </w:p>
        </w:tc>
      </w:tr>
      <w:tr w:rsidR="00D24F77" w:rsidRPr="00D24F77" w14:paraId="657D7F86" w14:textId="77777777" w:rsidTr="00925A8A">
        <w:trPr>
          <w:trHeight w:val="180"/>
        </w:trPr>
        <w:tc>
          <w:tcPr>
            <w:tcW w:w="6655" w:type="dxa"/>
          </w:tcPr>
          <w:p w14:paraId="3DB50B41"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2. </w:t>
            </w:r>
            <w:r w:rsidRPr="00D24F77">
              <w:rPr>
                <w:lang w:val="pt-BR"/>
              </w:rPr>
              <w:t>Nguyên tắc cơ bản trong công tác quản lý xí nghiệp</w:t>
            </w:r>
            <w:r w:rsidRPr="00D24F77">
              <w:rPr>
                <w:lang w:val="pt-BR" w:eastAsia="ko-KR"/>
              </w:rPr>
              <w:t xml:space="preserve"> </w:t>
            </w:r>
          </w:p>
        </w:tc>
      </w:tr>
      <w:tr w:rsidR="00D24F77" w:rsidRPr="00D24F77" w14:paraId="71E4BF68" w14:textId="77777777" w:rsidTr="00925A8A">
        <w:trPr>
          <w:trHeight w:val="80"/>
        </w:trPr>
        <w:tc>
          <w:tcPr>
            <w:tcW w:w="6655" w:type="dxa"/>
          </w:tcPr>
          <w:p w14:paraId="1A921964"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3. </w:t>
            </w:r>
            <w:r w:rsidRPr="00D24F77">
              <w:rPr>
                <w:lang w:val="pt-BR"/>
              </w:rPr>
              <w:t>Chế độ lãnh đạo, phụ trách và tham gia quản lý xí nghiệp</w:t>
            </w:r>
          </w:p>
        </w:tc>
      </w:tr>
    </w:tbl>
    <w:p w14:paraId="6F8FEDD1" w14:textId="77777777" w:rsidR="00A57D5E" w:rsidRPr="00D24F77" w:rsidRDefault="00A57D5E" w:rsidP="00A57D5E">
      <w:pPr>
        <w:spacing w:before="120"/>
        <w:jc w:val="both"/>
        <w:rPr>
          <w:lang w:val="pt-BR"/>
        </w:rPr>
      </w:pPr>
      <w:r w:rsidRPr="00D24F77">
        <w:rPr>
          <w:lang w:val="pt-BR"/>
        </w:rPr>
        <w:t>Chương 2:</w:t>
      </w:r>
      <w:r w:rsidRPr="00D24F77">
        <w:rPr>
          <w:b/>
          <w:bCs/>
          <w:lang w:val="pt-BR"/>
        </w:rPr>
        <w:t xml:space="preserve"> Tổ chức và quản lý sản xuất                     </w:t>
      </w:r>
      <w:r w:rsidRPr="00D24F77">
        <w:rPr>
          <w:b/>
          <w:bCs/>
          <w:lang w:val="pt-BR"/>
        </w:rPr>
        <w:tab/>
      </w:r>
      <w:r w:rsidRPr="00D24F77">
        <w:rPr>
          <w:lang w:val="pt-BR"/>
        </w:rPr>
        <w:t>Thời gian:10 giờ</w:t>
      </w:r>
    </w:p>
    <w:p w14:paraId="7FA360A2" w14:textId="77777777" w:rsidR="00A57D5E" w:rsidRPr="00D24F77" w:rsidRDefault="00A57D5E" w:rsidP="00A57D5E">
      <w:pPr>
        <w:spacing w:before="120"/>
        <w:jc w:val="both"/>
        <w:rPr>
          <w:lang w:val="pt-BR"/>
        </w:rPr>
      </w:pPr>
      <w:r w:rsidRPr="00D24F77">
        <w:rPr>
          <w:lang w:val="pt-BR"/>
        </w:rPr>
        <w:t>1. Mục tiêu:</w:t>
      </w:r>
    </w:p>
    <w:p w14:paraId="39BF34D7" w14:textId="77777777" w:rsidR="00A57D5E" w:rsidRPr="00D24F77" w:rsidRDefault="00A57D5E">
      <w:pPr>
        <w:numPr>
          <w:ilvl w:val="0"/>
          <w:numId w:val="35"/>
        </w:numPr>
        <w:spacing w:before="120"/>
        <w:ind w:left="567" w:hanging="218"/>
        <w:jc w:val="both"/>
        <w:rPr>
          <w:lang w:val="pt-BR"/>
        </w:rPr>
      </w:pPr>
      <w:r w:rsidRPr="00D24F77">
        <w:rPr>
          <w:iCs/>
          <w:lang w:val="pt-BR"/>
        </w:rPr>
        <w:lastRenderedPageBreak/>
        <w:t xml:space="preserve">Phân </w:t>
      </w:r>
      <w:r w:rsidRPr="00D24F77">
        <w:rPr>
          <w:lang w:val="pt-BR"/>
        </w:rPr>
        <w:t>tích được phương pháp tổ chức quản lý doanh nghiệp công nghiệp;</w:t>
      </w:r>
    </w:p>
    <w:p w14:paraId="775AFE09" w14:textId="77777777" w:rsidR="00A57D5E" w:rsidRPr="00D24F77" w:rsidRDefault="00A57D5E">
      <w:pPr>
        <w:numPr>
          <w:ilvl w:val="0"/>
          <w:numId w:val="35"/>
        </w:numPr>
        <w:spacing w:before="120"/>
        <w:ind w:left="567" w:hanging="218"/>
        <w:jc w:val="both"/>
        <w:rPr>
          <w:lang w:val="pt-BR"/>
        </w:rPr>
      </w:pPr>
      <w:r w:rsidRPr="00D24F77">
        <w:rPr>
          <w:lang w:val="pt-BR"/>
        </w:rPr>
        <w:t>Bảo quản thiết bị, sử dụng thời gian lao động, tổ chức hợp lý nơi làm việc và chấp hành nghiêm túc kỷ luật trong lao động.</w:t>
      </w:r>
    </w:p>
    <w:p w14:paraId="78D0889E" w14:textId="77777777" w:rsidR="00A57D5E" w:rsidRPr="00D24F77" w:rsidRDefault="00A57D5E">
      <w:pPr>
        <w:numPr>
          <w:ilvl w:val="0"/>
          <w:numId w:val="35"/>
        </w:numPr>
        <w:spacing w:before="120"/>
        <w:ind w:left="567" w:hanging="218"/>
        <w:jc w:val="both"/>
        <w:rPr>
          <w:lang w:val="pt-BR"/>
        </w:rPr>
      </w:pPr>
      <w:r w:rsidRPr="00D24F77">
        <w:rPr>
          <w:lang w:val="pt-BR"/>
        </w:rPr>
        <w:t>Có ý</w:t>
      </w:r>
      <w:r w:rsidRPr="00D24F77">
        <w:rPr>
          <w:iCs/>
          <w:lang w:val="pt-BR"/>
        </w:rPr>
        <w:t xml:space="preserve"> thức tự giác, tính kỷ luật</w:t>
      </w:r>
      <w:r w:rsidRPr="00D24F77">
        <w:rPr>
          <w:lang w:val="pt-BR"/>
        </w:rPr>
        <w:t xml:space="preserve"> cao, tinh thần trách nhiệm trong công việc, có tinh thần hợp tác, giúp đỡ lẫn nhau</w:t>
      </w:r>
    </w:p>
    <w:p w14:paraId="7315FE38" w14:textId="77777777" w:rsidR="00A57D5E" w:rsidRPr="00D24F77" w:rsidRDefault="00A57D5E" w:rsidP="00A57D5E">
      <w:pPr>
        <w:spacing w:before="120"/>
        <w:jc w:val="both"/>
      </w:pPr>
      <w:r w:rsidRPr="00D24F77">
        <w:t>2. Nội dung:</w:t>
      </w:r>
    </w:p>
    <w:tbl>
      <w:tblPr>
        <w:tblW w:w="0" w:type="auto"/>
        <w:tblInd w:w="108" w:type="dxa"/>
        <w:tblLook w:val="0000" w:firstRow="0" w:lastRow="0" w:firstColumn="0" w:lastColumn="0" w:noHBand="0" w:noVBand="0"/>
      </w:tblPr>
      <w:tblGrid>
        <w:gridCol w:w="6655"/>
      </w:tblGrid>
      <w:tr w:rsidR="00D24F77" w:rsidRPr="00D24F77" w14:paraId="3A3606D9" w14:textId="77777777" w:rsidTr="00925A8A">
        <w:trPr>
          <w:trHeight w:val="261"/>
        </w:trPr>
        <w:tc>
          <w:tcPr>
            <w:tcW w:w="6655" w:type="dxa"/>
          </w:tcPr>
          <w:p w14:paraId="2DC6AF0B" w14:textId="77777777" w:rsidR="00A57D5E" w:rsidRPr="00D24F77" w:rsidRDefault="00A57D5E" w:rsidP="00925A8A">
            <w:pPr>
              <w:tabs>
                <w:tab w:val="left" w:pos="600"/>
                <w:tab w:val="left" w:pos="1400"/>
              </w:tabs>
              <w:jc w:val="both"/>
              <w:rPr>
                <w:lang w:eastAsia="ko-KR"/>
              </w:rPr>
            </w:pPr>
            <w:r w:rsidRPr="00D24F77">
              <w:rPr>
                <w:lang w:eastAsia="ko-KR"/>
              </w:rPr>
              <w:t xml:space="preserve">1. </w:t>
            </w:r>
            <w:r w:rsidRPr="00D24F77">
              <w:t>Tổ chức doanh nghiệp công nghiệp</w:t>
            </w:r>
            <w:r w:rsidRPr="00D24F77">
              <w:rPr>
                <w:lang w:eastAsia="ko-KR"/>
              </w:rPr>
              <w:t>.</w:t>
            </w:r>
          </w:p>
        </w:tc>
      </w:tr>
      <w:tr w:rsidR="00D24F77" w:rsidRPr="00D24F77" w14:paraId="45D92664" w14:textId="77777777" w:rsidTr="00925A8A">
        <w:trPr>
          <w:trHeight w:val="180"/>
        </w:trPr>
        <w:tc>
          <w:tcPr>
            <w:tcW w:w="6655" w:type="dxa"/>
          </w:tcPr>
          <w:p w14:paraId="45B1821B"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2. </w:t>
            </w:r>
            <w:r w:rsidRPr="00D24F77">
              <w:rPr>
                <w:lang w:val="pt-BR"/>
              </w:rPr>
              <w:t>Sử dụng và bảo quản thiết bị</w:t>
            </w:r>
          </w:p>
        </w:tc>
      </w:tr>
      <w:tr w:rsidR="00D24F77" w:rsidRPr="00D24F77" w14:paraId="19472E5F" w14:textId="77777777" w:rsidTr="00925A8A">
        <w:trPr>
          <w:trHeight w:val="80"/>
        </w:trPr>
        <w:tc>
          <w:tcPr>
            <w:tcW w:w="6655" w:type="dxa"/>
          </w:tcPr>
          <w:p w14:paraId="36A2A957" w14:textId="77777777" w:rsidR="00A57D5E" w:rsidRPr="00D24F77" w:rsidRDefault="00A57D5E" w:rsidP="00925A8A">
            <w:pPr>
              <w:tabs>
                <w:tab w:val="left" w:pos="600"/>
                <w:tab w:val="left" w:pos="1400"/>
              </w:tabs>
              <w:jc w:val="both"/>
              <w:rPr>
                <w:lang w:eastAsia="ko-KR"/>
              </w:rPr>
            </w:pPr>
            <w:r w:rsidRPr="00D24F77">
              <w:rPr>
                <w:lang w:eastAsia="ko-KR"/>
              </w:rPr>
              <w:t xml:space="preserve">3. </w:t>
            </w:r>
            <w:r w:rsidRPr="00D24F77">
              <w:t>Sử dụng thời gian lao động</w:t>
            </w:r>
          </w:p>
        </w:tc>
      </w:tr>
      <w:tr w:rsidR="00D24F77" w:rsidRPr="00D24F77" w14:paraId="2E9EA66F" w14:textId="77777777" w:rsidTr="00925A8A">
        <w:trPr>
          <w:trHeight w:val="80"/>
        </w:trPr>
        <w:tc>
          <w:tcPr>
            <w:tcW w:w="6655" w:type="dxa"/>
          </w:tcPr>
          <w:p w14:paraId="5ACABC17"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4. </w:t>
            </w:r>
            <w:r w:rsidRPr="00D24F77">
              <w:rPr>
                <w:lang w:val="pt-BR"/>
              </w:rPr>
              <w:t>Tổ chức nơi làm việc</w:t>
            </w:r>
          </w:p>
        </w:tc>
      </w:tr>
      <w:tr w:rsidR="00D24F77" w:rsidRPr="00D24F77" w14:paraId="66478D5B" w14:textId="77777777" w:rsidTr="00925A8A">
        <w:trPr>
          <w:trHeight w:val="80"/>
        </w:trPr>
        <w:tc>
          <w:tcPr>
            <w:tcW w:w="6655" w:type="dxa"/>
          </w:tcPr>
          <w:p w14:paraId="1763AF44"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5. </w:t>
            </w:r>
            <w:r w:rsidRPr="00D24F77">
              <w:t>Kỷ luật lao động</w:t>
            </w:r>
          </w:p>
        </w:tc>
      </w:tr>
    </w:tbl>
    <w:p w14:paraId="6206CB1A" w14:textId="77777777" w:rsidR="00A57D5E" w:rsidRPr="00D24F77" w:rsidRDefault="00A57D5E" w:rsidP="00A57D5E">
      <w:pPr>
        <w:spacing w:before="120"/>
        <w:jc w:val="both"/>
        <w:rPr>
          <w:lang w:val="pt-BR"/>
        </w:rPr>
      </w:pPr>
      <w:r w:rsidRPr="00D24F77">
        <w:rPr>
          <w:lang w:val="pt-BR"/>
        </w:rPr>
        <w:t>Chương 3:</w:t>
      </w:r>
      <w:r w:rsidRPr="00D24F77">
        <w:rPr>
          <w:b/>
          <w:bCs/>
          <w:lang w:val="pt-BR"/>
        </w:rPr>
        <w:t xml:space="preserve"> Tổ chức sản xuất trong xí nghiệp công nghiệp</w:t>
      </w:r>
      <w:r w:rsidRPr="00D24F77">
        <w:rPr>
          <w:lang w:val="pt-BR"/>
        </w:rPr>
        <w:t xml:space="preserve">    Thời gian:10 giờ</w:t>
      </w:r>
    </w:p>
    <w:p w14:paraId="39AA85A1" w14:textId="77777777" w:rsidR="00A57D5E" w:rsidRPr="00D24F77" w:rsidRDefault="00A57D5E" w:rsidP="00A57D5E">
      <w:pPr>
        <w:spacing w:before="120"/>
        <w:jc w:val="both"/>
        <w:rPr>
          <w:lang w:val="pt-BR"/>
        </w:rPr>
      </w:pPr>
      <w:r w:rsidRPr="00D24F77">
        <w:rPr>
          <w:lang w:val="pt-BR"/>
        </w:rPr>
        <w:t>1. Mục tiêu:</w:t>
      </w:r>
    </w:p>
    <w:p w14:paraId="5DD53B84" w14:textId="77777777" w:rsidR="00A57D5E" w:rsidRPr="00D24F77" w:rsidRDefault="00A57D5E">
      <w:pPr>
        <w:numPr>
          <w:ilvl w:val="0"/>
          <w:numId w:val="35"/>
        </w:numPr>
        <w:spacing w:before="120"/>
        <w:ind w:left="567" w:hanging="218"/>
        <w:jc w:val="both"/>
        <w:rPr>
          <w:lang w:val="pt-BR"/>
        </w:rPr>
      </w:pPr>
      <w:r w:rsidRPr="00D24F77">
        <w:rPr>
          <w:iCs/>
          <w:lang w:val="pt-BR"/>
        </w:rPr>
        <w:t>Phân tích</w:t>
      </w:r>
      <w:r w:rsidRPr="00D24F77">
        <w:rPr>
          <w:lang w:val="pt-BR"/>
        </w:rPr>
        <w:t xml:space="preserve"> được quá trình sản xuất, các bộ phận cấu thành quá trình sản xuất và các loại hình sản xuất.</w:t>
      </w:r>
    </w:p>
    <w:p w14:paraId="58592279" w14:textId="77777777" w:rsidR="00A57D5E" w:rsidRPr="00D24F77" w:rsidRDefault="00A57D5E">
      <w:pPr>
        <w:numPr>
          <w:ilvl w:val="0"/>
          <w:numId w:val="35"/>
        </w:numPr>
        <w:spacing w:before="120"/>
        <w:ind w:left="567" w:hanging="218"/>
        <w:jc w:val="both"/>
        <w:rPr>
          <w:b/>
          <w:bCs/>
          <w:lang w:val="pt-BR"/>
        </w:rPr>
      </w:pPr>
      <w:r w:rsidRPr="00D24F77">
        <w:rPr>
          <w:lang w:val="pt-BR"/>
        </w:rPr>
        <w:t>Có ý thức tự giác, tính kỷ luật cao, tinh thần trách nhiệm trong công việc, có tinh thần hợp tác, giúp đỡ lẫn nhau</w:t>
      </w:r>
    </w:p>
    <w:p w14:paraId="6E8C6EE5" w14:textId="77777777" w:rsidR="00A57D5E" w:rsidRPr="00D24F77" w:rsidRDefault="00A57D5E" w:rsidP="00A57D5E">
      <w:pPr>
        <w:spacing w:before="120"/>
        <w:jc w:val="both"/>
      </w:pPr>
      <w:r w:rsidRPr="00D24F77">
        <w:t>2. Nội dung:</w:t>
      </w:r>
    </w:p>
    <w:tbl>
      <w:tblPr>
        <w:tblW w:w="0" w:type="auto"/>
        <w:tblInd w:w="108" w:type="dxa"/>
        <w:tblLook w:val="0000" w:firstRow="0" w:lastRow="0" w:firstColumn="0" w:lastColumn="0" w:noHBand="0" w:noVBand="0"/>
      </w:tblPr>
      <w:tblGrid>
        <w:gridCol w:w="6655"/>
      </w:tblGrid>
      <w:tr w:rsidR="00D24F77" w:rsidRPr="00D24F77" w14:paraId="0AB4177F" w14:textId="77777777" w:rsidTr="00925A8A">
        <w:trPr>
          <w:trHeight w:val="261"/>
        </w:trPr>
        <w:tc>
          <w:tcPr>
            <w:tcW w:w="6655" w:type="dxa"/>
          </w:tcPr>
          <w:p w14:paraId="1C873976"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1. </w:t>
            </w:r>
            <w:r w:rsidRPr="00D24F77">
              <w:t>Quá trình sản xuất</w:t>
            </w:r>
            <w:r w:rsidRPr="00D24F77">
              <w:rPr>
                <w:lang w:val="pt-BR" w:eastAsia="ko-KR"/>
              </w:rPr>
              <w:t>.</w:t>
            </w:r>
          </w:p>
        </w:tc>
      </w:tr>
      <w:tr w:rsidR="00D24F77" w:rsidRPr="00D24F77" w14:paraId="31ABACC0" w14:textId="77777777" w:rsidTr="00925A8A">
        <w:trPr>
          <w:trHeight w:val="180"/>
        </w:trPr>
        <w:tc>
          <w:tcPr>
            <w:tcW w:w="6655" w:type="dxa"/>
          </w:tcPr>
          <w:p w14:paraId="39F61C62"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2. </w:t>
            </w:r>
            <w:r w:rsidRPr="00D24F77">
              <w:rPr>
                <w:lang w:val="pt-BR"/>
              </w:rPr>
              <w:t>Các bộ phận của quá trình sản xuất</w:t>
            </w:r>
          </w:p>
        </w:tc>
      </w:tr>
      <w:tr w:rsidR="00D24F77" w:rsidRPr="00D24F77" w14:paraId="37017448" w14:textId="77777777" w:rsidTr="00925A8A">
        <w:trPr>
          <w:trHeight w:val="80"/>
        </w:trPr>
        <w:tc>
          <w:tcPr>
            <w:tcW w:w="6655" w:type="dxa"/>
          </w:tcPr>
          <w:p w14:paraId="220F10BA" w14:textId="77777777" w:rsidR="00A57D5E" w:rsidRPr="00D24F77" w:rsidRDefault="00A57D5E" w:rsidP="00925A8A">
            <w:pPr>
              <w:tabs>
                <w:tab w:val="left" w:pos="600"/>
                <w:tab w:val="left" w:pos="1400"/>
              </w:tabs>
              <w:jc w:val="both"/>
              <w:rPr>
                <w:lang w:val="pt-BR" w:eastAsia="ko-KR"/>
              </w:rPr>
            </w:pPr>
            <w:r w:rsidRPr="00D24F77">
              <w:rPr>
                <w:lang w:val="pt-BR" w:eastAsia="ko-KR"/>
              </w:rPr>
              <w:t xml:space="preserve">3. </w:t>
            </w:r>
            <w:r w:rsidRPr="00D24F77">
              <w:rPr>
                <w:lang w:val="pt-BR"/>
              </w:rPr>
              <w:t>Các loại hình sản xuất</w:t>
            </w:r>
          </w:p>
        </w:tc>
      </w:tr>
      <w:tr w:rsidR="00D24F77" w:rsidRPr="00D24F77" w14:paraId="28099979" w14:textId="77777777" w:rsidTr="00925A8A">
        <w:trPr>
          <w:trHeight w:val="80"/>
        </w:trPr>
        <w:tc>
          <w:tcPr>
            <w:tcW w:w="6655" w:type="dxa"/>
          </w:tcPr>
          <w:p w14:paraId="4DD6B749" w14:textId="77777777" w:rsidR="00A57D5E" w:rsidRPr="00D24F77" w:rsidRDefault="00A57D5E" w:rsidP="00925A8A">
            <w:pPr>
              <w:tabs>
                <w:tab w:val="left" w:pos="600"/>
                <w:tab w:val="left" w:pos="1400"/>
              </w:tabs>
              <w:jc w:val="both"/>
              <w:rPr>
                <w:lang w:val="pt-BR"/>
              </w:rPr>
            </w:pPr>
            <w:r w:rsidRPr="00D24F77">
              <w:rPr>
                <w:lang w:val="pt-BR" w:eastAsia="ko-KR"/>
              </w:rPr>
              <w:t xml:space="preserve">4. </w:t>
            </w:r>
            <w:r w:rsidRPr="00D24F77">
              <w:rPr>
                <w:lang w:val="pt-BR"/>
              </w:rPr>
              <w:t>Kết cấu quá trình sản xuất</w:t>
            </w:r>
          </w:p>
          <w:p w14:paraId="41425026" w14:textId="77777777" w:rsidR="00A57D5E" w:rsidRPr="00D24F77" w:rsidRDefault="00A57D5E" w:rsidP="00925A8A">
            <w:pPr>
              <w:tabs>
                <w:tab w:val="left" w:pos="600"/>
                <w:tab w:val="left" w:pos="1400"/>
              </w:tabs>
              <w:jc w:val="both"/>
              <w:rPr>
                <w:lang w:val="pt-BR" w:eastAsia="ko-KR"/>
              </w:rPr>
            </w:pPr>
          </w:p>
        </w:tc>
      </w:tr>
    </w:tbl>
    <w:p w14:paraId="13517E5E" w14:textId="77777777" w:rsidR="00A57D5E" w:rsidRPr="00D24F77" w:rsidRDefault="00A57D5E" w:rsidP="00A57D5E">
      <w:pPr>
        <w:spacing w:before="120"/>
        <w:jc w:val="both"/>
        <w:rPr>
          <w:b/>
          <w:lang w:val="pt-BR"/>
        </w:rPr>
      </w:pPr>
      <w:r w:rsidRPr="00D24F77">
        <w:rPr>
          <w:b/>
          <w:lang w:val="pt-BR"/>
        </w:rPr>
        <w:t>IV. Điều kiện thực hiện môn học</w:t>
      </w:r>
    </w:p>
    <w:p w14:paraId="38699399" w14:textId="77777777" w:rsidR="00A57D5E" w:rsidRPr="00D24F77" w:rsidRDefault="00A57D5E" w:rsidP="00A57D5E">
      <w:pPr>
        <w:spacing w:before="120"/>
        <w:jc w:val="both"/>
        <w:rPr>
          <w:lang w:val="pt-BR"/>
        </w:rPr>
      </w:pPr>
      <w:r w:rsidRPr="00D24F77">
        <w:rPr>
          <w:lang w:val="pt-BR"/>
        </w:rPr>
        <w:t>1. Phòng học chuyên môn hóa/ nhà xưởng: phòng học lý thuyết</w:t>
      </w:r>
    </w:p>
    <w:p w14:paraId="455017F1" w14:textId="77777777" w:rsidR="00A57D5E" w:rsidRPr="00D24F77" w:rsidRDefault="00A57D5E" w:rsidP="00A57D5E">
      <w:pPr>
        <w:spacing w:before="120"/>
        <w:jc w:val="both"/>
        <w:rPr>
          <w:lang w:val="pt-BR"/>
        </w:rPr>
      </w:pPr>
      <w:r w:rsidRPr="00D24F77">
        <w:rPr>
          <w:lang w:val="pt-BR"/>
        </w:rPr>
        <w:t>2. Trang thiết bị máy móc</w:t>
      </w:r>
    </w:p>
    <w:p w14:paraId="2CB35DB5" w14:textId="77777777" w:rsidR="00A57D5E" w:rsidRPr="00D24F77" w:rsidRDefault="00A57D5E">
      <w:pPr>
        <w:numPr>
          <w:ilvl w:val="0"/>
          <w:numId w:val="35"/>
        </w:numPr>
        <w:spacing w:before="120"/>
        <w:ind w:left="567" w:hanging="218"/>
        <w:jc w:val="both"/>
        <w:rPr>
          <w:lang w:val="de-DE"/>
        </w:rPr>
      </w:pPr>
      <w:r w:rsidRPr="00D24F77">
        <w:rPr>
          <w:lang w:val="de-DE"/>
        </w:rPr>
        <w:t>Máy tính.</w:t>
      </w:r>
    </w:p>
    <w:p w14:paraId="781EA478" w14:textId="77777777" w:rsidR="00A57D5E" w:rsidRPr="00D24F77" w:rsidRDefault="00A57D5E">
      <w:pPr>
        <w:numPr>
          <w:ilvl w:val="0"/>
          <w:numId w:val="35"/>
        </w:numPr>
        <w:spacing w:before="120"/>
        <w:ind w:left="567" w:hanging="218"/>
        <w:jc w:val="both"/>
        <w:rPr>
          <w:lang w:val="de-DE"/>
        </w:rPr>
      </w:pPr>
      <w:r w:rsidRPr="00D24F77">
        <w:rPr>
          <w:lang w:val="de-DE"/>
        </w:rPr>
        <w:t xml:space="preserve">Máy chiếu </w:t>
      </w:r>
    </w:p>
    <w:p w14:paraId="4A9886E1" w14:textId="77777777" w:rsidR="00A57D5E" w:rsidRPr="00D24F77" w:rsidRDefault="00A57D5E">
      <w:pPr>
        <w:numPr>
          <w:ilvl w:val="0"/>
          <w:numId w:val="35"/>
        </w:numPr>
        <w:spacing w:before="120"/>
        <w:ind w:left="567" w:hanging="218"/>
        <w:jc w:val="both"/>
        <w:rPr>
          <w:lang w:val="pt-BR"/>
        </w:rPr>
      </w:pPr>
      <w:r w:rsidRPr="00D24F77">
        <w:rPr>
          <w:lang w:val="de-DE"/>
        </w:rPr>
        <w:t>Mô</w:t>
      </w:r>
      <w:r w:rsidRPr="00D24F77">
        <w:rPr>
          <w:lang w:val="pt-BR"/>
        </w:rPr>
        <w:t xml:space="preserve"> hình học cụ.</w:t>
      </w:r>
    </w:p>
    <w:p w14:paraId="587B462B" w14:textId="77777777" w:rsidR="00A57D5E" w:rsidRPr="00D24F77" w:rsidRDefault="00A57D5E" w:rsidP="00A57D5E">
      <w:pPr>
        <w:tabs>
          <w:tab w:val="left" w:pos="600"/>
        </w:tabs>
        <w:jc w:val="both"/>
        <w:rPr>
          <w:lang w:val="pt-BR"/>
        </w:rPr>
      </w:pPr>
      <w:r w:rsidRPr="00D24F77">
        <w:rPr>
          <w:lang w:val="pt-BR"/>
        </w:rPr>
        <w:t>3. Học liệu, dụng cụ, nguyên vật liệu:</w:t>
      </w:r>
    </w:p>
    <w:p w14:paraId="0C3FD70F" w14:textId="77777777" w:rsidR="00A57D5E" w:rsidRPr="00D24F77" w:rsidRDefault="00A57D5E">
      <w:pPr>
        <w:numPr>
          <w:ilvl w:val="0"/>
          <w:numId w:val="35"/>
        </w:numPr>
        <w:spacing w:before="120"/>
        <w:ind w:left="567" w:hanging="218"/>
        <w:jc w:val="both"/>
        <w:rPr>
          <w:lang w:val="de-DE"/>
        </w:rPr>
      </w:pPr>
      <w:r w:rsidRPr="00D24F77">
        <w:rPr>
          <w:lang w:val="pt-BR"/>
        </w:rPr>
        <w:t xml:space="preserve">Tài liệu </w:t>
      </w:r>
      <w:r w:rsidRPr="00D24F77">
        <w:rPr>
          <w:lang w:val="de-DE"/>
        </w:rPr>
        <w:t>kinh tế tổ chức và quản trị doanh nghiệp.</w:t>
      </w:r>
    </w:p>
    <w:p w14:paraId="082A2276" w14:textId="77777777" w:rsidR="00A57D5E" w:rsidRPr="00D24F77" w:rsidRDefault="00A57D5E">
      <w:pPr>
        <w:numPr>
          <w:ilvl w:val="0"/>
          <w:numId w:val="35"/>
        </w:numPr>
        <w:spacing w:before="120"/>
        <w:ind w:left="567" w:hanging="218"/>
        <w:jc w:val="both"/>
        <w:rPr>
          <w:lang w:val="de-DE"/>
        </w:rPr>
      </w:pPr>
      <w:r w:rsidRPr="00D24F77">
        <w:rPr>
          <w:lang w:val="de-DE"/>
        </w:rPr>
        <w:t>Tài liệu hướng dẫn người học</w:t>
      </w:r>
    </w:p>
    <w:p w14:paraId="5378AB55" w14:textId="77777777" w:rsidR="00A57D5E" w:rsidRPr="00D24F77" w:rsidRDefault="00A57D5E">
      <w:pPr>
        <w:numPr>
          <w:ilvl w:val="0"/>
          <w:numId w:val="35"/>
        </w:numPr>
        <w:spacing w:before="120"/>
        <w:ind w:left="567" w:hanging="218"/>
        <w:jc w:val="both"/>
        <w:rPr>
          <w:lang w:val="pt-BR"/>
        </w:rPr>
      </w:pPr>
      <w:r w:rsidRPr="00D24F77">
        <w:rPr>
          <w:lang w:val="de-DE"/>
        </w:rPr>
        <w:t>Giấy trong</w:t>
      </w:r>
      <w:r w:rsidRPr="00D24F77">
        <w:rPr>
          <w:lang w:val="pt-BR"/>
        </w:rPr>
        <w:t xml:space="preserve"> vẽ sơ đồ mô tả sự bố trí trang thiết bị sản xuất và nhân lực.</w:t>
      </w:r>
    </w:p>
    <w:p w14:paraId="5751CAFF" w14:textId="77777777" w:rsidR="00A57D5E" w:rsidRPr="00D24F77" w:rsidRDefault="00A57D5E" w:rsidP="00A57D5E">
      <w:pPr>
        <w:spacing w:before="120"/>
        <w:jc w:val="both"/>
        <w:rPr>
          <w:lang w:val="pt-BR"/>
        </w:rPr>
      </w:pPr>
      <w:r w:rsidRPr="00D24F77">
        <w:rPr>
          <w:lang w:val="pt-BR"/>
        </w:rPr>
        <w:t>4. Các điều kiện khác:</w:t>
      </w:r>
    </w:p>
    <w:p w14:paraId="77E580C9" w14:textId="77777777" w:rsidR="00A57D5E" w:rsidRPr="00D24F77" w:rsidRDefault="00A57D5E">
      <w:pPr>
        <w:numPr>
          <w:ilvl w:val="0"/>
          <w:numId w:val="35"/>
        </w:numPr>
        <w:spacing w:before="120"/>
        <w:ind w:left="567" w:hanging="218"/>
        <w:jc w:val="both"/>
        <w:rPr>
          <w:lang w:val="de-DE"/>
        </w:rPr>
      </w:pPr>
      <w:r w:rsidRPr="00D24F77">
        <w:rPr>
          <w:lang w:val="de-DE"/>
        </w:rPr>
        <w:t>Phòng học.</w:t>
      </w:r>
    </w:p>
    <w:p w14:paraId="3A8A8B4B" w14:textId="77777777" w:rsidR="00A57D5E" w:rsidRPr="00D24F77" w:rsidRDefault="00A57D5E">
      <w:pPr>
        <w:numPr>
          <w:ilvl w:val="0"/>
          <w:numId w:val="35"/>
        </w:numPr>
        <w:spacing w:before="120"/>
        <w:ind w:left="567" w:hanging="218"/>
        <w:jc w:val="both"/>
        <w:rPr>
          <w:lang w:val="de-DE"/>
        </w:rPr>
      </w:pPr>
      <w:r w:rsidRPr="00D24F77">
        <w:rPr>
          <w:lang w:val="de-DE"/>
        </w:rPr>
        <w:t>Xưởng thực hành.</w:t>
      </w:r>
    </w:p>
    <w:p w14:paraId="700E81DA" w14:textId="77777777" w:rsidR="00A57D5E" w:rsidRPr="00D24F77" w:rsidRDefault="00A57D5E">
      <w:pPr>
        <w:numPr>
          <w:ilvl w:val="0"/>
          <w:numId w:val="35"/>
        </w:numPr>
        <w:spacing w:before="120"/>
        <w:ind w:left="567" w:hanging="218"/>
        <w:jc w:val="both"/>
        <w:rPr>
          <w:lang w:val="de-DE"/>
        </w:rPr>
      </w:pPr>
      <w:r w:rsidRPr="00D24F77">
        <w:rPr>
          <w:lang w:val="de-DE"/>
        </w:rPr>
        <w:t>Trung tâm hướng nghiệp.</w:t>
      </w:r>
    </w:p>
    <w:p w14:paraId="77987E94" w14:textId="77777777" w:rsidR="00A57D5E" w:rsidRPr="00D24F77" w:rsidRDefault="00A57D5E">
      <w:pPr>
        <w:numPr>
          <w:ilvl w:val="0"/>
          <w:numId w:val="35"/>
        </w:numPr>
        <w:spacing w:before="120"/>
        <w:ind w:left="567" w:hanging="218"/>
        <w:jc w:val="both"/>
        <w:rPr>
          <w:lang w:val="de-DE"/>
        </w:rPr>
      </w:pPr>
      <w:r w:rsidRPr="00D24F77">
        <w:rPr>
          <w:lang w:val="de-DE"/>
        </w:rPr>
        <w:lastRenderedPageBreak/>
        <w:t>Các cơ sở sản xuất.</w:t>
      </w:r>
    </w:p>
    <w:p w14:paraId="303CF3AB" w14:textId="77777777" w:rsidR="00A57D5E" w:rsidRPr="00D24F77" w:rsidRDefault="00A57D5E" w:rsidP="00A57D5E">
      <w:pPr>
        <w:spacing w:before="120"/>
        <w:jc w:val="both"/>
        <w:rPr>
          <w:b/>
          <w:lang w:val="pt-BR"/>
        </w:rPr>
      </w:pPr>
      <w:r w:rsidRPr="00D24F77">
        <w:rPr>
          <w:b/>
          <w:lang w:val="pt-BR"/>
        </w:rPr>
        <w:t>V. Nội dung và phương pháp, đánh giá</w:t>
      </w:r>
    </w:p>
    <w:p w14:paraId="2D5CC35C" w14:textId="77777777" w:rsidR="00A57D5E" w:rsidRPr="00D24F77" w:rsidRDefault="00A57D5E" w:rsidP="00A57D5E">
      <w:pPr>
        <w:spacing w:before="120"/>
        <w:jc w:val="both"/>
        <w:rPr>
          <w:lang w:val="pt-BR"/>
        </w:rPr>
      </w:pPr>
      <w:r w:rsidRPr="00D24F77">
        <w:rPr>
          <w:lang w:val="pt-BR"/>
        </w:rPr>
        <w:t>1. Nội dung:</w:t>
      </w:r>
    </w:p>
    <w:p w14:paraId="5ABF6AE6" w14:textId="77777777" w:rsidR="00A57D5E" w:rsidRPr="00D24F77" w:rsidRDefault="00A57D5E">
      <w:pPr>
        <w:numPr>
          <w:ilvl w:val="0"/>
          <w:numId w:val="35"/>
        </w:numPr>
        <w:spacing w:before="120"/>
        <w:ind w:left="567" w:hanging="218"/>
        <w:jc w:val="both"/>
        <w:rPr>
          <w:lang w:val="pt-BR"/>
        </w:rPr>
      </w:pPr>
      <w:r w:rsidRPr="00D24F77">
        <w:rPr>
          <w:lang w:val="de-DE"/>
        </w:rPr>
        <w:t>Kiến</w:t>
      </w:r>
      <w:r w:rsidRPr="00D24F77">
        <w:rPr>
          <w:lang w:val="pt-BR"/>
        </w:rPr>
        <w:t xml:space="preserve"> thức:</w:t>
      </w:r>
    </w:p>
    <w:p w14:paraId="7C74E885" w14:textId="77777777" w:rsidR="00A57D5E" w:rsidRPr="00D24F77" w:rsidRDefault="00A57D5E" w:rsidP="00A57D5E">
      <w:pPr>
        <w:numPr>
          <w:ilvl w:val="0"/>
          <w:numId w:val="29"/>
        </w:numPr>
        <w:spacing w:before="120"/>
        <w:ind w:left="851" w:hanging="284"/>
        <w:jc w:val="both"/>
        <w:rPr>
          <w:lang w:val="pt-BR"/>
        </w:rPr>
      </w:pPr>
      <w:r w:rsidRPr="00D24F77">
        <w:rPr>
          <w:lang w:val="pt-BR"/>
        </w:rPr>
        <w:t xml:space="preserve">Phân </w:t>
      </w:r>
      <w:r w:rsidRPr="00D24F77">
        <w:rPr>
          <w:lang w:val="de-DE"/>
        </w:rPr>
        <w:t xml:space="preserve">tích </w:t>
      </w:r>
      <w:r w:rsidRPr="00D24F77">
        <w:rPr>
          <w:lang w:val="pt-BR"/>
        </w:rPr>
        <w:t xml:space="preserve">đúng những bất hợp lý trong quá trình sản xuất. </w:t>
      </w:r>
    </w:p>
    <w:p w14:paraId="2C0936E5" w14:textId="77777777" w:rsidR="00A57D5E" w:rsidRPr="00D24F77" w:rsidRDefault="00A57D5E" w:rsidP="00A57D5E">
      <w:pPr>
        <w:numPr>
          <w:ilvl w:val="0"/>
          <w:numId w:val="29"/>
        </w:numPr>
        <w:spacing w:before="120"/>
        <w:ind w:left="851" w:hanging="284"/>
        <w:jc w:val="both"/>
        <w:rPr>
          <w:lang w:val="pt-BR"/>
        </w:rPr>
      </w:pPr>
      <w:r w:rsidRPr="00D24F77">
        <w:rPr>
          <w:lang w:val="pt-BR"/>
        </w:rPr>
        <w:t>Tìm ra các biện pháp cải tiến công nghệ hợp lý.</w:t>
      </w:r>
    </w:p>
    <w:p w14:paraId="788BBD57" w14:textId="77777777" w:rsidR="00A57D5E" w:rsidRPr="00D24F77" w:rsidRDefault="00A57D5E" w:rsidP="00A57D5E">
      <w:pPr>
        <w:numPr>
          <w:ilvl w:val="0"/>
          <w:numId w:val="29"/>
        </w:numPr>
        <w:spacing w:before="120"/>
        <w:ind w:left="851" w:hanging="284"/>
        <w:jc w:val="both"/>
        <w:rPr>
          <w:lang w:val="pt-BR"/>
        </w:rPr>
      </w:pPr>
      <w:r w:rsidRPr="00D24F77">
        <w:rPr>
          <w:lang w:val="pt-BR"/>
        </w:rPr>
        <w:t>Áp dụng các tiến bộ khoa học kỹ thuật và công nghệ tiên tiến vào sản xuất sản phẩm có chất lượng cao.</w:t>
      </w:r>
    </w:p>
    <w:p w14:paraId="23EB9DC1" w14:textId="77777777" w:rsidR="00A57D5E" w:rsidRPr="00D24F77" w:rsidRDefault="00A57D5E" w:rsidP="00A57D5E">
      <w:pPr>
        <w:numPr>
          <w:ilvl w:val="0"/>
          <w:numId w:val="29"/>
        </w:numPr>
        <w:spacing w:before="120"/>
        <w:ind w:left="851" w:hanging="284"/>
        <w:jc w:val="both"/>
        <w:rPr>
          <w:lang w:val="pt-BR"/>
        </w:rPr>
      </w:pPr>
      <w:r w:rsidRPr="00D24F77">
        <w:rPr>
          <w:lang w:val="pt-BR"/>
        </w:rPr>
        <w:t>Tổng hợp</w:t>
      </w:r>
      <w:r w:rsidRPr="00D24F77">
        <w:rPr>
          <w:lang w:val="de-DE"/>
        </w:rPr>
        <w:t xml:space="preserve"> các tiến bộ khoa học kỹ thuật và công nghệ tiên tiến qua việc học tập và quan</w:t>
      </w:r>
      <w:r w:rsidRPr="00D24F77">
        <w:rPr>
          <w:lang w:val="pt-BR"/>
        </w:rPr>
        <w:t xml:space="preserve"> sát ở các cơ sở sản xuất.</w:t>
      </w:r>
    </w:p>
    <w:p w14:paraId="210FC55D" w14:textId="77777777" w:rsidR="00A57D5E" w:rsidRPr="00D24F77" w:rsidRDefault="00A57D5E">
      <w:pPr>
        <w:numPr>
          <w:ilvl w:val="0"/>
          <w:numId w:val="35"/>
        </w:numPr>
        <w:spacing w:before="120"/>
        <w:ind w:left="567" w:hanging="218"/>
        <w:jc w:val="both"/>
        <w:rPr>
          <w:lang w:val="de-DE"/>
        </w:rPr>
      </w:pPr>
      <w:r w:rsidRPr="00D24F77">
        <w:rPr>
          <w:lang w:val="pt-BR"/>
        </w:rPr>
        <w:t xml:space="preserve">Kỹ </w:t>
      </w:r>
      <w:r w:rsidRPr="00D24F77">
        <w:rPr>
          <w:lang w:val="de-DE"/>
        </w:rPr>
        <w:t>năng: Lập  kế hoạch sản xuất cho tổ, nhóm bằng bài viết tiểu luận có khả năng ứng dụng được trong thực tế</w:t>
      </w:r>
    </w:p>
    <w:p w14:paraId="751348DD" w14:textId="77777777" w:rsidR="00A57D5E" w:rsidRPr="00D24F77" w:rsidRDefault="00A57D5E">
      <w:pPr>
        <w:numPr>
          <w:ilvl w:val="0"/>
          <w:numId w:val="35"/>
        </w:numPr>
        <w:spacing w:before="120"/>
        <w:ind w:left="567" w:hanging="218"/>
        <w:jc w:val="both"/>
        <w:rPr>
          <w:lang w:val="pt-BR"/>
        </w:rPr>
      </w:pPr>
      <w:r w:rsidRPr="00D24F77">
        <w:rPr>
          <w:lang w:val="de-DE"/>
        </w:rPr>
        <w:t>Năng lực</w:t>
      </w:r>
      <w:r w:rsidRPr="00D24F77">
        <w:rPr>
          <w:lang w:val="pt-BR"/>
        </w:rPr>
        <w:t xml:space="preserve"> tự chủ và trách nhiệm: Có ý thức tự giác, tính kỷ luật cao, tinh thần trách nhiệm trong công việc, có tinh thần hợp tác, giúp đỡ lẫn nhau</w:t>
      </w:r>
    </w:p>
    <w:p w14:paraId="7FDF3C72" w14:textId="77777777" w:rsidR="00A57D5E" w:rsidRPr="00D24F77" w:rsidRDefault="00A57D5E" w:rsidP="00A57D5E">
      <w:pPr>
        <w:ind w:firstLine="284"/>
        <w:jc w:val="both"/>
        <w:rPr>
          <w:lang w:val="pt-BR"/>
        </w:rPr>
      </w:pPr>
      <w:r w:rsidRPr="00D24F77">
        <w:rPr>
          <w:lang w:val="pt-BR"/>
        </w:rPr>
        <w:t>2. Phương pháp:</w:t>
      </w:r>
      <w:r w:rsidRPr="00D24F77">
        <w:rPr>
          <w:lang w:val="vi-VN"/>
        </w:rPr>
        <w:t xml:space="preserve"> Áp dụng hình thức kiểm tra đánh giá giữa lý thuyết và thực hành </w:t>
      </w:r>
    </w:p>
    <w:p w14:paraId="321ECC7D" w14:textId="77777777" w:rsidR="00A57D5E" w:rsidRPr="00D24F77" w:rsidRDefault="00A57D5E" w:rsidP="00A57D5E">
      <w:pPr>
        <w:spacing w:before="120"/>
        <w:jc w:val="both"/>
        <w:rPr>
          <w:b/>
          <w:lang w:val="pt-BR"/>
        </w:rPr>
      </w:pPr>
      <w:r w:rsidRPr="00D24F77">
        <w:rPr>
          <w:b/>
          <w:lang w:val="pt-BR"/>
        </w:rPr>
        <w:t>VI. Hướng dẫn thực hiện môn học:</w:t>
      </w:r>
    </w:p>
    <w:p w14:paraId="6297A09D" w14:textId="77777777" w:rsidR="00A57D5E" w:rsidRPr="00D24F77" w:rsidRDefault="00A57D5E" w:rsidP="00A57D5E">
      <w:pPr>
        <w:spacing w:before="120"/>
        <w:jc w:val="both"/>
        <w:rPr>
          <w:lang w:val="pt-BR"/>
        </w:rPr>
      </w:pPr>
      <w:r w:rsidRPr="00D24F77">
        <w:rPr>
          <w:lang w:val="pt-BR"/>
        </w:rPr>
        <w:t>1. Phạm vi áp dụng môn học:</w:t>
      </w:r>
    </w:p>
    <w:p w14:paraId="6DF992A1" w14:textId="77777777" w:rsidR="00A57D5E" w:rsidRPr="00D24F77" w:rsidRDefault="00A57D5E" w:rsidP="00A57D5E">
      <w:pPr>
        <w:spacing w:before="120"/>
        <w:ind w:firstLine="720"/>
        <w:jc w:val="both"/>
        <w:rPr>
          <w:lang w:val="pt-BR"/>
        </w:rPr>
      </w:pPr>
      <w:r w:rsidRPr="00D24F77">
        <w:rPr>
          <w:lang w:val="pt-BR"/>
        </w:rPr>
        <w:t>Môn học này được sử dụng để giảng dạy cho trình độ Trung cấp nghề và Cao đẳng nghề Cắt gọt kim loại</w:t>
      </w:r>
    </w:p>
    <w:p w14:paraId="1A7B2466" w14:textId="77777777" w:rsidR="00A57D5E" w:rsidRPr="00D24F77" w:rsidRDefault="00A57D5E" w:rsidP="00A57D5E">
      <w:pPr>
        <w:spacing w:before="120"/>
        <w:jc w:val="both"/>
        <w:rPr>
          <w:lang w:val="pt-BR"/>
        </w:rPr>
      </w:pPr>
      <w:r w:rsidRPr="00D24F77">
        <w:rPr>
          <w:lang w:val="pt-BR"/>
        </w:rPr>
        <w:t>2. Hướng dẫn về phương pháp giảng dạy, học tập môn học:</w:t>
      </w:r>
    </w:p>
    <w:p w14:paraId="013024EA" w14:textId="77777777" w:rsidR="00A57D5E" w:rsidRPr="00D24F77" w:rsidRDefault="00A57D5E">
      <w:pPr>
        <w:numPr>
          <w:ilvl w:val="0"/>
          <w:numId w:val="35"/>
        </w:numPr>
        <w:spacing w:before="120"/>
        <w:ind w:left="567" w:hanging="218"/>
        <w:jc w:val="both"/>
        <w:rPr>
          <w:lang w:val="pt-BR"/>
        </w:rPr>
      </w:pPr>
      <w:r w:rsidRPr="00D24F77">
        <w:rPr>
          <w:lang w:val="pt-BR"/>
        </w:rPr>
        <w:t xml:space="preserve">Đối với </w:t>
      </w:r>
      <w:r w:rsidRPr="00D24F77">
        <w:rPr>
          <w:lang w:val="de-DE"/>
        </w:rPr>
        <w:t>giáo</w:t>
      </w:r>
      <w:r w:rsidRPr="00D24F77">
        <w:rPr>
          <w:lang w:val="pt-BR"/>
        </w:rPr>
        <w:t xml:space="preserve"> viên, giảng viên:</w:t>
      </w:r>
    </w:p>
    <w:p w14:paraId="2F04DFE7" w14:textId="77777777" w:rsidR="00A57D5E" w:rsidRPr="00D24F77" w:rsidRDefault="00A57D5E" w:rsidP="00A57D5E">
      <w:pPr>
        <w:numPr>
          <w:ilvl w:val="0"/>
          <w:numId w:val="29"/>
        </w:numPr>
        <w:spacing w:before="120"/>
        <w:ind w:left="851" w:hanging="284"/>
        <w:jc w:val="both"/>
        <w:rPr>
          <w:lang w:val="de-DE"/>
        </w:rPr>
      </w:pPr>
      <w:r w:rsidRPr="00D24F77">
        <w:rPr>
          <w:lang w:val="de-DE"/>
        </w:rPr>
        <w:t>Giới thiệu các thiết bị và công nghệ sản xuất tiên tiến của nghề Cắt gọt kim loại; tổ chức thực hiện các chuyên đề; liên hệ với các cơ sở sản xuất cho người học tham quan, thực tập để học hỏi kinh nghiệm; viết báo cáo thu hoạch có quan tâm đến các bất hợp lý và đề xuất các phương án cải tiến.</w:t>
      </w:r>
    </w:p>
    <w:p w14:paraId="690E71EA" w14:textId="77777777" w:rsidR="00A57D5E" w:rsidRPr="00D24F77" w:rsidRDefault="00A57D5E" w:rsidP="00A57D5E">
      <w:pPr>
        <w:numPr>
          <w:ilvl w:val="0"/>
          <w:numId w:val="29"/>
        </w:numPr>
        <w:spacing w:before="120"/>
        <w:ind w:left="851" w:hanging="284"/>
        <w:jc w:val="both"/>
        <w:rPr>
          <w:lang w:val="de-DE"/>
        </w:rPr>
      </w:pPr>
      <w:r w:rsidRPr="00D24F77">
        <w:rPr>
          <w:lang w:val="de-DE"/>
        </w:rPr>
        <w:t>Kết thúc môn học cần có nhận xét đánh giá và phân loại kết quả học cụ thể của từng người học.</w:t>
      </w:r>
    </w:p>
    <w:p w14:paraId="6A3510E8" w14:textId="77777777" w:rsidR="00A57D5E" w:rsidRPr="00D24F77" w:rsidRDefault="00A57D5E">
      <w:pPr>
        <w:numPr>
          <w:ilvl w:val="0"/>
          <w:numId w:val="35"/>
        </w:numPr>
        <w:spacing w:before="120"/>
        <w:ind w:left="567" w:hanging="218"/>
        <w:jc w:val="both"/>
        <w:rPr>
          <w:lang w:val="pt-BR"/>
        </w:rPr>
      </w:pPr>
      <w:r w:rsidRPr="00D24F77">
        <w:rPr>
          <w:lang w:val="pt-BR"/>
        </w:rPr>
        <w:t>Đối với người học: Có ý thức tự giác, tính kỷ luật cao, tinh thần trách nhiệm trong công việc, tinh thần hợp tác</w:t>
      </w:r>
    </w:p>
    <w:p w14:paraId="10D69636" w14:textId="77777777" w:rsidR="00A57D5E" w:rsidRPr="00D24F77" w:rsidRDefault="00A57D5E" w:rsidP="00A57D5E">
      <w:pPr>
        <w:spacing w:before="120"/>
        <w:jc w:val="both"/>
        <w:rPr>
          <w:lang w:val="pt-BR"/>
        </w:rPr>
      </w:pPr>
      <w:r w:rsidRPr="00D24F77">
        <w:rPr>
          <w:lang w:val="pt-BR"/>
        </w:rPr>
        <w:t>3. Những trọng tâm cần chú ý: Môn học được thực hiện sau khi người học đã có một khối lượng kiến thức cơ bản với mục đích bồi dưỡng người học có khả năng tổ chức và quản lý sản xuất thuộc lĩnh vực nghề Cắt gọt kim loại</w:t>
      </w:r>
    </w:p>
    <w:p w14:paraId="134D47BF" w14:textId="77777777" w:rsidR="00A57D5E" w:rsidRPr="00D24F77" w:rsidRDefault="00A57D5E" w:rsidP="00A57D5E">
      <w:pPr>
        <w:spacing w:before="120"/>
        <w:jc w:val="both"/>
        <w:rPr>
          <w:lang w:val="pt-BR"/>
        </w:rPr>
      </w:pPr>
      <w:r w:rsidRPr="00D24F77">
        <w:rPr>
          <w:lang w:val="pt-BR"/>
        </w:rPr>
        <w:t>4. Tài liệu tham khảo:</w:t>
      </w:r>
    </w:p>
    <w:p w14:paraId="16C631B9" w14:textId="77777777" w:rsidR="00A57D5E" w:rsidRPr="00D24F77" w:rsidRDefault="00A57D5E" w:rsidP="00A57D5E">
      <w:pPr>
        <w:spacing w:before="120"/>
        <w:ind w:left="349"/>
        <w:jc w:val="both"/>
        <w:rPr>
          <w:lang w:val="pt-BR"/>
        </w:rPr>
      </w:pPr>
      <w:r w:rsidRPr="00D24F77">
        <w:rPr>
          <w:lang w:val="pt-BR"/>
        </w:rPr>
        <w:t>[1] PSG.PTS Phạm Hữu Huy,Giáo trình kinh tế và tổ chức sản xuất trong doanh nghiệp- NXB GD</w:t>
      </w:r>
    </w:p>
    <w:p w14:paraId="4C6E36AF" w14:textId="77777777" w:rsidR="00A57D5E" w:rsidRPr="00D24F77" w:rsidRDefault="00A57D5E" w:rsidP="00A57D5E">
      <w:pPr>
        <w:spacing w:before="120"/>
        <w:ind w:left="349"/>
        <w:jc w:val="both"/>
        <w:rPr>
          <w:lang w:val="pt-BR"/>
        </w:rPr>
      </w:pPr>
      <w:r w:rsidRPr="00D24F77">
        <w:rPr>
          <w:lang w:val="pt-BR"/>
        </w:rPr>
        <w:lastRenderedPageBreak/>
        <w:t>[2] PTS. Ngô Trần Ánh, Giáo trình kinh tế và quản lý doanh nghiệp – NXB Thống kê</w:t>
      </w:r>
    </w:p>
    <w:p w14:paraId="3B34C56B" w14:textId="77777777" w:rsidR="00A57D5E" w:rsidRPr="00D24F77" w:rsidRDefault="00A57D5E" w:rsidP="00A57D5E">
      <w:pPr>
        <w:spacing w:before="120"/>
        <w:ind w:left="349"/>
        <w:jc w:val="both"/>
        <w:rPr>
          <w:lang w:val="pt-BR"/>
        </w:rPr>
      </w:pPr>
      <w:r w:rsidRPr="00D24F77">
        <w:rPr>
          <w:lang w:val="pt-BR"/>
        </w:rPr>
        <w:t>[3] Lý luận và nghệ thuật ứng xử trong kinh doanh - NXB Đại học và Giáo dục chuyên nghiệp</w:t>
      </w:r>
    </w:p>
    <w:p w14:paraId="72867EA6" w14:textId="77777777" w:rsidR="00A57D5E" w:rsidRPr="00D24F77" w:rsidRDefault="00A57D5E" w:rsidP="00A57D5E">
      <w:pPr>
        <w:spacing w:before="120"/>
        <w:ind w:left="349"/>
        <w:jc w:val="both"/>
      </w:pPr>
      <w:r w:rsidRPr="00D24F77">
        <w:t>[4] Marketing – Bộ môn Marketing trường ĐH Kinh tế Quốc dân HN</w:t>
      </w:r>
    </w:p>
    <w:p w14:paraId="70D1DF7D" w14:textId="77777777" w:rsidR="00A57D5E" w:rsidRPr="00D24F77" w:rsidRDefault="00A57D5E" w:rsidP="00DB627D">
      <w:pPr>
        <w:spacing w:before="120"/>
        <w:ind w:left="349"/>
        <w:jc w:val="both"/>
        <w:rPr>
          <w:lang w:val="de-DE"/>
        </w:rPr>
      </w:pPr>
    </w:p>
    <w:p w14:paraId="4530B9BF" w14:textId="00EA5D09" w:rsidR="007B4CC3" w:rsidRPr="00D24F77" w:rsidRDefault="007B4CC3" w:rsidP="00B209B9">
      <w:pPr>
        <w:spacing w:before="120"/>
        <w:jc w:val="center"/>
        <w:rPr>
          <w:b/>
          <w:sz w:val="74"/>
          <w:lang w:val="de-DE"/>
        </w:rPr>
      </w:pPr>
    </w:p>
    <w:p w14:paraId="7952B2A5" w14:textId="77777777" w:rsidR="007B4CC3" w:rsidRPr="00D24F77" w:rsidRDefault="007B4CC3" w:rsidP="0071642F">
      <w:pPr>
        <w:jc w:val="center"/>
        <w:rPr>
          <w:b/>
          <w:sz w:val="74"/>
          <w:lang w:val="de-DE"/>
        </w:rPr>
      </w:pPr>
    </w:p>
    <w:p w14:paraId="749C511C" w14:textId="77777777" w:rsidR="007B4CC3" w:rsidRPr="00D24F77" w:rsidRDefault="007B4CC3" w:rsidP="0071642F">
      <w:pPr>
        <w:jc w:val="center"/>
        <w:rPr>
          <w:b/>
          <w:sz w:val="74"/>
          <w:lang w:val="de-DE"/>
        </w:rPr>
      </w:pPr>
    </w:p>
    <w:p w14:paraId="2BE0920A" w14:textId="77777777" w:rsidR="007B4CC3" w:rsidRPr="00D24F77" w:rsidRDefault="007B4CC3" w:rsidP="0071642F">
      <w:pPr>
        <w:jc w:val="center"/>
        <w:rPr>
          <w:b/>
          <w:sz w:val="74"/>
          <w:lang w:val="de-DE"/>
        </w:rPr>
      </w:pPr>
    </w:p>
    <w:p w14:paraId="614F4EA4" w14:textId="77777777" w:rsidR="007B4CC3" w:rsidRPr="00D24F77" w:rsidRDefault="007B4CC3" w:rsidP="0071642F">
      <w:pPr>
        <w:jc w:val="center"/>
        <w:rPr>
          <w:b/>
          <w:sz w:val="74"/>
          <w:lang w:val="de-DE"/>
        </w:rPr>
      </w:pPr>
    </w:p>
    <w:p w14:paraId="3A88CE95" w14:textId="77777777" w:rsidR="007B4CC3" w:rsidRPr="00D24F77" w:rsidRDefault="007B4CC3" w:rsidP="0071642F">
      <w:pPr>
        <w:jc w:val="center"/>
        <w:rPr>
          <w:b/>
          <w:sz w:val="74"/>
          <w:lang w:val="de-DE"/>
        </w:rPr>
      </w:pPr>
    </w:p>
    <w:p w14:paraId="1EBA6420" w14:textId="77777777" w:rsidR="007B4CC3" w:rsidRPr="00D24F77" w:rsidRDefault="007B4CC3" w:rsidP="0071642F">
      <w:pPr>
        <w:jc w:val="center"/>
        <w:rPr>
          <w:b/>
          <w:sz w:val="74"/>
          <w:lang w:val="de-DE"/>
        </w:rPr>
      </w:pPr>
    </w:p>
    <w:p w14:paraId="6F9FE4C8" w14:textId="77777777" w:rsidR="007B4CC3" w:rsidRPr="00D24F77" w:rsidRDefault="007B4CC3" w:rsidP="0071642F">
      <w:pPr>
        <w:jc w:val="center"/>
        <w:rPr>
          <w:b/>
          <w:sz w:val="74"/>
          <w:lang w:val="de-DE"/>
        </w:rPr>
      </w:pPr>
    </w:p>
    <w:p w14:paraId="6418BF98" w14:textId="77777777" w:rsidR="007B4CC3" w:rsidRPr="00D24F77" w:rsidRDefault="007B4CC3" w:rsidP="0071642F">
      <w:pPr>
        <w:jc w:val="center"/>
        <w:rPr>
          <w:b/>
          <w:sz w:val="74"/>
          <w:lang w:val="de-DE"/>
        </w:rPr>
      </w:pPr>
    </w:p>
    <w:p w14:paraId="247B1CA3" w14:textId="77777777" w:rsidR="007B4CC3" w:rsidRPr="00D24F77" w:rsidRDefault="007B4CC3" w:rsidP="0071642F">
      <w:pPr>
        <w:jc w:val="center"/>
        <w:rPr>
          <w:b/>
          <w:sz w:val="74"/>
          <w:lang w:val="de-DE"/>
        </w:rPr>
      </w:pPr>
    </w:p>
    <w:p w14:paraId="22065AB4" w14:textId="77777777" w:rsidR="007B4CC3" w:rsidRPr="00D24F77" w:rsidRDefault="007B4CC3" w:rsidP="0071642F">
      <w:pPr>
        <w:jc w:val="center"/>
        <w:rPr>
          <w:b/>
          <w:sz w:val="74"/>
          <w:lang w:val="de-DE"/>
        </w:rPr>
      </w:pPr>
    </w:p>
    <w:p w14:paraId="68D27BC9" w14:textId="77777777" w:rsidR="007B4CC3" w:rsidRPr="00D24F77" w:rsidRDefault="007B4CC3" w:rsidP="0071642F">
      <w:pPr>
        <w:jc w:val="center"/>
        <w:rPr>
          <w:b/>
          <w:sz w:val="74"/>
          <w:lang w:val="de-DE"/>
        </w:rPr>
      </w:pPr>
    </w:p>
    <w:p w14:paraId="6DE3CA66" w14:textId="77777777" w:rsidR="007B4CC3" w:rsidRPr="00D24F77" w:rsidRDefault="007B4CC3" w:rsidP="0071642F">
      <w:pPr>
        <w:jc w:val="center"/>
        <w:rPr>
          <w:b/>
          <w:sz w:val="74"/>
          <w:lang w:val="de-DE"/>
        </w:rPr>
      </w:pPr>
    </w:p>
    <w:p w14:paraId="56D898F9" w14:textId="77777777" w:rsidR="007B4CC3" w:rsidRPr="00D24F77" w:rsidRDefault="007B4CC3" w:rsidP="0071642F">
      <w:pPr>
        <w:jc w:val="center"/>
        <w:rPr>
          <w:b/>
          <w:sz w:val="74"/>
          <w:lang w:val="de-DE"/>
        </w:rPr>
      </w:pPr>
    </w:p>
    <w:p w14:paraId="4E717447" w14:textId="77777777" w:rsidR="007B4CC3" w:rsidRPr="00D24F77" w:rsidRDefault="007B4CC3" w:rsidP="0071642F">
      <w:pPr>
        <w:jc w:val="center"/>
        <w:rPr>
          <w:b/>
          <w:sz w:val="74"/>
          <w:lang w:val="de-DE"/>
        </w:rPr>
      </w:pPr>
    </w:p>
    <w:p w14:paraId="7186B03E" w14:textId="77777777" w:rsidR="007B4CC3" w:rsidRPr="00D24F77" w:rsidRDefault="007B4CC3" w:rsidP="0071642F">
      <w:pPr>
        <w:jc w:val="center"/>
        <w:rPr>
          <w:b/>
          <w:sz w:val="74"/>
          <w:lang w:val="de-DE"/>
        </w:rPr>
      </w:pPr>
    </w:p>
    <w:p w14:paraId="57241C4E" w14:textId="2779F2B4" w:rsidR="00555B5A" w:rsidRPr="00D24F77" w:rsidRDefault="0071642F" w:rsidP="00555B5A">
      <w:pPr>
        <w:spacing w:after="120"/>
        <w:contextualSpacing/>
        <w:jc w:val="center"/>
        <w:rPr>
          <w:b/>
          <w:bCs/>
          <w:lang w:val="vi-VN"/>
        </w:rPr>
      </w:pPr>
      <w:r w:rsidRPr="00D24F77">
        <w:rPr>
          <w:b/>
          <w:sz w:val="74"/>
          <w:lang w:val="de-DE"/>
        </w:rPr>
        <w:t xml:space="preserve">CÁC MÔN HỌC, MÔ ĐUN CHUYÊN </w:t>
      </w:r>
      <w:r w:rsidR="00C67114" w:rsidRPr="00D24F77">
        <w:rPr>
          <w:b/>
          <w:sz w:val="74"/>
          <w:lang w:val="de-DE"/>
        </w:rPr>
        <w:t xml:space="preserve">MÔN </w:t>
      </w:r>
      <w:r w:rsidR="00A81B59" w:rsidRPr="00D24F77">
        <w:rPr>
          <w:b/>
          <w:lang w:val="de-DE"/>
        </w:rPr>
        <w:br w:type="page"/>
      </w:r>
      <w:r w:rsidR="00555B5A" w:rsidRPr="00D24F77">
        <w:rPr>
          <w:b/>
          <w:lang w:val="vi-VN"/>
        </w:rPr>
        <w:lastRenderedPageBreak/>
        <w:t>CHƯƠNG TRÌNH MÔ ĐUN</w:t>
      </w:r>
    </w:p>
    <w:p w14:paraId="1F5EB7D3" w14:textId="77777777" w:rsidR="00555B5A" w:rsidRPr="00D24F77" w:rsidRDefault="00555B5A" w:rsidP="00555B5A">
      <w:pPr>
        <w:tabs>
          <w:tab w:val="left" w:pos="3420"/>
        </w:tabs>
        <w:spacing w:after="120"/>
        <w:rPr>
          <w:bCs/>
          <w:lang w:val="de-DE"/>
        </w:rPr>
      </w:pPr>
    </w:p>
    <w:p w14:paraId="0FBEEB2D" w14:textId="0E7D5463" w:rsidR="00555B5A" w:rsidRPr="00D24F77" w:rsidRDefault="00555B5A" w:rsidP="00555B5A">
      <w:pPr>
        <w:tabs>
          <w:tab w:val="left" w:pos="3420"/>
        </w:tabs>
        <w:spacing w:after="120"/>
        <w:rPr>
          <w:bCs/>
          <w:lang w:val="en-GB"/>
        </w:rPr>
      </w:pPr>
      <w:r w:rsidRPr="00D24F77">
        <w:rPr>
          <w:b/>
          <w:lang w:val="de-DE"/>
        </w:rPr>
        <w:t xml:space="preserve">        Tên mô đun: </w:t>
      </w:r>
      <w:r w:rsidRPr="00D24F77">
        <w:rPr>
          <w:b/>
          <w:bCs/>
          <w:lang w:val="vi-VN"/>
        </w:rPr>
        <w:t>T</w:t>
      </w:r>
      <w:r w:rsidR="00333B04" w:rsidRPr="00D24F77">
        <w:rPr>
          <w:b/>
          <w:bCs/>
          <w:lang w:val="vi-VN"/>
        </w:rPr>
        <w:t>iện</w:t>
      </w:r>
      <w:r w:rsidRPr="00D24F77">
        <w:rPr>
          <w:b/>
          <w:bCs/>
          <w:lang w:val="vi-VN"/>
        </w:rPr>
        <w:t xml:space="preserve"> CNC</w:t>
      </w:r>
      <w:r w:rsidR="00E512E8" w:rsidRPr="00D24F77">
        <w:rPr>
          <w:b/>
          <w:bCs/>
          <w:lang w:val="en-GB"/>
        </w:rPr>
        <w:t xml:space="preserve"> (nâng cao)</w:t>
      </w:r>
    </w:p>
    <w:p w14:paraId="2A50E8CD" w14:textId="3AE0A498" w:rsidR="00555B5A" w:rsidRPr="00D24F77" w:rsidRDefault="00555B5A" w:rsidP="00555B5A">
      <w:pPr>
        <w:tabs>
          <w:tab w:val="left" w:pos="3420"/>
        </w:tabs>
        <w:spacing w:after="120"/>
        <w:rPr>
          <w:bCs/>
          <w:lang w:val="de-DE"/>
        </w:rPr>
      </w:pPr>
      <w:r w:rsidRPr="00D24F77">
        <w:rPr>
          <w:b/>
          <w:bCs/>
          <w:lang w:val="de-DE"/>
        </w:rPr>
        <w:t xml:space="preserve">        </w:t>
      </w:r>
      <w:r w:rsidRPr="00D24F77">
        <w:rPr>
          <w:b/>
          <w:bCs/>
          <w:lang w:val="vi-VN"/>
        </w:rPr>
        <w:t>Mã số mô đun:</w:t>
      </w:r>
      <w:r w:rsidRPr="00D24F77">
        <w:rPr>
          <w:bCs/>
          <w:lang w:val="vi-VN"/>
        </w:rPr>
        <w:t xml:space="preserve"> </w:t>
      </w:r>
      <w:r w:rsidRPr="00D24F77">
        <w:rPr>
          <w:b/>
          <w:lang w:val="vi-VN"/>
        </w:rPr>
        <w:t>MĐ</w:t>
      </w:r>
      <w:r w:rsidR="0090240E" w:rsidRPr="00D24F77">
        <w:rPr>
          <w:b/>
          <w:lang w:val="de-DE"/>
        </w:rPr>
        <w:t xml:space="preserve"> </w:t>
      </w:r>
      <w:r w:rsidR="00A57D5E" w:rsidRPr="00D24F77">
        <w:rPr>
          <w:b/>
          <w:lang w:val="de-DE"/>
        </w:rPr>
        <w:t>10</w:t>
      </w:r>
    </w:p>
    <w:p w14:paraId="12175DDD" w14:textId="1A442129" w:rsidR="0094170F" w:rsidRPr="00D24F77" w:rsidRDefault="0094170F" w:rsidP="0094170F">
      <w:pPr>
        <w:spacing w:after="120"/>
        <w:rPr>
          <w:bCs/>
          <w:lang w:val="de-DE"/>
        </w:rPr>
      </w:pPr>
      <w:r w:rsidRPr="00D24F77">
        <w:rPr>
          <w:b/>
          <w:bCs/>
          <w:lang w:val="de-DE"/>
        </w:rPr>
        <w:t xml:space="preserve">       </w:t>
      </w:r>
      <w:r w:rsidRPr="00D24F77">
        <w:rPr>
          <w:b/>
          <w:bCs/>
          <w:lang w:val="vi-VN"/>
        </w:rPr>
        <w:t>Thời gian mô đun:</w:t>
      </w:r>
      <w:r w:rsidRPr="00D24F77">
        <w:rPr>
          <w:bCs/>
          <w:lang w:val="vi-VN"/>
        </w:rPr>
        <w:t xml:space="preserve"> </w:t>
      </w:r>
      <w:r w:rsidR="00E512E8" w:rsidRPr="00D24F77">
        <w:rPr>
          <w:bCs/>
          <w:lang w:val="de-DE"/>
        </w:rPr>
        <w:t>45</w:t>
      </w:r>
      <w:r w:rsidRPr="00D24F77">
        <w:rPr>
          <w:bCs/>
          <w:lang w:val="de-DE"/>
        </w:rPr>
        <w:t xml:space="preserve"> giờ </w:t>
      </w:r>
      <w:r w:rsidRPr="00D24F77">
        <w:rPr>
          <w:bCs/>
          <w:lang w:val="vi-VN"/>
        </w:rPr>
        <w:t xml:space="preserve">(Lý thuyết: </w:t>
      </w:r>
      <w:r w:rsidR="00E512E8" w:rsidRPr="00D24F77">
        <w:rPr>
          <w:bCs/>
          <w:lang w:val="de-DE"/>
        </w:rPr>
        <w:t>15</w:t>
      </w:r>
      <w:r w:rsidRPr="00D24F77">
        <w:rPr>
          <w:bCs/>
          <w:lang w:val="de-DE"/>
        </w:rPr>
        <w:t xml:space="preserve"> giờ </w:t>
      </w:r>
      <w:r w:rsidRPr="00D24F77">
        <w:rPr>
          <w:bCs/>
          <w:lang w:val="vi-VN"/>
        </w:rPr>
        <w:t xml:space="preserve">; Thực hành: </w:t>
      </w:r>
      <w:r w:rsidR="00E512E8" w:rsidRPr="00D24F77">
        <w:rPr>
          <w:bCs/>
          <w:lang w:val="de-DE"/>
        </w:rPr>
        <w:t>28</w:t>
      </w:r>
      <w:r w:rsidR="002D64B2" w:rsidRPr="00D24F77">
        <w:rPr>
          <w:bCs/>
          <w:lang w:val="de-DE"/>
        </w:rPr>
        <w:t xml:space="preserve"> </w:t>
      </w:r>
      <w:r w:rsidRPr="00D24F77">
        <w:rPr>
          <w:bCs/>
          <w:lang w:val="de-DE"/>
        </w:rPr>
        <w:t xml:space="preserve">giờ, kiểm tra: </w:t>
      </w:r>
      <w:r w:rsidR="00E512E8" w:rsidRPr="00D24F77">
        <w:rPr>
          <w:bCs/>
          <w:lang w:val="de-DE"/>
        </w:rPr>
        <w:t>2</w:t>
      </w:r>
      <w:r w:rsidRPr="00D24F77">
        <w:rPr>
          <w:bCs/>
          <w:lang w:val="de-DE"/>
        </w:rPr>
        <w:t xml:space="preserve"> giờ</w:t>
      </w:r>
      <w:r w:rsidRPr="00D24F77">
        <w:rPr>
          <w:bCs/>
          <w:lang w:val="vi-VN"/>
        </w:rPr>
        <w:t>)</w:t>
      </w:r>
    </w:p>
    <w:p w14:paraId="2578AFE5" w14:textId="77777777" w:rsidR="0094170F" w:rsidRPr="00D24F77" w:rsidRDefault="0094170F" w:rsidP="0094170F">
      <w:pPr>
        <w:spacing w:after="120"/>
        <w:rPr>
          <w:b/>
          <w:bCs/>
          <w:lang w:val="vi-VN"/>
        </w:rPr>
      </w:pPr>
      <w:r w:rsidRPr="00D24F77">
        <w:rPr>
          <w:b/>
          <w:bCs/>
          <w:lang w:val="vi-VN"/>
        </w:rPr>
        <w:t>I. Vị trí, tính chất của mô đun:</w:t>
      </w:r>
    </w:p>
    <w:p w14:paraId="2200980B" w14:textId="77777777" w:rsidR="0094170F" w:rsidRPr="00D24F77" w:rsidRDefault="0094170F" w:rsidP="0094170F">
      <w:pPr>
        <w:spacing w:after="120"/>
        <w:ind w:firstLine="600"/>
        <w:rPr>
          <w:lang w:val="vi-VN"/>
        </w:rPr>
      </w:pPr>
      <w:r w:rsidRPr="00D24F77">
        <w:rPr>
          <w:lang w:val="vi-VN"/>
        </w:rPr>
        <w:t>- Vị trí:</w:t>
      </w:r>
    </w:p>
    <w:p w14:paraId="0BD5AC26" w14:textId="77777777" w:rsidR="0094170F" w:rsidRPr="00D24F77" w:rsidRDefault="0094170F" w:rsidP="0094170F">
      <w:pPr>
        <w:spacing w:after="120"/>
        <w:ind w:firstLine="720"/>
        <w:jc w:val="both"/>
        <w:rPr>
          <w:lang w:val="vi-VN"/>
        </w:rPr>
      </w:pPr>
      <w:r w:rsidRPr="00D24F77">
        <w:rPr>
          <w:lang w:val="vi-VN"/>
        </w:rPr>
        <w:t>Trước khi học mô đun này người học phải hoàn thành các môn học/mô đun: Vẽ kỹ thuật, Autocad 2D, AutoCad 3D, Tiện, Phay trong chương trình trung cấp nghề.</w:t>
      </w:r>
    </w:p>
    <w:p w14:paraId="1F39F297" w14:textId="77777777" w:rsidR="0094170F" w:rsidRPr="00D24F77" w:rsidRDefault="0094170F">
      <w:pPr>
        <w:numPr>
          <w:ilvl w:val="0"/>
          <w:numId w:val="54"/>
        </w:numPr>
        <w:spacing w:after="120"/>
        <w:rPr>
          <w:lang w:val="vi-VN"/>
        </w:rPr>
      </w:pPr>
      <w:r w:rsidRPr="00D24F77">
        <w:t>Tính chất:</w:t>
      </w:r>
    </w:p>
    <w:p w14:paraId="0D1C5AF5" w14:textId="77777777" w:rsidR="0094170F" w:rsidRPr="00D24F77" w:rsidRDefault="0094170F" w:rsidP="0094170F">
      <w:pPr>
        <w:spacing w:after="120"/>
        <w:ind w:left="600"/>
        <w:rPr>
          <w:lang w:val="vi-VN"/>
        </w:rPr>
      </w:pPr>
      <w:r w:rsidRPr="00D24F77">
        <w:rPr>
          <w:lang w:val="vi-VN"/>
        </w:rPr>
        <w:t xml:space="preserve"> Là mô đun</w:t>
      </w:r>
      <w:r w:rsidRPr="00D24F77">
        <w:rPr>
          <w:bCs/>
          <w:lang w:val="vi-VN"/>
        </w:rPr>
        <w:t xml:space="preserve"> chuyên môn nghề b</w:t>
      </w:r>
      <w:r w:rsidRPr="00D24F77">
        <w:rPr>
          <w:lang w:val="vi-VN"/>
        </w:rPr>
        <w:t>ắt buộc</w:t>
      </w:r>
    </w:p>
    <w:p w14:paraId="13DA2327" w14:textId="77777777" w:rsidR="0094170F" w:rsidRPr="00D24F77" w:rsidRDefault="0094170F" w:rsidP="0094170F">
      <w:pPr>
        <w:spacing w:after="120"/>
        <w:rPr>
          <w:b/>
          <w:bCs/>
          <w:lang w:val="vi-VN"/>
        </w:rPr>
      </w:pPr>
      <w:r w:rsidRPr="00D24F77">
        <w:rPr>
          <w:b/>
          <w:bCs/>
          <w:lang w:val="vi-VN"/>
        </w:rPr>
        <w:t>II. Mục tiêu mô đun:</w:t>
      </w:r>
    </w:p>
    <w:p w14:paraId="328340D9" w14:textId="77777777" w:rsidR="0094170F" w:rsidRPr="00D24F77" w:rsidRDefault="0094170F" w:rsidP="0094170F">
      <w:pPr>
        <w:spacing w:after="120"/>
        <w:ind w:firstLine="720"/>
        <w:jc w:val="both"/>
        <w:rPr>
          <w:lang w:val="vi-VN"/>
        </w:rPr>
      </w:pPr>
      <w:r w:rsidRPr="00D24F77">
        <w:rPr>
          <w:lang w:val="vi-VN"/>
        </w:rPr>
        <w:t>Học xong mô đun này người học có khả năng:</w:t>
      </w:r>
    </w:p>
    <w:p w14:paraId="705B88B7" w14:textId="77777777" w:rsidR="0094170F" w:rsidRPr="00D24F77" w:rsidRDefault="0094170F" w:rsidP="0094170F">
      <w:pPr>
        <w:spacing w:after="120"/>
        <w:ind w:firstLine="600"/>
        <w:jc w:val="both"/>
        <w:rPr>
          <w:b/>
          <w:i/>
          <w:lang w:val="vi-VN"/>
        </w:rPr>
      </w:pPr>
      <w:r w:rsidRPr="00D24F77">
        <w:rPr>
          <w:b/>
          <w:i/>
          <w:lang w:val="vi-VN"/>
        </w:rPr>
        <w:t xml:space="preserve">- Về kiến thức: </w:t>
      </w:r>
    </w:p>
    <w:p w14:paraId="0298C40E" w14:textId="77777777" w:rsidR="0094170F" w:rsidRPr="00D24F77" w:rsidRDefault="0094170F" w:rsidP="0094170F">
      <w:pPr>
        <w:spacing w:after="120"/>
        <w:ind w:firstLine="600"/>
        <w:jc w:val="both"/>
        <w:rPr>
          <w:lang w:val="vi-VN"/>
        </w:rPr>
      </w:pPr>
      <w:r w:rsidRPr="00D24F77">
        <w:rPr>
          <w:lang w:val="vi-VN"/>
        </w:rPr>
        <w:t>+ Trình bày được các hệ thống tọa độ trên máy tiện CNC.</w:t>
      </w:r>
    </w:p>
    <w:p w14:paraId="39A5EC08" w14:textId="77777777" w:rsidR="0094170F" w:rsidRPr="00D24F77" w:rsidRDefault="0094170F" w:rsidP="0094170F">
      <w:pPr>
        <w:spacing w:after="120"/>
        <w:ind w:firstLine="600"/>
        <w:jc w:val="both"/>
        <w:rPr>
          <w:lang w:val="vi-VN"/>
        </w:rPr>
      </w:pPr>
      <w:r w:rsidRPr="00D24F77">
        <w:rPr>
          <w:lang w:val="vi-VN"/>
        </w:rPr>
        <w:t>+ Trình bày được cấu trúc chương trình lập trình. Tiện CNC.</w:t>
      </w:r>
    </w:p>
    <w:p w14:paraId="2D5CC96C" w14:textId="77777777" w:rsidR="0094170F" w:rsidRPr="00D24F77" w:rsidRDefault="0094170F" w:rsidP="0094170F">
      <w:pPr>
        <w:spacing w:after="120"/>
        <w:ind w:firstLine="600"/>
        <w:jc w:val="both"/>
        <w:rPr>
          <w:lang w:val="vi-VN"/>
        </w:rPr>
      </w:pPr>
      <w:r w:rsidRPr="00D24F77">
        <w:rPr>
          <w:lang w:val="vi-VN"/>
        </w:rPr>
        <w:t>+ Ghi và giải thích được các G lệnh lập trình, các lệnh M chức năng cơ bản của hệ điều khiển Fanuc - tiện CNC .</w:t>
      </w:r>
    </w:p>
    <w:p w14:paraId="5BA80EE5" w14:textId="77777777" w:rsidR="0094170F" w:rsidRPr="00D24F77" w:rsidRDefault="0094170F" w:rsidP="0094170F">
      <w:pPr>
        <w:spacing w:after="120"/>
        <w:ind w:firstLine="600"/>
        <w:jc w:val="both"/>
        <w:rPr>
          <w:b/>
          <w:i/>
          <w:lang w:val="vi-VN"/>
        </w:rPr>
      </w:pPr>
      <w:r w:rsidRPr="00D24F77">
        <w:rPr>
          <w:b/>
          <w:i/>
          <w:lang w:val="vi-VN"/>
        </w:rPr>
        <w:t>- Về kỹ năng:</w:t>
      </w:r>
    </w:p>
    <w:p w14:paraId="59505F26" w14:textId="77777777" w:rsidR="0094170F" w:rsidRPr="00D24F77" w:rsidRDefault="0094170F" w:rsidP="0094170F">
      <w:pPr>
        <w:spacing w:after="120"/>
        <w:ind w:firstLine="454"/>
        <w:jc w:val="both"/>
        <w:rPr>
          <w:lang w:val="vi-VN"/>
        </w:rPr>
      </w:pPr>
      <w:r w:rsidRPr="00D24F77">
        <w:rPr>
          <w:lang w:val="vi-VN"/>
        </w:rPr>
        <w:t>+ Lập trình được chương trình gia công, kiểm tra và sửa lỗi được chương trình</w:t>
      </w:r>
    </w:p>
    <w:p w14:paraId="7B5F2D96" w14:textId="77777777" w:rsidR="0094170F" w:rsidRPr="00D24F77" w:rsidRDefault="0094170F" w:rsidP="0094170F">
      <w:pPr>
        <w:spacing w:after="120"/>
        <w:ind w:firstLine="454"/>
        <w:jc w:val="both"/>
        <w:rPr>
          <w:lang w:val="vi-VN"/>
        </w:rPr>
      </w:pPr>
      <w:r w:rsidRPr="00D24F77">
        <w:rPr>
          <w:lang w:val="vi-VN"/>
        </w:rPr>
        <w:t xml:space="preserve">+ Nhập được chương trình vào máy, lưu trữ và gọi được chương trình gia công. </w:t>
      </w:r>
    </w:p>
    <w:p w14:paraId="0D64CC35" w14:textId="77777777" w:rsidR="0094170F" w:rsidRPr="00D24F77" w:rsidRDefault="0094170F" w:rsidP="0094170F">
      <w:pPr>
        <w:spacing w:after="120"/>
        <w:ind w:firstLine="454"/>
        <w:jc w:val="both"/>
        <w:rPr>
          <w:lang w:val="vi-VN"/>
        </w:rPr>
      </w:pPr>
      <w:r w:rsidRPr="00D24F77">
        <w:rPr>
          <w:lang w:val="vi-VN"/>
        </w:rPr>
        <w:t>+ Chuẩn bị được máy và đồ gá cho việc gia công chi tiết.</w:t>
      </w:r>
    </w:p>
    <w:p w14:paraId="6EFAB257" w14:textId="77777777" w:rsidR="0094170F" w:rsidRPr="00D24F77" w:rsidRDefault="0094170F" w:rsidP="0094170F">
      <w:pPr>
        <w:spacing w:after="120"/>
        <w:ind w:left="454"/>
        <w:jc w:val="both"/>
        <w:rPr>
          <w:lang w:val="vi-VN"/>
        </w:rPr>
      </w:pPr>
      <w:r w:rsidRPr="00D24F77">
        <w:rPr>
          <w:lang w:val="vi-VN"/>
        </w:rPr>
        <w:t>+ Chọn và gá lắp được dao, kiểm tra và lưu vào bộ nhớ thông số về kích thước dao.</w:t>
      </w:r>
    </w:p>
    <w:p w14:paraId="2298B070" w14:textId="77777777" w:rsidR="0094170F" w:rsidRPr="00D24F77" w:rsidRDefault="0094170F" w:rsidP="0094170F">
      <w:pPr>
        <w:spacing w:after="120"/>
        <w:ind w:firstLine="454"/>
        <w:jc w:val="both"/>
        <w:rPr>
          <w:lang w:val="vi-VN"/>
        </w:rPr>
      </w:pPr>
      <w:r w:rsidRPr="00D24F77">
        <w:rPr>
          <w:lang w:val="vi-VN"/>
        </w:rPr>
        <w:t>+ Thực hiện được việc xác định tọa độ 0 của chi tiết .</w:t>
      </w:r>
    </w:p>
    <w:p w14:paraId="56B583D7" w14:textId="77777777" w:rsidR="0094170F" w:rsidRPr="00D24F77" w:rsidRDefault="0094170F" w:rsidP="0094170F">
      <w:pPr>
        <w:spacing w:after="120"/>
        <w:ind w:firstLine="454"/>
        <w:jc w:val="both"/>
        <w:rPr>
          <w:lang w:val="vi-VN"/>
        </w:rPr>
      </w:pPr>
      <w:r w:rsidRPr="00D24F77">
        <w:rPr>
          <w:lang w:val="vi-VN"/>
        </w:rPr>
        <w:t>+ Thực hiện được chạy mô phỏng và chạy thử  chương trình không cắt gọt .</w:t>
      </w:r>
    </w:p>
    <w:p w14:paraId="0C8FB011" w14:textId="77777777" w:rsidR="0094170F" w:rsidRPr="00D24F77" w:rsidRDefault="0094170F" w:rsidP="0094170F">
      <w:pPr>
        <w:spacing w:after="120"/>
        <w:ind w:firstLine="454"/>
        <w:jc w:val="both"/>
        <w:rPr>
          <w:lang w:val="vi-VN"/>
        </w:rPr>
      </w:pPr>
      <w:r w:rsidRPr="00D24F77">
        <w:rPr>
          <w:lang w:val="vi-VN"/>
        </w:rPr>
        <w:t>+ Thiết lập được chế độ làm việc của máy.</w:t>
      </w:r>
    </w:p>
    <w:p w14:paraId="7F62314C" w14:textId="77777777" w:rsidR="0094170F" w:rsidRPr="00D24F77" w:rsidRDefault="0094170F" w:rsidP="0094170F">
      <w:pPr>
        <w:spacing w:after="120"/>
        <w:ind w:left="454"/>
        <w:jc w:val="both"/>
        <w:rPr>
          <w:b/>
          <w:i/>
          <w:lang w:val="vi-VN"/>
        </w:rPr>
      </w:pPr>
      <w:r w:rsidRPr="00D24F77">
        <w:rPr>
          <w:b/>
          <w:i/>
          <w:lang w:val="vi-VN"/>
        </w:rPr>
        <w:t>- Về năng lực tự chủ và trách nhiệm:</w:t>
      </w:r>
    </w:p>
    <w:p w14:paraId="750A287E" w14:textId="77777777" w:rsidR="0094170F" w:rsidRPr="00D24F77" w:rsidRDefault="0094170F" w:rsidP="0094170F">
      <w:pPr>
        <w:ind w:left="360"/>
        <w:jc w:val="both"/>
        <w:rPr>
          <w:lang w:val="vi-VN" w:eastAsia="vi-VN"/>
        </w:rPr>
      </w:pPr>
      <w:r w:rsidRPr="00D24F77">
        <w:rPr>
          <w:lang w:val="vi-VN"/>
        </w:rPr>
        <w:t xml:space="preserve">+ </w:t>
      </w:r>
      <w:r w:rsidRPr="00D24F77">
        <w:rPr>
          <w:lang w:val="vi-VN" w:eastAsia="vi-VN"/>
        </w:rPr>
        <w:t>Tổ chức nơi làm việc gọn gàng, ngăn nắp và đúng các biện pháp an toàn.</w:t>
      </w:r>
    </w:p>
    <w:p w14:paraId="21C05B97" w14:textId="77777777" w:rsidR="0094170F" w:rsidRPr="00D24F77" w:rsidRDefault="0094170F" w:rsidP="0094170F">
      <w:pPr>
        <w:ind w:firstLine="360"/>
        <w:jc w:val="both"/>
        <w:rPr>
          <w:lang w:val="vi-VN" w:eastAsia="vi-VN"/>
        </w:rPr>
      </w:pPr>
      <w:r w:rsidRPr="00D24F77">
        <w:rPr>
          <w:lang w:val="vi-VN" w:eastAsia="vi-VN"/>
        </w:rPr>
        <w:t>+ Có tư thế tác phong công nghiệp, ý thức tổ chức kỷ luật, khả năng làm việc độc lập cũng như khả năng phối hợp làm việc nhóm trong quá trình học tập và sản xuất.</w:t>
      </w:r>
    </w:p>
    <w:p w14:paraId="6B868665" w14:textId="77777777" w:rsidR="0094170F" w:rsidRPr="00D24F77" w:rsidRDefault="0094170F" w:rsidP="0094170F">
      <w:pPr>
        <w:ind w:firstLine="360"/>
        <w:jc w:val="both"/>
        <w:rPr>
          <w:lang w:val="vi-VN" w:eastAsia="vi-VN"/>
        </w:rPr>
      </w:pPr>
      <w:r w:rsidRPr="00D24F77">
        <w:rPr>
          <w:lang w:val="vi-VN" w:eastAsia="vi-VN"/>
        </w:rPr>
        <w:lastRenderedPageBreak/>
        <w:t>+Tổ chức nơi làm việc khoa học và đảm bảo an toàn cho người và máy.</w:t>
      </w:r>
    </w:p>
    <w:p w14:paraId="22DEC907" w14:textId="77777777" w:rsidR="0094170F" w:rsidRPr="00D24F77" w:rsidRDefault="0094170F" w:rsidP="0094170F">
      <w:pPr>
        <w:spacing w:after="120"/>
        <w:rPr>
          <w:b/>
          <w:bCs/>
          <w:lang w:val="vi-VN"/>
        </w:rPr>
      </w:pPr>
      <w:r w:rsidRPr="00D24F77">
        <w:rPr>
          <w:b/>
          <w:bCs/>
          <w:lang w:val="vi-VN"/>
        </w:rPr>
        <w:t>III. Nội dung mô đun:</w:t>
      </w:r>
    </w:p>
    <w:p w14:paraId="57D2E097" w14:textId="77777777" w:rsidR="0094170F" w:rsidRPr="00D24F77" w:rsidRDefault="0094170F" w:rsidP="0094170F">
      <w:pPr>
        <w:spacing w:after="120"/>
        <w:rPr>
          <w:b/>
          <w:bCs/>
          <w:lang w:val="vi-VN"/>
        </w:rPr>
      </w:pPr>
      <w:r w:rsidRPr="00D24F77">
        <w:rPr>
          <w:b/>
          <w:bCs/>
          <w:lang w:val="vi-VN"/>
        </w:rPr>
        <w:t>1.  Nôi dung tổng quát và phân bổ thời gian:</w:t>
      </w:r>
    </w:p>
    <w:tbl>
      <w:tblPr>
        <w:tblW w:w="9253" w:type="dxa"/>
        <w:tblInd w:w="93" w:type="dxa"/>
        <w:tblLook w:val="04A0" w:firstRow="1" w:lastRow="0" w:firstColumn="1" w:lastColumn="0" w:noHBand="0" w:noVBand="1"/>
      </w:tblPr>
      <w:tblGrid>
        <w:gridCol w:w="953"/>
        <w:gridCol w:w="4000"/>
        <w:gridCol w:w="957"/>
        <w:gridCol w:w="979"/>
        <w:gridCol w:w="1406"/>
        <w:gridCol w:w="958"/>
      </w:tblGrid>
      <w:tr w:rsidR="00D24F77" w:rsidRPr="00D24F77" w14:paraId="4301C293" w14:textId="77777777" w:rsidTr="00E575E4">
        <w:trPr>
          <w:trHeight w:val="390"/>
        </w:trPr>
        <w:tc>
          <w:tcPr>
            <w:tcW w:w="95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FFEF2E5" w14:textId="77777777" w:rsidR="0094170F" w:rsidRPr="00D24F77" w:rsidRDefault="0094170F" w:rsidP="00E575E4">
            <w:pPr>
              <w:jc w:val="center"/>
              <w:rPr>
                <w:b/>
                <w:bCs/>
              </w:rPr>
            </w:pPr>
            <w:r w:rsidRPr="00D24F77">
              <w:rPr>
                <w:b/>
                <w:bCs/>
              </w:rPr>
              <w:t>SỐ TT</w:t>
            </w:r>
          </w:p>
        </w:tc>
        <w:tc>
          <w:tcPr>
            <w:tcW w:w="400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2B92691" w14:textId="77777777" w:rsidR="0094170F" w:rsidRPr="00D24F77" w:rsidRDefault="0094170F" w:rsidP="00E575E4">
            <w:pPr>
              <w:jc w:val="center"/>
              <w:rPr>
                <w:b/>
                <w:bCs/>
              </w:rPr>
            </w:pPr>
            <w:r w:rsidRPr="00D24F77">
              <w:rPr>
                <w:b/>
                <w:bCs/>
              </w:rPr>
              <w:t>Tên các bài trong mô đun</w:t>
            </w:r>
          </w:p>
        </w:tc>
        <w:tc>
          <w:tcPr>
            <w:tcW w:w="4300" w:type="dxa"/>
            <w:gridSpan w:val="4"/>
            <w:tcBorders>
              <w:top w:val="single" w:sz="8" w:space="0" w:color="auto"/>
              <w:left w:val="nil"/>
              <w:bottom w:val="single" w:sz="8" w:space="0" w:color="auto"/>
              <w:right w:val="single" w:sz="8" w:space="0" w:color="000000"/>
            </w:tcBorders>
            <w:shd w:val="clear" w:color="auto" w:fill="auto"/>
            <w:vAlign w:val="center"/>
            <w:hideMark/>
          </w:tcPr>
          <w:p w14:paraId="14094752" w14:textId="77777777" w:rsidR="0094170F" w:rsidRPr="00D24F77" w:rsidRDefault="0094170F" w:rsidP="00E575E4">
            <w:pPr>
              <w:jc w:val="center"/>
              <w:rPr>
                <w:b/>
                <w:bCs/>
              </w:rPr>
            </w:pPr>
            <w:r w:rsidRPr="00D24F77">
              <w:rPr>
                <w:b/>
                <w:bCs/>
              </w:rPr>
              <w:t>Thời gian (giờ)</w:t>
            </w:r>
          </w:p>
        </w:tc>
      </w:tr>
      <w:tr w:rsidR="00D24F77" w:rsidRPr="00D24F77" w14:paraId="3D1DB03F" w14:textId="77777777" w:rsidTr="00E575E4">
        <w:trPr>
          <w:trHeight w:val="1933"/>
        </w:trPr>
        <w:tc>
          <w:tcPr>
            <w:tcW w:w="953" w:type="dxa"/>
            <w:vMerge/>
            <w:tcBorders>
              <w:top w:val="single" w:sz="8" w:space="0" w:color="auto"/>
              <w:left w:val="single" w:sz="8" w:space="0" w:color="auto"/>
              <w:bottom w:val="single" w:sz="8" w:space="0" w:color="000000"/>
              <w:right w:val="single" w:sz="8" w:space="0" w:color="auto"/>
            </w:tcBorders>
            <w:vAlign w:val="center"/>
            <w:hideMark/>
          </w:tcPr>
          <w:p w14:paraId="35924B35" w14:textId="77777777" w:rsidR="0094170F" w:rsidRPr="00D24F77" w:rsidRDefault="0094170F" w:rsidP="00E575E4">
            <w:pPr>
              <w:rPr>
                <w:b/>
                <w:bCs/>
              </w:rPr>
            </w:pPr>
          </w:p>
        </w:tc>
        <w:tc>
          <w:tcPr>
            <w:tcW w:w="4000" w:type="dxa"/>
            <w:vMerge/>
            <w:tcBorders>
              <w:top w:val="single" w:sz="8" w:space="0" w:color="auto"/>
              <w:left w:val="single" w:sz="8" w:space="0" w:color="auto"/>
              <w:bottom w:val="single" w:sz="8" w:space="0" w:color="000000"/>
              <w:right w:val="single" w:sz="8" w:space="0" w:color="auto"/>
            </w:tcBorders>
            <w:vAlign w:val="center"/>
            <w:hideMark/>
          </w:tcPr>
          <w:p w14:paraId="485C06DF" w14:textId="77777777" w:rsidR="0094170F" w:rsidRPr="00D24F77" w:rsidRDefault="0094170F" w:rsidP="00E575E4">
            <w:pPr>
              <w:rPr>
                <w:b/>
                <w:bCs/>
              </w:rPr>
            </w:pPr>
          </w:p>
        </w:tc>
        <w:tc>
          <w:tcPr>
            <w:tcW w:w="957" w:type="dxa"/>
            <w:tcBorders>
              <w:top w:val="nil"/>
              <w:left w:val="nil"/>
              <w:bottom w:val="single" w:sz="8" w:space="0" w:color="auto"/>
              <w:right w:val="single" w:sz="8" w:space="0" w:color="auto"/>
            </w:tcBorders>
            <w:shd w:val="clear" w:color="auto" w:fill="auto"/>
            <w:vAlign w:val="center"/>
            <w:hideMark/>
          </w:tcPr>
          <w:p w14:paraId="0D8071F4" w14:textId="77777777" w:rsidR="0094170F" w:rsidRPr="00D24F77" w:rsidRDefault="0094170F" w:rsidP="00E575E4">
            <w:pPr>
              <w:jc w:val="center"/>
              <w:rPr>
                <w:b/>
                <w:bCs/>
              </w:rPr>
            </w:pPr>
            <w:r w:rsidRPr="00D24F77">
              <w:rPr>
                <w:b/>
                <w:bCs/>
              </w:rPr>
              <w:t>Tổng số</w:t>
            </w:r>
          </w:p>
        </w:tc>
        <w:tc>
          <w:tcPr>
            <w:tcW w:w="979" w:type="dxa"/>
            <w:tcBorders>
              <w:top w:val="nil"/>
              <w:left w:val="nil"/>
              <w:bottom w:val="single" w:sz="8" w:space="0" w:color="auto"/>
              <w:right w:val="single" w:sz="8" w:space="0" w:color="auto"/>
            </w:tcBorders>
            <w:shd w:val="clear" w:color="auto" w:fill="auto"/>
            <w:vAlign w:val="center"/>
            <w:hideMark/>
          </w:tcPr>
          <w:p w14:paraId="13A0686C" w14:textId="77777777" w:rsidR="0094170F" w:rsidRPr="00D24F77" w:rsidRDefault="0094170F" w:rsidP="00E575E4">
            <w:pPr>
              <w:jc w:val="center"/>
              <w:rPr>
                <w:b/>
                <w:bCs/>
              </w:rPr>
            </w:pPr>
            <w:r w:rsidRPr="00D24F77">
              <w:rPr>
                <w:b/>
                <w:bCs/>
              </w:rPr>
              <w:t>Lý thuyết</w:t>
            </w:r>
          </w:p>
        </w:tc>
        <w:tc>
          <w:tcPr>
            <w:tcW w:w="1406" w:type="dxa"/>
            <w:tcBorders>
              <w:top w:val="nil"/>
              <w:left w:val="nil"/>
              <w:bottom w:val="single" w:sz="8" w:space="0" w:color="auto"/>
              <w:right w:val="single" w:sz="8" w:space="0" w:color="auto"/>
            </w:tcBorders>
            <w:shd w:val="clear" w:color="auto" w:fill="auto"/>
            <w:vAlign w:val="center"/>
            <w:hideMark/>
          </w:tcPr>
          <w:p w14:paraId="0BD2B55A" w14:textId="77777777" w:rsidR="0094170F" w:rsidRPr="00D24F77" w:rsidRDefault="0094170F" w:rsidP="00E575E4">
            <w:pPr>
              <w:jc w:val="center"/>
              <w:rPr>
                <w:b/>
                <w:bCs/>
              </w:rPr>
            </w:pPr>
            <w:r w:rsidRPr="00D24F77">
              <w:rPr>
                <w:b/>
                <w:bCs/>
              </w:rPr>
              <w:t>Thực hành, thí nghiệm, thảo luận, bài tập</w:t>
            </w:r>
          </w:p>
        </w:tc>
        <w:tc>
          <w:tcPr>
            <w:tcW w:w="958" w:type="dxa"/>
            <w:tcBorders>
              <w:top w:val="nil"/>
              <w:left w:val="nil"/>
              <w:bottom w:val="single" w:sz="8" w:space="0" w:color="auto"/>
              <w:right w:val="single" w:sz="8" w:space="0" w:color="auto"/>
            </w:tcBorders>
            <w:shd w:val="clear" w:color="auto" w:fill="auto"/>
            <w:vAlign w:val="center"/>
            <w:hideMark/>
          </w:tcPr>
          <w:p w14:paraId="2D84076D" w14:textId="77777777" w:rsidR="0094170F" w:rsidRPr="00D24F77" w:rsidRDefault="0094170F" w:rsidP="00E575E4">
            <w:pPr>
              <w:jc w:val="center"/>
              <w:rPr>
                <w:b/>
                <w:bCs/>
              </w:rPr>
            </w:pPr>
            <w:r w:rsidRPr="00D24F77">
              <w:rPr>
                <w:b/>
                <w:bCs/>
              </w:rPr>
              <w:t>Kiểm tra</w:t>
            </w:r>
          </w:p>
        </w:tc>
      </w:tr>
      <w:tr w:rsidR="00D24F77" w:rsidRPr="00D24F77" w14:paraId="3FDE74E3" w14:textId="77777777" w:rsidTr="00E575E4">
        <w:trPr>
          <w:trHeight w:val="1125"/>
        </w:trPr>
        <w:tc>
          <w:tcPr>
            <w:tcW w:w="953" w:type="dxa"/>
            <w:vMerge w:val="restart"/>
            <w:tcBorders>
              <w:top w:val="nil"/>
              <w:left w:val="single" w:sz="8" w:space="0" w:color="auto"/>
              <w:bottom w:val="nil"/>
              <w:right w:val="single" w:sz="8" w:space="0" w:color="auto"/>
            </w:tcBorders>
            <w:shd w:val="clear" w:color="auto" w:fill="auto"/>
            <w:vAlign w:val="center"/>
            <w:hideMark/>
          </w:tcPr>
          <w:p w14:paraId="36FF3DF3" w14:textId="77777777" w:rsidR="0094170F" w:rsidRPr="00D24F77" w:rsidRDefault="0094170F" w:rsidP="00E575E4">
            <w:pPr>
              <w:jc w:val="center"/>
            </w:pPr>
            <w:r w:rsidRPr="00D24F77">
              <w:rPr>
                <w:lang w:val="vi-VN"/>
              </w:rPr>
              <w:t>1</w:t>
            </w:r>
          </w:p>
        </w:tc>
        <w:tc>
          <w:tcPr>
            <w:tcW w:w="4000" w:type="dxa"/>
            <w:tcBorders>
              <w:top w:val="nil"/>
              <w:left w:val="nil"/>
              <w:bottom w:val="nil"/>
              <w:right w:val="single" w:sz="8" w:space="0" w:color="auto"/>
            </w:tcBorders>
            <w:shd w:val="clear" w:color="auto" w:fill="auto"/>
            <w:vAlign w:val="center"/>
            <w:hideMark/>
          </w:tcPr>
          <w:p w14:paraId="78F85DAE" w14:textId="77777777" w:rsidR="0094170F" w:rsidRPr="00D24F77" w:rsidRDefault="0094170F" w:rsidP="00E575E4">
            <w:r w:rsidRPr="00D24F77">
              <w:rPr>
                <w:lang w:val="vi-VN"/>
              </w:rPr>
              <w:t>Bài 1. Cấu tạo chung của máy tiện cnc và công tác bảo quản, bảo dưỡng máy</w:t>
            </w:r>
          </w:p>
        </w:tc>
        <w:tc>
          <w:tcPr>
            <w:tcW w:w="957" w:type="dxa"/>
            <w:tcBorders>
              <w:top w:val="nil"/>
              <w:left w:val="nil"/>
              <w:bottom w:val="nil"/>
              <w:right w:val="single" w:sz="8" w:space="0" w:color="auto"/>
            </w:tcBorders>
            <w:shd w:val="clear" w:color="auto" w:fill="auto"/>
            <w:vAlign w:val="center"/>
            <w:hideMark/>
          </w:tcPr>
          <w:p w14:paraId="6B2EC436" w14:textId="3651CC38" w:rsidR="0094170F" w:rsidRPr="00D24F77" w:rsidRDefault="00565E6B" w:rsidP="00E575E4">
            <w:pPr>
              <w:jc w:val="center"/>
              <w:rPr>
                <w:b/>
                <w:bCs/>
              </w:rPr>
            </w:pPr>
            <w:r w:rsidRPr="00D24F77">
              <w:rPr>
                <w:b/>
                <w:bCs/>
              </w:rPr>
              <w:t>1,5</w:t>
            </w:r>
          </w:p>
        </w:tc>
        <w:tc>
          <w:tcPr>
            <w:tcW w:w="979" w:type="dxa"/>
            <w:tcBorders>
              <w:top w:val="nil"/>
              <w:left w:val="nil"/>
              <w:bottom w:val="nil"/>
              <w:right w:val="single" w:sz="8" w:space="0" w:color="auto"/>
            </w:tcBorders>
            <w:shd w:val="clear" w:color="auto" w:fill="auto"/>
            <w:vAlign w:val="center"/>
            <w:hideMark/>
          </w:tcPr>
          <w:p w14:paraId="7C2A29F3" w14:textId="4FCF4DBB" w:rsidR="0094170F" w:rsidRPr="00D24F77" w:rsidRDefault="00565E6B" w:rsidP="00E575E4">
            <w:pPr>
              <w:jc w:val="center"/>
              <w:rPr>
                <w:b/>
                <w:bCs/>
              </w:rPr>
            </w:pPr>
            <w:r w:rsidRPr="00D24F77">
              <w:rPr>
                <w:b/>
                <w:bCs/>
              </w:rPr>
              <w:t>1,5</w:t>
            </w:r>
          </w:p>
        </w:tc>
        <w:tc>
          <w:tcPr>
            <w:tcW w:w="1406" w:type="dxa"/>
            <w:vMerge w:val="restart"/>
            <w:tcBorders>
              <w:top w:val="nil"/>
              <w:left w:val="single" w:sz="8" w:space="0" w:color="auto"/>
              <w:bottom w:val="single" w:sz="4" w:space="0" w:color="000000"/>
              <w:right w:val="single" w:sz="8" w:space="0" w:color="auto"/>
            </w:tcBorders>
            <w:shd w:val="clear" w:color="auto" w:fill="auto"/>
            <w:vAlign w:val="center"/>
            <w:hideMark/>
          </w:tcPr>
          <w:p w14:paraId="7898437D" w14:textId="77777777" w:rsidR="0094170F" w:rsidRPr="00D24F77" w:rsidRDefault="0094170F" w:rsidP="00E575E4">
            <w:pPr>
              <w:jc w:val="center"/>
            </w:pPr>
            <w:r w:rsidRPr="00D24F77">
              <w:rPr>
                <w:lang w:val="vi-VN"/>
              </w:rPr>
              <w:t> </w:t>
            </w:r>
          </w:p>
        </w:tc>
        <w:tc>
          <w:tcPr>
            <w:tcW w:w="958" w:type="dxa"/>
            <w:vMerge w:val="restart"/>
            <w:tcBorders>
              <w:top w:val="nil"/>
              <w:left w:val="single" w:sz="8" w:space="0" w:color="auto"/>
              <w:bottom w:val="single" w:sz="4" w:space="0" w:color="000000"/>
              <w:right w:val="single" w:sz="8" w:space="0" w:color="auto"/>
            </w:tcBorders>
            <w:shd w:val="clear" w:color="auto" w:fill="auto"/>
            <w:vAlign w:val="center"/>
            <w:hideMark/>
          </w:tcPr>
          <w:p w14:paraId="04620820" w14:textId="77777777" w:rsidR="0094170F" w:rsidRPr="00D24F77" w:rsidRDefault="0094170F" w:rsidP="00E575E4">
            <w:r w:rsidRPr="00D24F77">
              <w:t> </w:t>
            </w:r>
          </w:p>
        </w:tc>
      </w:tr>
      <w:tr w:rsidR="00D24F77" w:rsidRPr="00D24F77" w14:paraId="6343F263" w14:textId="77777777" w:rsidTr="00E575E4">
        <w:trPr>
          <w:trHeight w:val="750"/>
        </w:trPr>
        <w:tc>
          <w:tcPr>
            <w:tcW w:w="953" w:type="dxa"/>
            <w:vMerge/>
            <w:tcBorders>
              <w:top w:val="nil"/>
              <w:left w:val="single" w:sz="8" w:space="0" w:color="auto"/>
              <w:bottom w:val="nil"/>
              <w:right w:val="single" w:sz="8" w:space="0" w:color="auto"/>
            </w:tcBorders>
            <w:vAlign w:val="center"/>
            <w:hideMark/>
          </w:tcPr>
          <w:p w14:paraId="54370A52"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5E93CE2B" w14:textId="77777777" w:rsidR="000568A8" w:rsidRPr="00D24F77" w:rsidRDefault="000568A8" w:rsidP="000568A8">
            <w:r w:rsidRPr="00D24F77">
              <w:rPr>
                <w:lang w:val="vi-VN"/>
              </w:rPr>
              <w:t>1. Cấu tạo chung của máy tiện CNC</w:t>
            </w:r>
          </w:p>
        </w:tc>
        <w:tc>
          <w:tcPr>
            <w:tcW w:w="957" w:type="dxa"/>
            <w:tcBorders>
              <w:top w:val="nil"/>
              <w:left w:val="nil"/>
              <w:bottom w:val="nil"/>
              <w:right w:val="single" w:sz="8" w:space="0" w:color="auto"/>
            </w:tcBorders>
            <w:shd w:val="clear" w:color="auto" w:fill="auto"/>
            <w:vAlign w:val="center"/>
          </w:tcPr>
          <w:p w14:paraId="390A8C80" w14:textId="549B685A" w:rsidR="000568A8" w:rsidRPr="00D24F77" w:rsidRDefault="000568A8" w:rsidP="000568A8">
            <w:pPr>
              <w:jc w:val="center"/>
            </w:pPr>
            <w:r w:rsidRPr="00D24F77">
              <w:t>0,</w:t>
            </w:r>
            <w:r w:rsidR="00565E6B" w:rsidRPr="00D24F77">
              <w:t>3</w:t>
            </w:r>
          </w:p>
          <w:p w14:paraId="6759346A" w14:textId="77777777" w:rsidR="000568A8" w:rsidRPr="00D24F77" w:rsidRDefault="000568A8" w:rsidP="000568A8">
            <w:pPr>
              <w:jc w:val="center"/>
            </w:pPr>
          </w:p>
        </w:tc>
        <w:tc>
          <w:tcPr>
            <w:tcW w:w="979" w:type="dxa"/>
            <w:tcBorders>
              <w:top w:val="nil"/>
              <w:left w:val="nil"/>
              <w:bottom w:val="nil"/>
              <w:right w:val="single" w:sz="8" w:space="0" w:color="auto"/>
            </w:tcBorders>
            <w:shd w:val="clear" w:color="auto" w:fill="auto"/>
            <w:vAlign w:val="center"/>
          </w:tcPr>
          <w:p w14:paraId="54872F5A" w14:textId="1FBEAE5F" w:rsidR="000568A8" w:rsidRPr="00D24F77" w:rsidRDefault="000568A8" w:rsidP="000568A8">
            <w:pPr>
              <w:jc w:val="center"/>
            </w:pPr>
            <w:r w:rsidRPr="00D24F77">
              <w:t>0,</w:t>
            </w:r>
            <w:r w:rsidR="00565E6B" w:rsidRPr="00D24F77">
              <w:t>3</w:t>
            </w:r>
          </w:p>
          <w:p w14:paraId="643CBCD1" w14:textId="133474CF" w:rsidR="000568A8" w:rsidRPr="00D24F77" w:rsidRDefault="000568A8" w:rsidP="000568A8">
            <w:pPr>
              <w:jc w:val="center"/>
            </w:pPr>
          </w:p>
        </w:tc>
        <w:tc>
          <w:tcPr>
            <w:tcW w:w="1406" w:type="dxa"/>
            <w:vMerge/>
            <w:tcBorders>
              <w:top w:val="nil"/>
              <w:left w:val="single" w:sz="8" w:space="0" w:color="auto"/>
              <w:bottom w:val="single" w:sz="4" w:space="0" w:color="000000"/>
              <w:right w:val="single" w:sz="8" w:space="0" w:color="auto"/>
            </w:tcBorders>
            <w:vAlign w:val="center"/>
            <w:hideMark/>
          </w:tcPr>
          <w:p w14:paraId="092496DD" w14:textId="77777777" w:rsidR="000568A8" w:rsidRPr="00D24F77" w:rsidRDefault="000568A8" w:rsidP="000568A8"/>
        </w:tc>
        <w:tc>
          <w:tcPr>
            <w:tcW w:w="958" w:type="dxa"/>
            <w:vMerge/>
            <w:tcBorders>
              <w:top w:val="nil"/>
              <w:left w:val="single" w:sz="8" w:space="0" w:color="auto"/>
              <w:bottom w:val="single" w:sz="4" w:space="0" w:color="000000"/>
              <w:right w:val="single" w:sz="8" w:space="0" w:color="auto"/>
            </w:tcBorders>
            <w:vAlign w:val="center"/>
            <w:hideMark/>
          </w:tcPr>
          <w:p w14:paraId="5BBC5634" w14:textId="77777777" w:rsidR="000568A8" w:rsidRPr="00D24F77" w:rsidRDefault="000568A8" w:rsidP="000568A8"/>
        </w:tc>
      </w:tr>
      <w:tr w:rsidR="00D24F77" w:rsidRPr="00D24F77" w14:paraId="09C5A8AE" w14:textId="77777777" w:rsidTr="00E575E4">
        <w:trPr>
          <w:trHeight w:val="375"/>
        </w:trPr>
        <w:tc>
          <w:tcPr>
            <w:tcW w:w="953" w:type="dxa"/>
            <w:vMerge/>
            <w:tcBorders>
              <w:top w:val="nil"/>
              <w:left w:val="single" w:sz="8" w:space="0" w:color="auto"/>
              <w:bottom w:val="nil"/>
              <w:right w:val="single" w:sz="8" w:space="0" w:color="auto"/>
            </w:tcBorders>
            <w:vAlign w:val="center"/>
            <w:hideMark/>
          </w:tcPr>
          <w:p w14:paraId="40B6B694"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3C8713D9" w14:textId="77777777" w:rsidR="000568A8" w:rsidRPr="00D24F77" w:rsidRDefault="000568A8" w:rsidP="000568A8">
            <w:r w:rsidRPr="00D24F77">
              <w:rPr>
                <w:lang w:val="vi-VN"/>
              </w:rPr>
              <w:t>2.  Các bộ phận chính của máy</w:t>
            </w:r>
          </w:p>
        </w:tc>
        <w:tc>
          <w:tcPr>
            <w:tcW w:w="957" w:type="dxa"/>
            <w:tcBorders>
              <w:top w:val="nil"/>
              <w:left w:val="nil"/>
              <w:bottom w:val="nil"/>
              <w:right w:val="single" w:sz="8" w:space="0" w:color="auto"/>
            </w:tcBorders>
            <w:shd w:val="clear" w:color="auto" w:fill="auto"/>
            <w:vAlign w:val="center"/>
          </w:tcPr>
          <w:p w14:paraId="25113BA2" w14:textId="4AD05590" w:rsidR="000568A8" w:rsidRPr="00D24F77" w:rsidRDefault="000568A8" w:rsidP="000568A8">
            <w:pPr>
              <w:jc w:val="center"/>
            </w:pPr>
            <w:r w:rsidRPr="00D24F77">
              <w:t>0,</w:t>
            </w:r>
            <w:r w:rsidR="00565E6B" w:rsidRPr="00D24F77">
              <w:t>3</w:t>
            </w:r>
          </w:p>
        </w:tc>
        <w:tc>
          <w:tcPr>
            <w:tcW w:w="979" w:type="dxa"/>
            <w:tcBorders>
              <w:top w:val="nil"/>
              <w:left w:val="nil"/>
              <w:bottom w:val="nil"/>
              <w:right w:val="single" w:sz="8" w:space="0" w:color="auto"/>
            </w:tcBorders>
            <w:shd w:val="clear" w:color="auto" w:fill="auto"/>
            <w:vAlign w:val="center"/>
          </w:tcPr>
          <w:p w14:paraId="21297A7D" w14:textId="7D48370A" w:rsidR="000568A8" w:rsidRPr="00D24F77" w:rsidRDefault="000568A8" w:rsidP="000568A8">
            <w:pPr>
              <w:jc w:val="center"/>
            </w:pPr>
            <w:r w:rsidRPr="00D24F77">
              <w:t>0,</w:t>
            </w:r>
            <w:r w:rsidR="00565E6B" w:rsidRPr="00D24F77">
              <w:t>3</w:t>
            </w:r>
          </w:p>
        </w:tc>
        <w:tc>
          <w:tcPr>
            <w:tcW w:w="1406" w:type="dxa"/>
            <w:vMerge/>
            <w:tcBorders>
              <w:top w:val="nil"/>
              <w:left w:val="single" w:sz="8" w:space="0" w:color="auto"/>
              <w:bottom w:val="single" w:sz="4" w:space="0" w:color="000000"/>
              <w:right w:val="single" w:sz="8" w:space="0" w:color="auto"/>
            </w:tcBorders>
            <w:vAlign w:val="center"/>
            <w:hideMark/>
          </w:tcPr>
          <w:p w14:paraId="4F4CCF92" w14:textId="77777777" w:rsidR="000568A8" w:rsidRPr="00D24F77" w:rsidRDefault="000568A8" w:rsidP="000568A8"/>
        </w:tc>
        <w:tc>
          <w:tcPr>
            <w:tcW w:w="958" w:type="dxa"/>
            <w:vMerge/>
            <w:tcBorders>
              <w:top w:val="nil"/>
              <w:left w:val="single" w:sz="8" w:space="0" w:color="auto"/>
              <w:bottom w:val="single" w:sz="4" w:space="0" w:color="000000"/>
              <w:right w:val="single" w:sz="8" w:space="0" w:color="auto"/>
            </w:tcBorders>
            <w:vAlign w:val="center"/>
            <w:hideMark/>
          </w:tcPr>
          <w:p w14:paraId="50C3FCCA" w14:textId="77777777" w:rsidR="000568A8" w:rsidRPr="00D24F77" w:rsidRDefault="000568A8" w:rsidP="000568A8"/>
        </w:tc>
      </w:tr>
      <w:tr w:rsidR="00D24F77" w:rsidRPr="00D24F77" w14:paraId="7309B010" w14:textId="77777777" w:rsidTr="00E575E4">
        <w:trPr>
          <w:trHeight w:val="375"/>
        </w:trPr>
        <w:tc>
          <w:tcPr>
            <w:tcW w:w="953" w:type="dxa"/>
            <w:vMerge/>
            <w:tcBorders>
              <w:top w:val="nil"/>
              <w:left w:val="single" w:sz="8" w:space="0" w:color="auto"/>
              <w:bottom w:val="nil"/>
              <w:right w:val="single" w:sz="8" w:space="0" w:color="auto"/>
            </w:tcBorders>
            <w:vAlign w:val="center"/>
            <w:hideMark/>
          </w:tcPr>
          <w:p w14:paraId="7EE4BFC6"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289E0159" w14:textId="77777777" w:rsidR="000568A8" w:rsidRPr="00D24F77" w:rsidRDefault="000568A8" w:rsidP="000568A8">
            <w:r w:rsidRPr="00D24F77">
              <w:rPr>
                <w:lang w:val="vi-VN"/>
              </w:rPr>
              <w:t>3. Hệ thống dụng cụ cắt trên máy</w:t>
            </w:r>
          </w:p>
        </w:tc>
        <w:tc>
          <w:tcPr>
            <w:tcW w:w="957" w:type="dxa"/>
            <w:tcBorders>
              <w:top w:val="nil"/>
              <w:left w:val="nil"/>
              <w:bottom w:val="nil"/>
              <w:right w:val="single" w:sz="8" w:space="0" w:color="auto"/>
            </w:tcBorders>
            <w:shd w:val="clear" w:color="auto" w:fill="auto"/>
            <w:vAlign w:val="center"/>
          </w:tcPr>
          <w:p w14:paraId="50A674E5" w14:textId="09258963" w:rsidR="000568A8" w:rsidRPr="00D24F77" w:rsidRDefault="000568A8" w:rsidP="000568A8">
            <w:pPr>
              <w:jc w:val="center"/>
            </w:pPr>
            <w:r w:rsidRPr="00D24F77">
              <w:t>0,</w:t>
            </w:r>
            <w:r w:rsidR="00565E6B" w:rsidRPr="00D24F77">
              <w:t>3</w:t>
            </w:r>
          </w:p>
        </w:tc>
        <w:tc>
          <w:tcPr>
            <w:tcW w:w="979" w:type="dxa"/>
            <w:tcBorders>
              <w:top w:val="nil"/>
              <w:left w:val="nil"/>
              <w:bottom w:val="nil"/>
              <w:right w:val="single" w:sz="8" w:space="0" w:color="auto"/>
            </w:tcBorders>
            <w:shd w:val="clear" w:color="auto" w:fill="auto"/>
            <w:vAlign w:val="center"/>
          </w:tcPr>
          <w:p w14:paraId="1CDF4C8F" w14:textId="286ADBB2" w:rsidR="000568A8" w:rsidRPr="00D24F77" w:rsidRDefault="000568A8" w:rsidP="000568A8">
            <w:pPr>
              <w:jc w:val="center"/>
            </w:pPr>
            <w:r w:rsidRPr="00D24F77">
              <w:t>0,</w:t>
            </w:r>
            <w:r w:rsidR="00565E6B" w:rsidRPr="00D24F77">
              <w:t>3</w:t>
            </w:r>
          </w:p>
        </w:tc>
        <w:tc>
          <w:tcPr>
            <w:tcW w:w="1406" w:type="dxa"/>
            <w:vMerge/>
            <w:tcBorders>
              <w:top w:val="nil"/>
              <w:left w:val="single" w:sz="8" w:space="0" w:color="auto"/>
              <w:bottom w:val="single" w:sz="4" w:space="0" w:color="000000"/>
              <w:right w:val="single" w:sz="8" w:space="0" w:color="auto"/>
            </w:tcBorders>
            <w:vAlign w:val="center"/>
            <w:hideMark/>
          </w:tcPr>
          <w:p w14:paraId="3D88DBD9" w14:textId="77777777" w:rsidR="000568A8" w:rsidRPr="00D24F77" w:rsidRDefault="000568A8" w:rsidP="000568A8"/>
        </w:tc>
        <w:tc>
          <w:tcPr>
            <w:tcW w:w="958" w:type="dxa"/>
            <w:vMerge/>
            <w:tcBorders>
              <w:top w:val="nil"/>
              <w:left w:val="single" w:sz="8" w:space="0" w:color="auto"/>
              <w:bottom w:val="single" w:sz="4" w:space="0" w:color="000000"/>
              <w:right w:val="single" w:sz="8" w:space="0" w:color="auto"/>
            </w:tcBorders>
            <w:vAlign w:val="center"/>
            <w:hideMark/>
          </w:tcPr>
          <w:p w14:paraId="4666DBC3" w14:textId="77777777" w:rsidR="000568A8" w:rsidRPr="00D24F77" w:rsidRDefault="000568A8" w:rsidP="000568A8"/>
        </w:tc>
      </w:tr>
      <w:tr w:rsidR="00D24F77" w:rsidRPr="00D24F77" w14:paraId="77432E9F" w14:textId="77777777" w:rsidTr="00E575E4">
        <w:trPr>
          <w:trHeight w:val="750"/>
        </w:trPr>
        <w:tc>
          <w:tcPr>
            <w:tcW w:w="953" w:type="dxa"/>
            <w:vMerge/>
            <w:tcBorders>
              <w:top w:val="nil"/>
              <w:left w:val="single" w:sz="8" w:space="0" w:color="auto"/>
              <w:bottom w:val="nil"/>
              <w:right w:val="single" w:sz="8" w:space="0" w:color="auto"/>
            </w:tcBorders>
            <w:vAlign w:val="center"/>
            <w:hideMark/>
          </w:tcPr>
          <w:p w14:paraId="55B4490D"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00635FA7" w14:textId="77777777" w:rsidR="000568A8" w:rsidRPr="00D24F77" w:rsidRDefault="000568A8" w:rsidP="000568A8">
            <w:r w:rsidRPr="00D24F77">
              <w:rPr>
                <w:lang w:val="vi-VN"/>
              </w:rPr>
              <w:t>4. Đặc tính kỹ thuật của máy CNC</w:t>
            </w:r>
          </w:p>
        </w:tc>
        <w:tc>
          <w:tcPr>
            <w:tcW w:w="957" w:type="dxa"/>
            <w:tcBorders>
              <w:top w:val="nil"/>
              <w:left w:val="nil"/>
              <w:bottom w:val="nil"/>
              <w:right w:val="single" w:sz="8" w:space="0" w:color="auto"/>
            </w:tcBorders>
            <w:shd w:val="clear" w:color="auto" w:fill="auto"/>
            <w:vAlign w:val="center"/>
          </w:tcPr>
          <w:p w14:paraId="7F593AAB" w14:textId="6A694579" w:rsidR="000568A8" w:rsidRPr="00D24F77" w:rsidRDefault="000568A8" w:rsidP="000568A8">
            <w:pPr>
              <w:jc w:val="center"/>
            </w:pPr>
            <w:r w:rsidRPr="00D24F77">
              <w:t>0,</w:t>
            </w:r>
            <w:r w:rsidR="00565E6B" w:rsidRPr="00D24F77">
              <w:t>3</w:t>
            </w:r>
          </w:p>
        </w:tc>
        <w:tc>
          <w:tcPr>
            <w:tcW w:w="979" w:type="dxa"/>
            <w:tcBorders>
              <w:top w:val="nil"/>
              <w:left w:val="nil"/>
              <w:bottom w:val="nil"/>
              <w:right w:val="single" w:sz="8" w:space="0" w:color="auto"/>
            </w:tcBorders>
            <w:shd w:val="clear" w:color="auto" w:fill="auto"/>
            <w:vAlign w:val="center"/>
          </w:tcPr>
          <w:p w14:paraId="1D2CAA63" w14:textId="584B93D2" w:rsidR="000568A8" w:rsidRPr="00D24F77" w:rsidRDefault="000568A8" w:rsidP="000568A8">
            <w:pPr>
              <w:jc w:val="center"/>
            </w:pPr>
            <w:r w:rsidRPr="00D24F77">
              <w:t>0,</w:t>
            </w:r>
            <w:r w:rsidR="00565E6B" w:rsidRPr="00D24F77">
              <w:t>3</w:t>
            </w:r>
          </w:p>
        </w:tc>
        <w:tc>
          <w:tcPr>
            <w:tcW w:w="1406" w:type="dxa"/>
            <w:vMerge/>
            <w:tcBorders>
              <w:top w:val="nil"/>
              <w:left w:val="single" w:sz="8" w:space="0" w:color="auto"/>
              <w:bottom w:val="single" w:sz="4" w:space="0" w:color="000000"/>
              <w:right w:val="single" w:sz="8" w:space="0" w:color="auto"/>
            </w:tcBorders>
            <w:vAlign w:val="center"/>
            <w:hideMark/>
          </w:tcPr>
          <w:p w14:paraId="559147FE" w14:textId="77777777" w:rsidR="000568A8" w:rsidRPr="00D24F77" w:rsidRDefault="000568A8" w:rsidP="000568A8"/>
        </w:tc>
        <w:tc>
          <w:tcPr>
            <w:tcW w:w="958" w:type="dxa"/>
            <w:vMerge/>
            <w:tcBorders>
              <w:top w:val="nil"/>
              <w:left w:val="single" w:sz="8" w:space="0" w:color="auto"/>
              <w:bottom w:val="single" w:sz="4" w:space="0" w:color="000000"/>
              <w:right w:val="single" w:sz="8" w:space="0" w:color="auto"/>
            </w:tcBorders>
            <w:vAlign w:val="center"/>
            <w:hideMark/>
          </w:tcPr>
          <w:p w14:paraId="4183C5AC" w14:textId="77777777" w:rsidR="000568A8" w:rsidRPr="00D24F77" w:rsidRDefault="000568A8" w:rsidP="000568A8"/>
        </w:tc>
      </w:tr>
      <w:tr w:rsidR="00D24F77" w:rsidRPr="00D24F77" w14:paraId="5C5CAB33" w14:textId="77777777" w:rsidTr="00E575E4">
        <w:trPr>
          <w:trHeight w:val="390"/>
        </w:trPr>
        <w:tc>
          <w:tcPr>
            <w:tcW w:w="953" w:type="dxa"/>
            <w:vMerge/>
            <w:tcBorders>
              <w:top w:val="nil"/>
              <w:left w:val="single" w:sz="8" w:space="0" w:color="auto"/>
              <w:bottom w:val="nil"/>
              <w:right w:val="single" w:sz="8" w:space="0" w:color="auto"/>
            </w:tcBorders>
            <w:vAlign w:val="center"/>
            <w:hideMark/>
          </w:tcPr>
          <w:p w14:paraId="6760937A"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7F06AA20" w14:textId="77777777" w:rsidR="000568A8" w:rsidRPr="00D24F77" w:rsidRDefault="000568A8" w:rsidP="000568A8">
            <w:r w:rsidRPr="00D24F77">
              <w:rPr>
                <w:lang w:val="vi-VN"/>
              </w:rPr>
              <w:t>5. Bảo quản, bảo dưỡng máy</w:t>
            </w:r>
          </w:p>
        </w:tc>
        <w:tc>
          <w:tcPr>
            <w:tcW w:w="957" w:type="dxa"/>
            <w:tcBorders>
              <w:top w:val="nil"/>
              <w:left w:val="nil"/>
              <w:bottom w:val="single" w:sz="4" w:space="0" w:color="auto"/>
              <w:right w:val="single" w:sz="8" w:space="0" w:color="auto"/>
            </w:tcBorders>
            <w:shd w:val="clear" w:color="auto" w:fill="auto"/>
            <w:vAlign w:val="center"/>
          </w:tcPr>
          <w:p w14:paraId="3DB982AA" w14:textId="6F74C5C2" w:rsidR="000568A8" w:rsidRPr="00D24F77" w:rsidRDefault="000568A8" w:rsidP="000568A8">
            <w:pPr>
              <w:jc w:val="center"/>
            </w:pPr>
            <w:r w:rsidRPr="00D24F77">
              <w:t>0,</w:t>
            </w:r>
            <w:r w:rsidR="00565E6B" w:rsidRPr="00D24F77">
              <w:t>3</w:t>
            </w:r>
          </w:p>
        </w:tc>
        <w:tc>
          <w:tcPr>
            <w:tcW w:w="979" w:type="dxa"/>
            <w:tcBorders>
              <w:top w:val="nil"/>
              <w:left w:val="nil"/>
              <w:bottom w:val="single" w:sz="4" w:space="0" w:color="auto"/>
              <w:right w:val="single" w:sz="8" w:space="0" w:color="auto"/>
            </w:tcBorders>
            <w:shd w:val="clear" w:color="auto" w:fill="auto"/>
            <w:vAlign w:val="center"/>
          </w:tcPr>
          <w:p w14:paraId="10D6831C" w14:textId="5D1D772A" w:rsidR="000568A8" w:rsidRPr="00D24F77" w:rsidRDefault="000568A8" w:rsidP="000568A8">
            <w:pPr>
              <w:jc w:val="center"/>
            </w:pPr>
            <w:r w:rsidRPr="00D24F77">
              <w:t>0,</w:t>
            </w:r>
            <w:r w:rsidR="00565E6B" w:rsidRPr="00D24F77">
              <w:t>3</w:t>
            </w:r>
          </w:p>
        </w:tc>
        <w:tc>
          <w:tcPr>
            <w:tcW w:w="1406" w:type="dxa"/>
            <w:vMerge/>
            <w:tcBorders>
              <w:top w:val="nil"/>
              <w:left w:val="single" w:sz="8" w:space="0" w:color="auto"/>
              <w:bottom w:val="single" w:sz="4" w:space="0" w:color="000000"/>
              <w:right w:val="single" w:sz="8" w:space="0" w:color="auto"/>
            </w:tcBorders>
            <w:vAlign w:val="center"/>
            <w:hideMark/>
          </w:tcPr>
          <w:p w14:paraId="10708A5D" w14:textId="77777777" w:rsidR="000568A8" w:rsidRPr="00D24F77" w:rsidRDefault="000568A8" w:rsidP="000568A8"/>
        </w:tc>
        <w:tc>
          <w:tcPr>
            <w:tcW w:w="958" w:type="dxa"/>
            <w:vMerge/>
            <w:tcBorders>
              <w:top w:val="nil"/>
              <w:left w:val="single" w:sz="8" w:space="0" w:color="auto"/>
              <w:bottom w:val="single" w:sz="4" w:space="0" w:color="000000"/>
              <w:right w:val="single" w:sz="8" w:space="0" w:color="auto"/>
            </w:tcBorders>
            <w:vAlign w:val="center"/>
            <w:hideMark/>
          </w:tcPr>
          <w:p w14:paraId="4878C64F" w14:textId="77777777" w:rsidR="000568A8" w:rsidRPr="00D24F77" w:rsidRDefault="000568A8" w:rsidP="000568A8"/>
        </w:tc>
      </w:tr>
      <w:tr w:rsidR="00D24F77" w:rsidRPr="00D24F77" w14:paraId="2D3FE93E"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6A20AFF2" w14:textId="77777777" w:rsidR="000568A8" w:rsidRPr="00D24F77" w:rsidRDefault="000568A8" w:rsidP="000568A8">
            <w:pPr>
              <w:jc w:val="center"/>
            </w:pPr>
            <w:r w:rsidRPr="00D24F77">
              <w:rPr>
                <w:lang w:val="vi-VN"/>
              </w:rPr>
              <w:t>2</w:t>
            </w:r>
          </w:p>
        </w:tc>
        <w:tc>
          <w:tcPr>
            <w:tcW w:w="4000" w:type="dxa"/>
            <w:tcBorders>
              <w:top w:val="nil"/>
              <w:left w:val="nil"/>
              <w:bottom w:val="nil"/>
              <w:right w:val="single" w:sz="8" w:space="0" w:color="auto"/>
            </w:tcBorders>
            <w:shd w:val="clear" w:color="auto" w:fill="auto"/>
            <w:vAlign w:val="center"/>
            <w:hideMark/>
          </w:tcPr>
          <w:p w14:paraId="030AD0C0" w14:textId="77777777" w:rsidR="000568A8" w:rsidRPr="00D24F77" w:rsidRDefault="000568A8" w:rsidP="000568A8">
            <w:r w:rsidRPr="00D24F77">
              <w:rPr>
                <w:kern w:val="32"/>
              </w:rPr>
              <w:t>Bài 2. An toàn trong gia công tiện CNC</w:t>
            </w:r>
          </w:p>
        </w:tc>
        <w:tc>
          <w:tcPr>
            <w:tcW w:w="957" w:type="dxa"/>
            <w:tcBorders>
              <w:top w:val="nil"/>
              <w:left w:val="nil"/>
              <w:bottom w:val="nil"/>
              <w:right w:val="single" w:sz="8" w:space="0" w:color="auto"/>
            </w:tcBorders>
            <w:shd w:val="clear" w:color="auto" w:fill="auto"/>
            <w:vAlign w:val="center"/>
            <w:hideMark/>
          </w:tcPr>
          <w:p w14:paraId="50F71690" w14:textId="50272FDC" w:rsidR="000568A8" w:rsidRPr="00D24F77" w:rsidRDefault="00565E6B" w:rsidP="000568A8">
            <w:pPr>
              <w:jc w:val="center"/>
              <w:rPr>
                <w:b/>
                <w:bCs/>
              </w:rPr>
            </w:pPr>
            <w:r w:rsidRPr="00D24F77">
              <w:rPr>
                <w:b/>
                <w:bCs/>
              </w:rPr>
              <w:t>0,5</w:t>
            </w:r>
          </w:p>
        </w:tc>
        <w:tc>
          <w:tcPr>
            <w:tcW w:w="979" w:type="dxa"/>
            <w:tcBorders>
              <w:top w:val="nil"/>
              <w:left w:val="nil"/>
              <w:bottom w:val="nil"/>
              <w:right w:val="single" w:sz="8" w:space="0" w:color="auto"/>
            </w:tcBorders>
            <w:shd w:val="clear" w:color="auto" w:fill="auto"/>
            <w:vAlign w:val="center"/>
            <w:hideMark/>
          </w:tcPr>
          <w:p w14:paraId="322970BA" w14:textId="42BABA73" w:rsidR="000568A8" w:rsidRPr="00D24F77" w:rsidRDefault="00565E6B" w:rsidP="000568A8">
            <w:pPr>
              <w:jc w:val="center"/>
              <w:rPr>
                <w:b/>
                <w:bCs/>
              </w:rPr>
            </w:pPr>
            <w:r w:rsidRPr="00D24F77">
              <w:rPr>
                <w:b/>
                <w:bCs/>
              </w:rPr>
              <w:t>0,5</w:t>
            </w:r>
          </w:p>
        </w:tc>
        <w:tc>
          <w:tcPr>
            <w:tcW w:w="1406" w:type="dxa"/>
            <w:tcBorders>
              <w:top w:val="nil"/>
              <w:left w:val="nil"/>
              <w:bottom w:val="nil"/>
              <w:right w:val="single" w:sz="8" w:space="0" w:color="auto"/>
            </w:tcBorders>
            <w:shd w:val="clear" w:color="auto" w:fill="auto"/>
            <w:vAlign w:val="center"/>
            <w:hideMark/>
          </w:tcPr>
          <w:p w14:paraId="7AD654F3" w14:textId="025D3C43" w:rsidR="000568A8" w:rsidRPr="00D24F77" w:rsidRDefault="00E512E8" w:rsidP="000568A8">
            <w:pPr>
              <w:jc w:val="center"/>
              <w:rPr>
                <w:b/>
                <w:bCs/>
              </w:rPr>
            </w:pPr>
            <w:r w:rsidRPr="00D24F77">
              <w:rPr>
                <w:b/>
                <w:bCs/>
              </w:rPr>
              <w:t>0</w:t>
            </w:r>
          </w:p>
        </w:tc>
        <w:tc>
          <w:tcPr>
            <w:tcW w:w="958" w:type="dxa"/>
            <w:vMerge w:val="restart"/>
            <w:tcBorders>
              <w:top w:val="nil"/>
              <w:left w:val="single" w:sz="8" w:space="0" w:color="auto"/>
              <w:bottom w:val="nil"/>
              <w:right w:val="single" w:sz="8" w:space="0" w:color="auto"/>
            </w:tcBorders>
            <w:shd w:val="clear" w:color="auto" w:fill="auto"/>
            <w:vAlign w:val="center"/>
            <w:hideMark/>
          </w:tcPr>
          <w:p w14:paraId="0B85F620" w14:textId="77777777" w:rsidR="000568A8" w:rsidRPr="00D24F77" w:rsidRDefault="000568A8" w:rsidP="000568A8">
            <w:r w:rsidRPr="00D24F77">
              <w:t> </w:t>
            </w:r>
          </w:p>
        </w:tc>
      </w:tr>
      <w:tr w:rsidR="00D24F77" w:rsidRPr="00D24F77" w14:paraId="7C53C414"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07E3AB2C"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442A5A93" w14:textId="77777777" w:rsidR="000568A8" w:rsidRPr="00D24F77" w:rsidRDefault="000568A8" w:rsidP="000568A8">
            <w:r w:rsidRPr="00D24F77">
              <w:t>1.Những chú ý khi vận hành và gia công.</w:t>
            </w:r>
          </w:p>
        </w:tc>
        <w:tc>
          <w:tcPr>
            <w:tcW w:w="957" w:type="dxa"/>
            <w:tcBorders>
              <w:top w:val="nil"/>
              <w:left w:val="nil"/>
              <w:bottom w:val="nil"/>
              <w:right w:val="single" w:sz="8" w:space="0" w:color="auto"/>
            </w:tcBorders>
            <w:shd w:val="clear" w:color="auto" w:fill="auto"/>
            <w:vAlign w:val="center"/>
            <w:hideMark/>
          </w:tcPr>
          <w:p w14:paraId="27E19DF5" w14:textId="218FF320" w:rsidR="000568A8" w:rsidRPr="00D24F77" w:rsidRDefault="00E512E8" w:rsidP="000568A8">
            <w:pPr>
              <w:jc w:val="center"/>
            </w:pPr>
            <w:r w:rsidRPr="00D24F77">
              <w:t>0</w:t>
            </w:r>
            <w:r w:rsidR="000568A8" w:rsidRPr="00D24F77">
              <w:t>,</w:t>
            </w:r>
            <w:r w:rsidR="00565E6B" w:rsidRPr="00D24F77">
              <w:t>2</w:t>
            </w:r>
            <w:r w:rsidR="000568A8" w:rsidRPr="00D24F77">
              <w:t>5</w:t>
            </w:r>
          </w:p>
        </w:tc>
        <w:tc>
          <w:tcPr>
            <w:tcW w:w="979" w:type="dxa"/>
            <w:tcBorders>
              <w:top w:val="nil"/>
              <w:left w:val="nil"/>
              <w:bottom w:val="nil"/>
              <w:right w:val="single" w:sz="8" w:space="0" w:color="auto"/>
            </w:tcBorders>
            <w:shd w:val="clear" w:color="auto" w:fill="auto"/>
            <w:vAlign w:val="center"/>
            <w:hideMark/>
          </w:tcPr>
          <w:p w14:paraId="157590B4" w14:textId="108FB482" w:rsidR="000568A8" w:rsidRPr="00D24F77" w:rsidRDefault="00E512E8" w:rsidP="000568A8">
            <w:pPr>
              <w:jc w:val="center"/>
            </w:pPr>
            <w:r w:rsidRPr="00D24F77">
              <w:t>0,</w:t>
            </w:r>
            <w:r w:rsidR="00565E6B"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5A3D14EB" w14:textId="46A0ECBD" w:rsidR="000568A8" w:rsidRPr="00D24F77" w:rsidRDefault="000568A8" w:rsidP="000568A8">
            <w:pPr>
              <w:jc w:val="center"/>
            </w:pPr>
            <w:r w:rsidRPr="00D24F77">
              <w:t>0</w:t>
            </w:r>
          </w:p>
        </w:tc>
        <w:tc>
          <w:tcPr>
            <w:tcW w:w="958" w:type="dxa"/>
            <w:vMerge/>
            <w:tcBorders>
              <w:top w:val="nil"/>
              <w:left w:val="single" w:sz="8" w:space="0" w:color="auto"/>
              <w:bottom w:val="nil"/>
              <w:right w:val="single" w:sz="8" w:space="0" w:color="auto"/>
            </w:tcBorders>
            <w:vAlign w:val="center"/>
            <w:hideMark/>
          </w:tcPr>
          <w:p w14:paraId="745858CE" w14:textId="77777777" w:rsidR="000568A8" w:rsidRPr="00D24F77" w:rsidRDefault="000568A8" w:rsidP="000568A8"/>
        </w:tc>
      </w:tr>
      <w:tr w:rsidR="00D24F77" w:rsidRPr="00D24F77" w14:paraId="347C9573" w14:textId="77777777" w:rsidTr="00E575E4">
        <w:trPr>
          <w:trHeight w:val="390"/>
        </w:trPr>
        <w:tc>
          <w:tcPr>
            <w:tcW w:w="953" w:type="dxa"/>
            <w:vMerge/>
            <w:tcBorders>
              <w:top w:val="single" w:sz="8" w:space="0" w:color="auto"/>
              <w:left w:val="single" w:sz="8" w:space="0" w:color="auto"/>
              <w:bottom w:val="nil"/>
              <w:right w:val="single" w:sz="8" w:space="0" w:color="auto"/>
            </w:tcBorders>
            <w:vAlign w:val="center"/>
            <w:hideMark/>
          </w:tcPr>
          <w:p w14:paraId="34962D2D"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004FDF35" w14:textId="77777777" w:rsidR="000568A8" w:rsidRPr="00D24F77" w:rsidRDefault="000568A8" w:rsidP="000568A8">
            <w:r w:rsidRPr="00D24F77">
              <w:t>2.Quy định an tòan xưởng</w:t>
            </w:r>
          </w:p>
        </w:tc>
        <w:tc>
          <w:tcPr>
            <w:tcW w:w="957" w:type="dxa"/>
            <w:tcBorders>
              <w:top w:val="nil"/>
              <w:left w:val="nil"/>
              <w:bottom w:val="single" w:sz="8" w:space="0" w:color="auto"/>
              <w:right w:val="single" w:sz="8" w:space="0" w:color="auto"/>
            </w:tcBorders>
            <w:shd w:val="clear" w:color="auto" w:fill="auto"/>
            <w:vAlign w:val="center"/>
            <w:hideMark/>
          </w:tcPr>
          <w:p w14:paraId="1332AF27" w14:textId="2A6ED4A3" w:rsidR="000568A8" w:rsidRPr="00D24F77" w:rsidRDefault="00E512E8" w:rsidP="000568A8">
            <w:pPr>
              <w:jc w:val="center"/>
            </w:pPr>
            <w:r w:rsidRPr="00D24F77">
              <w:t>0</w:t>
            </w:r>
            <w:r w:rsidR="000568A8" w:rsidRPr="00D24F77">
              <w:t>,</w:t>
            </w:r>
            <w:r w:rsidR="00565E6B" w:rsidRPr="00D24F77">
              <w:t>2</w:t>
            </w:r>
            <w:r w:rsidR="000568A8" w:rsidRPr="00D24F77">
              <w:t>5</w:t>
            </w:r>
          </w:p>
        </w:tc>
        <w:tc>
          <w:tcPr>
            <w:tcW w:w="979" w:type="dxa"/>
            <w:tcBorders>
              <w:top w:val="nil"/>
              <w:left w:val="nil"/>
              <w:bottom w:val="single" w:sz="8" w:space="0" w:color="auto"/>
              <w:right w:val="single" w:sz="8" w:space="0" w:color="auto"/>
            </w:tcBorders>
            <w:shd w:val="clear" w:color="auto" w:fill="auto"/>
            <w:vAlign w:val="center"/>
            <w:hideMark/>
          </w:tcPr>
          <w:p w14:paraId="1A7615CE" w14:textId="740C93D3" w:rsidR="000568A8" w:rsidRPr="00D24F77" w:rsidRDefault="00E512E8" w:rsidP="000568A8">
            <w:pPr>
              <w:jc w:val="center"/>
            </w:pPr>
            <w:r w:rsidRPr="00D24F77">
              <w:t>0,</w:t>
            </w:r>
            <w:r w:rsidR="00565E6B" w:rsidRPr="00D24F77">
              <w:t>2</w:t>
            </w:r>
            <w:r w:rsidRPr="00D24F77">
              <w:t>5</w:t>
            </w:r>
          </w:p>
        </w:tc>
        <w:tc>
          <w:tcPr>
            <w:tcW w:w="1406" w:type="dxa"/>
            <w:tcBorders>
              <w:top w:val="nil"/>
              <w:left w:val="nil"/>
              <w:bottom w:val="single" w:sz="8" w:space="0" w:color="auto"/>
              <w:right w:val="single" w:sz="8" w:space="0" w:color="auto"/>
            </w:tcBorders>
            <w:shd w:val="clear" w:color="auto" w:fill="auto"/>
            <w:vAlign w:val="center"/>
            <w:hideMark/>
          </w:tcPr>
          <w:p w14:paraId="3F2F4F3E" w14:textId="6C57A67D" w:rsidR="000568A8" w:rsidRPr="00D24F77" w:rsidRDefault="000568A8" w:rsidP="000568A8">
            <w:pPr>
              <w:jc w:val="center"/>
            </w:pPr>
            <w:r w:rsidRPr="00D24F77">
              <w:t>0</w:t>
            </w:r>
          </w:p>
        </w:tc>
        <w:tc>
          <w:tcPr>
            <w:tcW w:w="958" w:type="dxa"/>
            <w:vMerge/>
            <w:tcBorders>
              <w:top w:val="nil"/>
              <w:left w:val="single" w:sz="8" w:space="0" w:color="auto"/>
              <w:bottom w:val="nil"/>
              <w:right w:val="single" w:sz="8" w:space="0" w:color="auto"/>
            </w:tcBorders>
            <w:vAlign w:val="center"/>
            <w:hideMark/>
          </w:tcPr>
          <w:p w14:paraId="14FFCD88" w14:textId="77777777" w:rsidR="000568A8" w:rsidRPr="00D24F77" w:rsidRDefault="000568A8" w:rsidP="000568A8"/>
        </w:tc>
      </w:tr>
      <w:tr w:rsidR="00D24F77" w:rsidRPr="00D24F77" w14:paraId="5B924079"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2A7E3BB7" w14:textId="77777777" w:rsidR="000568A8" w:rsidRPr="00D24F77" w:rsidRDefault="000568A8" w:rsidP="000568A8">
            <w:pPr>
              <w:jc w:val="center"/>
            </w:pPr>
            <w:r w:rsidRPr="00D24F77">
              <w:rPr>
                <w:lang w:val="vi-VN"/>
              </w:rPr>
              <w:t>3</w:t>
            </w:r>
          </w:p>
        </w:tc>
        <w:tc>
          <w:tcPr>
            <w:tcW w:w="4000" w:type="dxa"/>
            <w:tcBorders>
              <w:top w:val="nil"/>
              <w:left w:val="nil"/>
              <w:bottom w:val="nil"/>
              <w:right w:val="single" w:sz="8" w:space="0" w:color="auto"/>
            </w:tcBorders>
            <w:shd w:val="clear" w:color="auto" w:fill="auto"/>
            <w:vAlign w:val="center"/>
            <w:hideMark/>
          </w:tcPr>
          <w:p w14:paraId="47C59447" w14:textId="3D2586BC" w:rsidR="000568A8" w:rsidRPr="00D24F77" w:rsidRDefault="000568A8" w:rsidP="000568A8">
            <w:r w:rsidRPr="00D24F77">
              <w:rPr>
                <w:lang w:val="vi-VN"/>
              </w:rPr>
              <w:t>Bài 3. Đặc điểm, đặc trưng của máy tiện CNC</w:t>
            </w:r>
          </w:p>
        </w:tc>
        <w:tc>
          <w:tcPr>
            <w:tcW w:w="957" w:type="dxa"/>
            <w:tcBorders>
              <w:top w:val="nil"/>
              <w:left w:val="nil"/>
              <w:bottom w:val="nil"/>
              <w:right w:val="single" w:sz="8" w:space="0" w:color="auto"/>
            </w:tcBorders>
            <w:shd w:val="clear" w:color="auto" w:fill="auto"/>
            <w:vAlign w:val="center"/>
            <w:hideMark/>
          </w:tcPr>
          <w:p w14:paraId="01D6357F" w14:textId="7881F12C" w:rsidR="000568A8" w:rsidRPr="00D24F77" w:rsidRDefault="00E512E8" w:rsidP="000568A8">
            <w:pPr>
              <w:jc w:val="center"/>
              <w:rPr>
                <w:b/>
                <w:bCs/>
              </w:rPr>
            </w:pPr>
            <w:r w:rsidRPr="00D24F77">
              <w:rPr>
                <w:b/>
                <w:bCs/>
              </w:rPr>
              <w:t>1,5</w:t>
            </w:r>
          </w:p>
        </w:tc>
        <w:tc>
          <w:tcPr>
            <w:tcW w:w="979" w:type="dxa"/>
            <w:tcBorders>
              <w:top w:val="nil"/>
              <w:left w:val="nil"/>
              <w:bottom w:val="nil"/>
              <w:right w:val="single" w:sz="8" w:space="0" w:color="auto"/>
            </w:tcBorders>
            <w:shd w:val="clear" w:color="auto" w:fill="auto"/>
            <w:vAlign w:val="center"/>
            <w:hideMark/>
          </w:tcPr>
          <w:p w14:paraId="11CF0A7A" w14:textId="441F8E21" w:rsidR="000568A8" w:rsidRPr="00D24F77" w:rsidRDefault="00E512E8" w:rsidP="000568A8">
            <w:pPr>
              <w:jc w:val="center"/>
              <w:rPr>
                <w:b/>
                <w:bCs/>
                <w:lang w:val="en-GB"/>
              </w:rPr>
            </w:pPr>
            <w:r w:rsidRPr="00D24F77">
              <w:rPr>
                <w:b/>
                <w:bCs/>
                <w:lang w:val="en-GB"/>
              </w:rPr>
              <w:t>0,5</w:t>
            </w:r>
          </w:p>
        </w:tc>
        <w:tc>
          <w:tcPr>
            <w:tcW w:w="1406" w:type="dxa"/>
            <w:tcBorders>
              <w:top w:val="nil"/>
              <w:left w:val="nil"/>
              <w:bottom w:val="nil"/>
              <w:right w:val="single" w:sz="8" w:space="0" w:color="auto"/>
            </w:tcBorders>
            <w:shd w:val="clear" w:color="auto" w:fill="auto"/>
            <w:vAlign w:val="center"/>
            <w:hideMark/>
          </w:tcPr>
          <w:p w14:paraId="4ED1ACC9" w14:textId="1EB1AA09" w:rsidR="000568A8" w:rsidRPr="00D24F77" w:rsidRDefault="00E512E8" w:rsidP="000568A8">
            <w:pPr>
              <w:jc w:val="center"/>
              <w:rPr>
                <w:b/>
                <w:bCs/>
              </w:rPr>
            </w:pPr>
            <w:r w:rsidRPr="00D24F77">
              <w:rPr>
                <w:b/>
                <w:bCs/>
              </w:rPr>
              <w:t>1</w:t>
            </w:r>
          </w:p>
        </w:tc>
        <w:tc>
          <w:tcPr>
            <w:tcW w:w="958" w:type="dxa"/>
            <w:vMerge w:val="restart"/>
            <w:tcBorders>
              <w:top w:val="single" w:sz="8" w:space="0" w:color="auto"/>
              <w:left w:val="single" w:sz="8" w:space="0" w:color="auto"/>
              <w:bottom w:val="nil"/>
              <w:right w:val="single" w:sz="8" w:space="0" w:color="auto"/>
            </w:tcBorders>
            <w:shd w:val="clear" w:color="auto" w:fill="auto"/>
            <w:vAlign w:val="center"/>
            <w:hideMark/>
          </w:tcPr>
          <w:p w14:paraId="5CDE69EB" w14:textId="77777777" w:rsidR="000568A8" w:rsidRPr="00D24F77" w:rsidRDefault="000568A8" w:rsidP="000568A8">
            <w:pPr>
              <w:jc w:val="center"/>
            </w:pPr>
            <w:r w:rsidRPr="00D24F77">
              <w:t> </w:t>
            </w:r>
          </w:p>
        </w:tc>
      </w:tr>
      <w:tr w:rsidR="00D24F77" w:rsidRPr="00D24F77" w14:paraId="680CD44C" w14:textId="77777777" w:rsidTr="00E575E4">
        <w:trPr>
          <w:trHeight w:val="375"/>
        </w:trPr>
        <w:tc>
          <w:tcPr>
            <w:tcW w:w="953" w:type="dxa"/>
            <w:vMerge/>
            <w:tcBorders>
              <w:top w:val="single" w:sz="8" w:space="0" w:color="auto"/>
              <w:left w:val="single" w:sz="8" w:space="0" w:color="auto"/>
              <w:bottom w:val="nil"/>
              <w:right w:val="single" w:sz="8" w:space="0" w:color="auto"/>
            </w:tcBorders>
            <w:vAlign w:val="center"/>
            <w:hideMark/>
          </w:tcPr>
          <w:p w14:paraId="14C05593"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319FA64B" w14:textId="77777777" w:rsidR="000568A8" w:rsidRPr="00D24F77" w:rsidRDefault="000568A8" w:rsidP="000568A8">
            <w:r w:rsidRPr="00D24F77">
              <w:t>1.Hệ trục toạ độ và các qui ước</w:t>
            </w:r>
          </w:p>
        </w:tc>
        <w:tc>
          <w:tcPr>
            <w:tcW w:w="957" w:type="dxa"/>
            <w:tcBorders>
              <w:top w:val="nil"/>
              <w:left w:val="nil"/>
              <w:bottom w:val="nil"/>
              <w:right w:val="single" w:sz="8" w:space="0" w:color="auto"/>
            </w:tcBorders>
            <w:shd w:val="clear" w:color="auto" w:fill="auto"/>
            <w:vAlign w:val="center"/>
            <w:hideMark/>
          </w:tcPr>
          <w:p w14:paraId="54BB666F" w14:textId="5AA2413A" w:rsidR="000568A8" w:rsidRPr="00D24F77" w:rsidRDefault="000568A8" w:rsidP="000568A8">
            <w:pPr>
              <w:jc w:val="center"/>
            </w:pPr>
            <w:r w:rsidRPr="00D24F77">
              <w:t>0,</w:t>
            </w:r>
            <w:r w:rsidR="00E512E8" w:rsidRPr="00D24F77">
              <w:t>7</w:t>
            </w:r>
            <w:r w:rsidRPr="00D24F77">
              <w:t>5</w:t>
            </w:r>
          </w:p>
        </w:tc>
        <w:tc>
          <w:tcPr>
            <w:tcW w:w="979" w:type="dxa"/>
            <w:tcBorders>
              <w:top w:val="nil"/>
              <w:left w:val="nil"/>
              <w:bottom w:val="nil"/>
              <w:right w:val="single" w:sz="8" w:space="0" w:color="auto"/>
            </w:tcBorders>
            <w:shd w:val="clear" w:color="auto" w:fill="auto"/>
            <w:vAlign w:val="center"/>
            <w:hideMark/>
          </w:tcPr>
          <w:p w14:paraId="34558C56" w14:textId="099C69B3" w:rsidR="000568A8" w:rsidRPr="00D24F77" w:rsidRDefault="000568A8" w:rsidP="000568A8">
            <w:pPr>
              <w:jc w:val="center"/>
            </w:pPr>
            <w:r w:rsidRPr="00D24F77">
              <w:t>0,</w:t>
            </w:r>
            <w:r w:rsidR="00E512E8"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50F59B2E" w14:textId="0D628CBA" w:rsidR="000568A8" w:rsidRPr="00D24F77" w:rsidRDefault="00E512E8" w:rsidP="000568A8">
            <w:pPr>
              <w:jc w:val="center"/>
            </w:pPr>
            <w:r w:rsidRPr="00D24F77">
              <w:t>0,5</w:t>
            </w:r>
            <w:r w:rsidR="000568A8" w:rsidRPr="00D24F77">
              <w:t> </w:t>
            </w:r>
          </w:p>
        </w:tc>
        <w:tc>
          <w:tcPr>
            <w:tcW w:w="958" w:type="dxa"/>
            <w:vMerge/>
            <w:tcBorders>
              <w:top w:val="single" w:sz="8" w:space="0" w:color="auto"/>
              <w:left w:val="single" w:sz="8" w:space="0" w:color="auto"/>
              <w:bottom w:val="nil"/>
              <w:right w:val="single" w:sz="8" w:space="0" w:color="auto"/>
            </w:tcBorders>
            <w:vAlign w:val="center"/>
            <w:hideMark/>
          </w:tcPr>
          <w:p w14:paraId="794F08AD" w14:textId="77777777" w:rsidR="000568A8" w:rsidRPr="00D24F77" w:rsidRDefault="000568A8" w:rsidP="000568A8"/>
        </w:tc>
      </w:tr>
      <w:tr w:rsidR="00D24F77" w:rsidRPr="00D24F77" w14:paraId="00B4A966" w14:textId="77777777" w:rsidTr="00E575E4">
        <w:trPr>
          <w:trHeight w:val="765"/>
        </w:trPr>
        <w:tc>
          <w:tcPr>
            <w:tcW w:w="953" w:type="dxa"/>
            <w:vMerge/>
            <w:tcBorders>
              <w:top w:val="single" w:sz="8" w:space="0" w:color="auto"/>
              <w:left w:val="single" w:sz="8" w:space="0" w:color="auto"/>
              <w:bottom w:val="nil"/>
              <w:right w:val="single" w:sz="8" w:space="0" w:color="auto"/>
            </w:tcBorders>
            <w:vAlign w:val="center"/>
            <w:hideMark/>
          </w:tcPr>
          <w:p w14:paraId="4F3966C3"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68282A0B" w14:textId="77777777" w:rsidR="000568A8" w:rsidRPr="00D24F77" w:rsidRDefault="000568A8" w:rsidP="000568A8">
            <w:r w:rsidRPr="00D24F77">
              <w:rPr>
                <w:lang w:val="vi-VN"/>
              </w:rPr>
              <w:t>2. Các điểm 0 (Zêrô) và điểm chuẩn</w:t>
            </w:r>
          </w:p>
        </w:tc>
        <w:tc>
          <w:tcPr>
            <w:tcW w:w="957" w:type="dxa"/>
            <w:tcBorders>
              <w:top w:val="nil"/>
              <w:left w:val="nil"/>
              <w:bottom w:val="single" w:sz="8" w:space="0" w:color="auto"/>
              <w:right w:val="single" w:sz="8" w:space="0" w:color="auto"/>
            </w:tcBorders>
            <w:shd w:val="clear" w:color="auto" w:fill="auto"/>
            <w:vAlign w:val="center"/>
            <w:hideMark/>
          </w:tcPr>
          <w:p w14:paraId="67E1D4B7" w14:textId="042A8E36" w:rsidR="000568A8" w:rsidRPr="00D24F77" w:rsidRDefault="00E512E8" w:rsidP="000568A8">
            <w:pPr>
              <w:jc w:val="center"/>
            </w:pPr>
            <w:r w:rsidRPr="00D24F77">
              <w:t>0</w:t>
            </w:r>
            <w:r w:rsidR="000568A8" w:rsidRPr="00D24F77">
              <w:t>,</w:t>
            </w:r>
            <w:r w:rsidRPr="00D24F77">
              <w:t>7</w:t>
            </w:r>
            <w:r w:rsidR="000568A8" w:rsidRPr="00D24F77">
              <w:t>5</w:t>
            </w:r>
          </w:p>
        </w:tc>
        <w:tc>
          <w:tcPr>
            <w:tcW w:w="979" w:type="dxa"/>
            <w:tcBorders>
              <w:top w:val="nil"/>
              <w:left w:val="nil"/>
              <w:bottom w:val="single" w:sz="8" w:space="0" w:color="auto"/>
              <w:right w:val="single" w:sz="8" w:space="0" w:color="auto"/>
            </w:tcBorders>
            <w:shd w:val="clear" w:color="auto" w:fill="auto"/>
            <w:vAlign w:val="center"/>
            <w:hideMark/>
          </w:tcPr>
          <w:p w14:paraId="5DAA5FD3" w14:textId="508FA61C" w:rsidR="000568A8" w:rsidRPr="00D24F77" w:rsidRDefault="000568A8" w:rsidP="000568A8">
            <w:pPr>
              <w:jc w:val="center"/>
            </w:pPr>
            <w:r w:rsidRPr="00D24F77">
              <w:t>0,</w:t>
            </w:r>
            <w:r w:rsidR="00E512E8" w:rsidRPr="00D24F77">
              <w:t>2</w:t>
            </w:r>
            <w:r w:rsidRPr="00D24F77">
              <w:t>5</w:t>
            </w:r>
          </w:p>
        </w:tc>
        <w:tc>
          <w:tcPr>
            <w:tcW w:w="1406" w:type="dxa"/>
            <w:tcBorders>
              <w:top w:val="nil"/>
              <w:left w:val="nil"/>
              <w:bottom w:val="single" w:sz="8" w:space="0" w:color="auto"/>
              <w:right w:val="single" w:sz="8" w:space="0" w:color="auto"/>
            </w:tcBorders>
            <w:shd w:val="clear" w:color="auto" w:fill="auto"/>
            <w:vAlign w:val="center"/>
            <w:hideMark/>
          </w:tcPr>
          <w:p w14:paraId="6C2AF858" w14:textId="4C830D4E" w:rsidR="000568A8" w:rsidRPr="00D24F77" w:rsidRDefault="00E512E8" w:rsidP="000568A8">
            <w:pPr>
              <w:jc w:val="center"/>
            </w:pPr>
            <w:r w:rsidRPr="00D24F77">
              <w:t>0,5</w:t>
            </w:r>
          </w:p>
        </w:tc>
        <w:tc>
          <w:tcPr>
            <w:tcW w:w="958" w:type="dxa"/>
            <w:vMerge/>
            <w:tcBorders>
              <w:top w:val="single" w:sz="8" w:space="0" w:color="auto"/>
              <w:left w:val="single" w:sz="8" w:space="0" w:color="auto"/>
              <w:bottom w:val="nil"/>
              <w:right w:val="single" w:sz="8" w:space="0" w:color="auto"/>
            </w:tcBorders>
            <w:vAlign w:val="center"/>
            <w:hideMark/>
          </w:tcPr>
          <w:p w14:paraId="478627E0" w14:textId="77777777" w:rsidR="000568A8" w:rsidRPr="00D24F77" w:rsidRDefault="000568A8" w:rsidP="000568A8"/>
        </w:tc>
      </w:tr>
      <w:tr w:rsidR="00D24F77" w:rsidRPr="00D24F77" w14:paraId="16B9886A"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2DD36C8C" w14:textId="77777777" w:rsidR="000568A8" w:rsidRPr="00D24F77" w:rsidRDefault="000568A8" w:rsidP="000568A8">
            <w:pPr>
              <w:jc w:val="center"/>
            </w:pPr>
            <w:r w:rsidRPr="00D24F77">
              <w:rPr>
                <w:lang w:val="vi-VN"/>
              </w:rPr>
              <w:t>4</w:t>
            </w:r>
          </w:p>
        </w:tc>
        <w:tc>
          <w:tcPr>
            <w:tcW w:w="4000" w:type="dxa"/>
            <w:tcBorders>
              <w:top w:val="nil"/>
              <w:left w:val="nil"/>
              <w:bottom w:val="nil"/>
              <w:right w:val="single" w:sz="8" w:space="0" w:color="auto"/>
            </w:tcBorders>
            <w:shd w:val="clear" w:color="auto" w:fill="auto"/>
            <w:vAlign w:val="center"/>
            <w:hideMark/>
          </w:tcPr>
          <w:p w14:paraId="22F7FD12" w14:textId="77777777" w:rsidR="000568A8" w:rsidRPr="00D24F77" w:rsidRDefault="000568A8" w:rsidP="000568A8">
            <w:r w:rsidRPr="00D24F77">
              <w:rPr>
                <w:lang w:val="vi-VN"/>
              </w:rPr>
              <w:t>Bài 4. Trang bị đồ gá trên máy tiện CNC</w:t>
            </w:r>
          </w:p>
        </w:tc>
        <w:tc>
          <w:tcPr>
            <w:tcW w:w="957" w:type="dxa"/>
            <w:tcBorders>
              <w:top w:val="nil"/>
              <w:left w:val="nil"/>
              <w:bottom w:val="nil"/>
              <w:right w:val="single" w:sz="8" w:space="0" w:color="auto"/>
            </w:tcBorders>
            <w:shd w:val="clear" w:color="auto" w:fill="auto"/>
            <w:vAlign w:val="center"/>
            <w:hideMark/>
          </w:tcPr>
          <w:p w14:paraId="1EB46216" w14:textId="2A1C6619" w:rsidR="000568A8" w:rsidRPr="00D24F77" w:rsidRDefault="00E512E8" w:rsidP="000568A8">
            <w:pPr>
              <w:jc w:val="center"/>
              <w:rPr>
                <w:b/>
                <w:bCs/>
              </w:rPr>
            </w:pPr>
            <w:r w:rsidRPr="00D24F77">
              <w:rPr>
                <w:b/>
                <w:bCs/>
              </w:rPr>
              <w:t>1</w:t>
            </w:r>
          </w:p>
        </w:tc>
        <w:tc>
          <w:tcPr>
            <w:tcW w:w="979" w:type="dxa"/>
            <w:tcBorders>
              <w:top w:val="nil"/>
              <w:left w:val="nil"/>
              <w:bottom w:val="nil"/>
              <w:right w:val="single" w:sz="8" w:space="0" w:color="auto"/>
            </w:tcBorders>
            <w:shd w:val="clear" w:color="auto" w:fill="auto"/>
            <w:vAlign w:val="center"/>
            <w:hideMark/>
          </w:tcPr>
          <w:p w14:paraId="0923AD37" w14:textId="6C981549" w:rsidR="000568A8" w:rsidRPr="00D24F77" w:rsidRDefault="00E512E8" w:rsidP="000568A8">
            <w:pPr>
              <w:jc w:val="center"/>
              <w:rPr>
                <w:b/>
                <w:bCs/>
              </w:rPr>
            </w:pPr>
            <w:r w:rsidRPr="00D24F77">
              <w:rPr>
                <w:b/>
                <w:bCs/>
              </w:rPr>
              <w:t>0,5</w:t>
            </w:r>
          </w:p>
        </w:tc>
        <w:tc>
          <w:tcPr>
            <w:tcW w:w="1406" w:type="dxa"/>
            <w:tcBorders>
              <w:top w:val="nil"/>
              <w:left w:val="nil"/>
              <w:bottom w:val="nil"/>
              <w:right w:val="single" w:sz="8" w:space="0" w:color="auto"/>
            </w:tcBorders>
            <w:shd w:val="clear" w:color="auto" w:fill="auto"/>
            <w:vAlign w:val="center"/>
            <w:hideMark/>
          </w:tcPr>
          <w:p w14:paraId="38B8D030" w14:textId="62FE640A" w:rsidR="000568A8" w:rsidRPr="00D24F77" w:rsidRDefault="00E512E8" w:rsidP="000568A8">
            <w:pPr>
              <w:jc w:val="center"/>
              <w:rPr>
                <w:b/>
                <w:bCs/>
              </w:rPr>
            </w:pPr>
            <w:r w:rsidRPr="00D24F77">
              <w:rPr>
                <w:b/>
                <w:bCs/>
              </w:rPr>
              <w:t>0,5</w:t>
            </w:r>
          </w:p>
        </w:tc>
        <w:tc>
          <w:tcPr>
            <w:tcW w:w="958" w:type="dxa"/>
            <w:vMerge w:val="restart"/>
            <w:tcBorders>
              <w:top w:val="single" w:sz="8" w:space="0" w:color="auto"/>
              <w:left w:val="single" w:sz="8" w:space="0" w:color="auto"/>
              <w:bottom w:val="nil"/>
              <w:right w:val="single" w:sz="8" w:space="0" w:color="auto"/>
            </w:tcBorders>
            <w:shd w:val="clear" w:color="auto" w:fill="auto"/>
            <w:vAlign w:val="center"/>
            <w:hideMark/>
          </w:tcPr>
          <w:p w14:paraId="2517A249" w14:textId="77777777" w:rsidR="000568A8" w:rsidRPr="00D24F77" w:rsidRDefault="000568A8" w:rsidP="000568A8">
            <w:pPr>
              <w:jc w:val="center"/>
            </w:pPr>
            <w:r w:rsidRPr="00D24F77">
              <w:t> </w:t>
            </w:r>
          </w:p>
        </w:tc>
      </w:tr>
      <w:tr w:rsidR="00D24F77" w:rsidRPr="00D24F77" w14:paraId="105868D7"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66B2FF55" w14:textId="77777777" w:rsidR="00E512E8" w:rsidRPr="00D24F77" w:rsidRDefault="00E512E8" w:rsidP="00E512E8"/>
        </w:tc>
        <w:tc>
          <w:tcPr>
            <w:tcW w:w="4000" w:type="dxa"/>
            <w:tcBorders>
              <w:top w:val="nil"/>
              <w:left w:val="nil"/>
              <w:bottom w:val="nil"/>
              <w:right w:val="single" w:sz="8" w:space="0" w:color="auto"/>
            </w:tcBorders>
            <w:shd w:val="clear" w:color="auto" w:fill="auto"/>
            <w:vAlign w:val="center"/>
            <w:hideMark/>
          </w:tcPr>
          <w:p w14:paraId="7BFA3BE3" w14:textId="77777777" w:rsidR="00E512E8" w:rsidRPr="00D24F77" w:rsidRDefault="00E512E8" w:rsidP="00E512E8">
            <w:r w:rsidRPr="00D24F77">
              <w:rPr>
                <w:lang w:val="vi-VN"/>
              </w:rPr>
              <w:t>1. Đặc điểm của đồ gá sử dụng trên máy tiện CNC</w:t>
            </w:r>
          </w:p>
        </w:tc>
        <w:tc>
          <w:tcPr>
            <w:tcW w:w="957" w:type="dxa"/>
            <w:tcBorders>
              <w:top w:val="nil"/>
              <w:left w:val="nil"/>
              <w:bottom w:val="nil"/>
              <w:right w:val="single" w:sz="8" w:space="0" w:color="auto"/>
            </w:tcBorders>
            <w:shd w:val="clear" w:color="auto" w:fill="auto"/>
            <w:vAlign w:val="center"/>
            <w:hideMark/>
          </w:tcPr>
          <w:p w14:paraId="49D875C4" w14:textId="49030B4E" w:rsidR="00E512E8" w:rsidRPr="00D24F77" w:rsidRDefault="00E512E8" w:rsidP="00E512E8">
            <w:pPr>
              <w:jc w:val="center"/>
            </w:pPr>
            <w:r w:rsidRPr="00D24F77">
              <w:t>0,25</w:t>
            </w:r>
          </w:p>
        </w:tc>
        <w:tc>
          <w:tcPr>
            <w:tcW w:w="979" w:type="dxa"/>
            <w:tcBorders>
              <w:top w:val="nil"/>
              <w:left w:val="nil"/>
              <w:bottom w:val="nil"/>
              <w:right w:val="single" w:sz="8" w:space="0" w:color="auto"/>
            </w:tcBorders>
            <w:shd w:val="clear" w:color="auto" w:fill="auto"/>
            <w:vAlign w:val="center"/>
            <w:hideMark/>
          </w:tcPr>
          <w:p w14:paraId="102AB540" w14:textId="5450AFF2" w:rsidR="00E512E8" w:rsidRPr="00D24F77" w:rsidRDefault="00E512E8" w:rsidP="00E512E8">
            <w:pPr>
              <w:jc w:val="center"/>
            </w:pPr>
            <w:r w:rsidRPr="00D24F77">
              <w:t>0,25</w:t>
            </w:r>
          </w:p>
        </w:tc>
        <w:tc>
          <w:tcPr>
            <w:tcW w:w="1406" w:type="dxa"/>
            <w:tcBorders>
              <w:top w:val="nil"/>
              <w:left w:val="nil"/>
              <w:bottom w:val="nil"/>
              <w:right w:val="single" w:sz="8" w:space="0" w:color="auto"/>
            </w:tcBorders>
            <w:shd w:val="clear" w:color="auto" w:fill="auto"/>
            <w:vAlign w:val="center"/>
            <w:hideMark/>
          </w:tcPr>
          <w:p w14:paraId="517811F2" w14:textId="21E8EDDD" w:rsidR="00E512E8" w:rsidRPr="00D24F77" w:rsidRDefault="00E512E8" w:rsidP="00E512E8">
            <w:pPr>
              <w:jc w:val="center"/>
            </w:pPr>
            <w:r w:rsidRPr="00D24F77">
              <w:t>0</w:t>
            </w:r>
          </w:p>
        </w:tc>
        <w:tc>
          <w:tcPr>
            <w:tcW w:w="958" w:type="dxa"/>
            <w:vMerge/>
            <w:tcBorders>
              <w:top w:val="single" w:sz="8" w:space="0" w:color="auto"/>
              <w:left w:val="single" w:sz="8" w:space="0" w:color="auto"/>
              <w:bottom w:val="nil"/>
              <w:right w:val="single" w:sz="8" w:space="0" w:color="auto"/>
            </w:tcBorders>
            <w:vAlign w:val="center"/>
            <w:hideMark/>
          </w:tcPr>
          <w:p w14:paraId="06554583" w14:textId="77777777" w:rsidR="00E512E8" w:rsidRPr="00D24F77" w:rsidRDefault="00E512E8" w:rsidP="00E512E8"/>
        </w:tc>
      </w:tr>
      <w:tr w:rsidR="00D24F77" w:rsidRPr="00D24F77" w14:paraId="1373C9F5" w14:textId="77777777" w:rsidTr="00E575E4">
        <w:trPr>
          <w:trHeight w:val="375"/>
        </w:trPr>
        <w:tc>
          <w:tcPr>
            <w:tcW w:w="953" w:type="dxa"/>
            <w:vMerge/>
            <w:tcBorders>
              <w:top w:val="single" w:sz="8" w:space="0" w:color="auto"/>
              <w:left w:val="single" w:sz="8" w:space="0" w:color="auto"/>
              <w:bottom w:val="nil"/>
              <w:right w:val="single" w:sz="8" w:space="0" w:color="auto"/>
            </w:tcBorders>
            <w:vAlign w:val="center"/>
            <w:hideMark/>
          </w:tcPr>
          <w:p w14:paraId="2ABAC710" w14:textId="77777777" w:rsidR="00E512E8" w:rsidRPr="00D24F77" w:rsidRDefault="00E512E8" w:rsidP="00E512E8"/>
        </w:tc>
        <w:tc>
          <w:tcPr>
            <w:tcW w:w="4000" w:type="dxa"/>
            <w:tcBorders>
              <w:top w:val="nil"/>
              <w:left w:val="nil"/>
              <w:bottom w:val="nil"/>
              <w:right w:val="single" w:sz="8" w:space="0" w:color="auto"/>
            </w:tcBorders>
            <w:shd w:val="clear" w:color="auto" w:fill="auto"/>
            <w:vAlign w:val="center"/>
            <w:hideMark/>
          </w:tcPr>
          <w:p w14:paraId="5A738B2D" w14:textId="77777777" w:rsidR="00E512E8" w:rsidRPr="00D24F77" w:rsidRDefault="00E512E8" w:rsidP="00E512E8">
            <w:r w:rsidRPr="00D24F77">
              <w:rPr>
                <w:lang w:val="vi-VN"/>
              </w:rPr>
              <w:t>2.  Các loại đồ gá</w:t>
            </w:r>
          </w:p>
        </w:tc>
        <w:tc>
          <w:tcPr>
            <w:tcW w:w="957" w:type="dxa"/>
            <w:tcBorders>
              <w:top w:val="nil"/>
              <w:left w:val="nil"/>
              <w:bottom w:val="nil"/>
              <w:right w:val="single" w:sz="8" w:space="0" w:color="auto"/>
            </w:tcBorders>
            <w:shd w:val="clear" w:color="auto" w:fill="auto"/>
            <w:vAlign w:val="center"/>
            <w:hideMark/>
          </w:tcPr>
          <w:p w14:paraId="1DAF1970" w14:textId="14D5958B" w:rsidR="00E512E8" w:rsidRPr="00D24F77" w:rsidRDefault="00E512E8" w:rsidP="00E512E8">
            <w:pPr>
              <w:jc w:val="center"/>
            </w:pPr>
            <w:r w:rsidRPr="00D24F77">
              <w:t>0,25</w:t>
            </w:r>
          </w:p>
        </w:tc>
        <w:tc>
          <w:tcPr>
            <w:tcW w:w="979" w:type="dxa"/>
            <w:tcBorders>
              <w:top w:val="nil"/>
              <w:left w:val="nil"/>
              <w:bottom w:val="nil"/>
              <w:right w:val="single" w:sz="8" w:space="0" w:color="auto"/>
            </w:tcBorders>
            <w:shd w:val="clear" w:color="auto" w:fill="auto"/>
            <w:vAlign w:val="center"/>
            <w:hideMark/>
          </w:tcPr>
          <w:p w14:paraId="616F9A3A" w14:textId="367AA85D" w:rsidR="00E512E8" w:rsidRPr="00D24F77" w:rsidRDefault="00E512E8" w:rsidP="00E512E8">
            <w:pPr>
              <w:jc w:val="center"/>
            </w:pPr>
            <w:r w:rsidRPr="00D24F77">
              <w:t>0,25</w:t>
            </w:r>
          </w:p>
        </w:tc>
        <w:tc>
          <w:tcPr>
            <w:tcW w:w="1406" w:type="dxa"/>
            <w:tcBorders>
              <w:top w:val="nil"/>
              <w:left w:val="nil"/>
              <w:bottom w:val="nil"/>
              <w:right w:val="single" w:sz="8" w:space="0" w:color="auto"/>
            </w:tcBorders>
            <w:shd w:val="clear" w:color="auto" w:fill="auto"/>
            <w:vAlign w:val="center"/>
            <w:hideMark/>
          </w:tcPr>
          <w:p w14:paraId="117C9A49" w14:textId="36CBF1AB" w:rsidR="00E512E8" w:rsidRPr="00D24F77" w:rsidRDefault="00E512E8" w:rsidP="00E512E8">
            <w:pPr>
              <w:jc w:val="center"/>
            </w:pPr>
            <w:r w:rsidRPr="00D24F77">
              <w:t>0</w:t>
            </w:r>
          </w:p>
        </w:tc>
        <w:tc>
          <w:tcPr>
            <w:tcW w:w="958" w:type="dxa"/>
            <w:vMerge/>
            <w:tcBorders>
              <w:top w:val="single" w:sz="8" w:space="0" w:color="auto"/>
              <w:left w:val="single" w:sz="8" w:space="0" w:color="auto"/>
              <w:bottom w:val="nil"/>
              <w:right w:val="single" w:sz="8" w:space="0" w:color="auto"/>
            </w:tcBorders>
            <w:vAlign w:val="center"/>
            <w:hideMark/>
          </w:tcPr>
          <w:p w14:paraId="7437959E" w14:textId="77777777" w:rsidR="00E512E8" w:rsidRPr="00D24F77" w:rsidRDefault="00E512E8" w:rsidP="00E512E8"/>
        </w:tc>
      </w:tr>
      <w:tr w:rsidR="00D24F77" w:rsidRPr="00D24F77" w14:paraId="737A84F5" w14:textId="77777777" w:rsidTr="00E512E8">
        <w:trPr>
          <w:trHeight w:val="765"/>
        </w:trPr>
        <w:tc>
          <w:tcPr>
            <w:tcW w:w="953" w:type="dxa"/>
            <w:vMerge/>
            <w:tcBorders>
              <w:top w:val="single" w:sz="8" w:space="0" w:color="auto"/>
              <w:left w:val="single" w:sz="8" w:space="0" w:color="auto"/>
              <w:bottom w:val="nil"/>
              <w:right w:val="single" w:sz="8" w:space="0" w:color="auto"/>
            </w:tcBorders>
            <w:vAlign w:val="center"/>
            <w:hideMark/>
          </w:tcPr>
          <w:p w14:paraId="5C1783B5"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0D24B071" w14:textId="77777777" w:rsidR="000568A8" w:rsidRPr="00D24F77" w:rsidRDefault="000568A8" w:rsidP="000568A8">
            <w:r w:rsidRPr="00D24F77">
              <w:rPr>
                <w:lang w:val="vi-VN"/>
              </w:rPr>
              <w:t>3. Cách gá và điều chỉnh vấu cặp trên máy</w:t>
            </w:r>
          </w:p>
        </w:tc>
        <w:tc>
          <w:tcPr>
            <w:tcW w:w="957" w:type="dxa"/>
            <w:tcBorders>
              <w:top w:val="nil"/>
              <w:left w:val="nil"/>
              <w:bottom w:val="single" w:sz="8" w:space="0" w:color="auto"/>
              <w:right w:val="single" w:sz="8" w:space="0" w:color="auto"/>
            </w:tcBorders>
            <w:shd w:val="clear" w:color="auto" w:fill="auto"/>
            <w:vAlign w:val="center"/>
            <w:hideMark/>
          </w:tcPr>
          <w:p w14:paraId="539191ED" w14:textId="28E2D721" w:rsidR="000568A8" w:rsidRPr="00D24F77" w:rsidRDefault="00E512E8" w:rsidP="000568A8">
            <w:pPr>
              <w:jc w:val="center"/>
            </w:pPr>
            <w:r w:rsidRPr="00D24F77">
              <w:t>0,5</w:t>
            </w:r>
          </w:p>
        </w:tc>
        <w:tc>
          <w:tcPr>
            <w:tcW w:w="979" w:type="dxa"/>
            <w:tcBorders>
              <w:top w:val="nil"/>
              <w:left w:val="nil"/>
              <w:bottom w:val="single" w:sz="8" w:space="0" w:color="auto"/>
              <w:right w:val="single" w:sz="8" w:space="0" w:color="auto"/>
            </w:tcBorders>
            <w:shd w:val="clear" w:color="auto" w:fill="auto"/>
            <w:vAlign w:val="center"/>
            <w:hideMark/>
          </w:tcPr>
          <w:p w14:paraId="129817C1" w14:textId="24B8BA2B" w:rsidR="000568A8" w:rsidRPr="00D24F77" w:rsidRDefault="00E512E8" w:rsidP="000568A8">
            <w:pPr>
              <w:jc w:val="center"/>
            </w:pPr>
            <w:r w:rsidRPr="00D24F77">
              <w:t>0</w:t>
            </w:r>
          </w:p>
        </w:tc>
        <w:tc>
          <w:tcPr>
            <w:tcW w:w="1406" w:type="dxa"/>
            <w:tcBorders>
              <w:top w:val="nil"/>
              <w:left w:val="nil"/>
              <w:bottom w:val="single" w:sz="8" w:space="0" w:color="auto"/>
              <w:right w:val="single" w:sz="4" w:space="0" w:color="auto"/>
            </w:tcBorders>
            <w:shd w:val="clear" w:color="auto" w:fill="auto"/>
            <w:vAlign w:val="center"/>
            <w:hideMark/>
          </w:tcPr>
          <w:p w14:paraId="6FD3F4BE" w14:textId="7863A466" w:rsidR="000568A8" w:rsidRPr="00D24F77" w:rsidRDefault="00E512E8" w:rsidP="000568A8">
            <w:pPr>
              <w:jc w:val="center"/>
            </w:pPr>
            <w:r w:rsidRPr="00D24F77">
              <w:t>0,5</w:t>
            </w:r>
          </w:p>
        </w:tc>
        <w:tc>
          <w:tcPr>
            <w:tcW w:w="958" w:type="dxa"/>
            <w:vMerge/>
            <w:tcBorders>
              <w:top w:val="single" w:sz="8" w:space="0" w:color="auto"/>
              <w:left w:val="single" w:sz="4" w:space="0" w:color="auto"/>
              <w:bottom w:val="single" w:sz="4" w:space="0" w:color="auto"/>
              <w:right w:val="single" w:sz="8" w:space="0" w:color="auto"/>
            </w:tcBorders>
            <w:vAlign w:val="center"/>
            <w:hideMark/>
          </w:tcPr>
          <w:p w14:paraId="31610E9E" w14:textId="77777777" w:rsidR="000568A8" w:rsidRPr="00D24F77" w:rsidRDefault="000568A8" w:rsidP="000568A8"/>
        </w:tc>
      </w:tr>
      <w:tr w:rsidR="00D24F77" w:rsidRPr="00D24F77" w14:paraId="2493318B" w14:textId="77777777" w:rsidTr="00E512E8">
        <w:trPr>
          <w:trHeight w:val="750"/>
        </w:trPr>
        <w:tc>
          <w:tcPr>
            <w:tcW w:w="953" w:type="dxa"/>
            <w:vMerge w:val="restart"/>
            <w:tcBorders>
              <w:top w:val="single" w:sz="8" w:space="0" w:color="auto"/>
              <w:left w:val="single" w:sz="8" w:space="0" w:color="auto"/>
              <w:bottom w:val="nil"/>
              <w:right w:val="single" w:sz="4" w:space="0" w:color="auto"/>
            </w:tcBorders>
            <w:shd w:val="clear" w:color="auto" w:fill="auto"/>
            <w:vAlign w:val="center"/>
            <w:hideMark/>
          </w:tcPr>
          <w:p w14:paraId="3E4BA8BC" w14:textId="77777777" w:rsidR="000568A8" w:rsidRPr="00D24F77" w:rsidRDefault="000568A8" w:rsidP="000568A8">
            <w:pPr>
              <w:jc w:val="center"/>
            </w:pPr>
            <w:r w:rsidRPr="00D24F77">
              <w:rPr>
                <w:lang w:val="vi-VN"/>
              </w:rPr>
              <w:lastRenderedPageBreak/>
              <w:t>5</w:t>
            </w:r>
          </w:p>
        </w:tc>
        <w:tc>
          <w:tcPr>
            <w:tcW w:w="4000" w:type="dxa"/>
            <w:tcBorders>
              <w:top w:val="single" w:sz="4" w:space="0" w:color="auto"/>
              <w:left w:val="single" w:sz="4" w:space="0" w:color="auto"/>
              <w:bottom w:val="nil"/>
              <w:right w:val="single" w:sz="8" w:space="0" w:color="auto"/>
            </w:tcBorders>
            <w:shd w:val="clear" w:color="auto" w:fill="auto"/>
            <w:vAlign w:val="center"/>
            <w:hideMark/>
          </w:tcPr>
          <w:p w14:paraId="77950657" w14:textId="77777777" w:rsidR="000568A8" w:rsidRPr="00D24F77" w:rsidRDefault="000568A8" w:rsidP="000568A8">
            <w:r w:rsidRPr="00D24F77">
              <w:t>Bài 5. Đo và thiết lập thông số dao cắt</w:t>
            </w:r>
          </w:p>
        </w:tc>
        <w:tc>
          <w:tcPr>
            <w:tcW w:w="957" w:type="dxa"/>
            <w:tcBorders>
              <w:top w:val="single" w:sz="4" w:space="0" w:color="auto"/>
              <w:left w:val="nil"/>
              <w:bottom w:val="nil"/>
              <w:right w:val="single" w:sz="8" w:space="0" w:color="auto"/>
            </w:tcBorders>
            <w:shd w:val="clear" w:color="auto" w:fill="auto"/>
            <w:vAlign w:val="center"/>
            <w:hideMark/>
          </w:tcPr>
          <w:p w14:paraId="2B2133D7" w14:textId="0B991E5F" w:rsidR="000568A8" w:rsidRPr="00D24F77" w:rsidRDefault="00E512E8" w:rsidP="000568A8">
            <w:pPr>
              <w:jc w:val="center"/>
              <w:rPr>
                <w:b/>
                <w:bCs/>
              </w:rPr>
            </w:pPr>
            <w:r w:rsidRPr="00D24F77">
              <w:rPr>
                <w:b/>
                <w:bCs/>
              </w:rPr>
              <w:t>5</w:t>
            </w:r>
          </w:p>
        </w:tc>
        <w:tc>
          <w:tcPr>
            <w:tcW w:w="979" w:type="dxa"/>
            <w:tcBorders>
              <w:top w:val="single" w:sz="4" w:space="0" w:color="auto"/>
              <w:left w:val="nil"/>
              <w:bottom w:val="nil"/>
              <w:right w:val="single" w:sz="8" w:space="0" w:color="auto"/>
            </w:tcBorders>
            <w:shd w:val="clear" w:color="auto" w:fill="auto"/>
            <w:vAlign w:val="center"/>
            <w:hideMark/>
          </w:tcPr>
          <w:p w14:paraId="33CE78E0" w14:textId="7B3EA34E" w:rsidR="000568A8" w:rsidRPr="00D24F77" w:rsidRDefault="00E512E8" w:rsidP="000568A8">
            <w:pPr>
              <w:jc w:val="center"/>
              <w:rPr>
                <w:b/>
                <w:bCs/>
              </w:rPr>
            </w:pPr>
            <w:r w:rsidRPr="00D24F77">
              <w:rPr>
                <w:b/>
                <w:bCs/>
              </w:rPr>
              <w:t>1</w:t>
            </w:r>
          </w:p>
        </w:tc>
        <w:tc>
          <w:tcPr>
            <w:tcW w:w="1406" w:type="dxa"/>
            <w:tcBorders>
              <w:top w:val="single" w:sz="4" w:space="0" w:color="auto"/>
              <w:left w:val="nil"/>
              <w:bottom w:val="nil"/>
              <w:right w:val="single" w:sz="4" w:space="0" w:color="auto"/>
            </w:tcBorders>
            <w:shd w:val="clear" w:color="auto" w:fill="auto"/>
            <w:vAlign w:val="center"/>
            <w:hideMark/>
          </w:tcPr>
          <w:p w14:paraId="130004F1" w14:textId="3A4BC713" w:rsidR="000568A8" w:rsidRPr="00D24F77" w:rsidRDefault="00E512E8" w:rsidP="000568A8">
            <w:pPr>
              <w:jc w:val="center"/>
              <w:rPr>
                <w:b/>
                <w:bCs/>
              </w:rPr>
            </w:pPr>
            <w:r w:rsidRPr="00D24F77">
              <w:rPr>
                <w:b/>
                <w:bCs/>
              </w:rPr>
              <w:t>4</w:t>
            </w:r>
          </w:p>
        </w:tc>
        <w:tc>
          <w:tcPr>
            <w:tcW w:w="958" w:type="dxa"/>
            <w:vMerge w:val="restart"/>
            <w:tcBorders>
              <w:top w:val="single" w:sz="8" w:space="0" w:color="auto"/>
              <w:left w:val="single" w:sz="4" w:space="0" w:color="auto"/>
              <w:bottom w:val="nil"/>
              <w:right w:val="single" w:sz="8" w:space="0" w:color="auto"/>
            </w:tcBorders>
            <w:shd w:val="clear" w:color="auto" w:fill="auto"/>
            <w:vAlign w:val="center"/>
            <w:hideMark/>
          </w:tcPr>
          <w:p w14:paraId="02CA43AF" w14:textId="77777777" w:rsidR="000568A8" w:rsidRPr="00D24F77" w:rsidRDefault="000568A8" w:rsidP="000568A8">
            <w:pPr>
              <w:jc w:val="center"/>
            </w:pPr>
            <w:r w:rsidRPr="00D24F77">
              <w:t> </w:t>
            </w:r>
          </w:p>
        </w:tc>
      </w:tr>
      <w:tr w:rsidR="00D24F77" w:rsidRPr="00D24F77" w14:paraId="4E0729BE" w14:textId="77777777" w:rsidTr="00E512E8">
        <w:trPr>
          <w:trHeight w:val="375"/>
        </w:trPr>
        <w:tc>
          <w:tcPr>
            <w:tcW w:w="953" w:type="dxa"/>
            <w:vMerge/>
            <w:tcBorders>
              <w:top w:val="single" w:sz="8" w:space="0" w:color="auto"/>
              <w:left w:val="single" w:sz="8" w:space="0" w:color="auto"/>
              <w:bottom w:val="nil"/>
              <w:right w:val="single" w:sz="4" w:space="0" w:color="auto"/>
            </w:tcBorders>
            <w:vAlign w:val="center"/>
            <w:hideMark/>
          </w:tcPr>
          <w:p w14:paraId="3DE07857" w14:textId="77777777" w:rsidR="000568A8" w:rsidRPr="00D24F77" w:rsidRDefault="000568A8" w:rsidP="000568A8"/>
        </w:tc>
        <w:tc>
          <w:tcPr>
            <w:tcW w:w="4000" w:type="dxa"/>
            <w:tcBorders>
              <w:top w:val="nil"/>
              <w:left w:val="single" w:sz="4" w:space="0" w:color="auto"/>
              <w:bottom w:val="nil"/>
              <w:right w:val="single" w:sz="8" w:space="0" w:color="auto"/>
            </w:tcBorders>
            <w:shd w:val="clear" w:color="auto" w:fill="auto"/>
            <w:vAlign w:val="center"/>
            <w:hideMark/>
          </w:tcPr>
          <w:p w14:paraId="67758017" w14:textId="77777777" w:rsidR="000568A8" w:rsidRPr="00D24F77" w:rsidRDefault="000568A8" w:rsidP="000568A8">
            <w:r w:rsidRPr="00D24F77">
              <w:rPr>
                <w:lang w:val="vi-VN"/>
              </w:rPr>
              <w:t>1. Dao cắt và việc bù dao.</w:t>
            </w:r>
          </w:p>
        </w:tc>
        <w:tc>
          <w:tcPr>
            <w:tcW w:w="957" w:type="dxa"/>
            <w:tcBorders>
              <w:top w:val="nil"/>
              <w:left w:val="nil"/>
              <w:bottom w:val="nil"/>
              <w:right w:val="single" w:sz="8" w:space="0" w:color="auto"/>
            </w:tcBorders>
            <w:shd w:val="clear" w:color="auto" w:fill="auto"/>
            <w:vAlign w:val="center"/>
            <w:hideMark/>
          </w:tcPr>
          <w:p w14:paraId="21BFCE12" w14:textId="77777777" w:rsidR="000568A8" w:rsidRPr="00D24F77" w:rsidRDefault="000568A8" w:rsidP="000568A8">
            <w:pPr>
              <w:jc w:val="center"/>
            </w:pPr>
            <w:r w:rsidRPr="00D24F77">
              <w:t>0,5</w:t>
            </w:r>
          </w:p>
        </w:tc>
        <w:tc>
          <w:tcPr>
            <w:tcW w:w="979" w:type="dxa"/>
            <w:tcBorders>
              <w:top w:val="nil"/>
              <w:left w:val="nil"/>
              <w:bottom w:val="nil"/>
              <w:right w:val="single" w:sz="8" w:space="0" w:color="auto"/>
            </w:tcBorders>
            <w:shd w:val="clear" w:color="auto" w:fill="auto"/>
            <w:vAlign w:val="center"/>
            <w:hideMark/>
          </w:tcPr>
          <w:p w14:paraId="5651489A" w14:textId="7FE8451E" w:rsidR="000568A8" w:rsidRPr="00D24F77" w:rsidRDefault="000568A8" w:rsidP="000568A8">
            <w:pPr>
              <w:jc w:val="center"/>
            </w:pPr>
            <w:r w:rsidRPr="00D24F77">
              <w:t>0,5</w:t>
            </w:r>
          </w:p>
        </w:tc>
        <w:tc>
          <w:tcPr>
            <w:tcW w:w="1406" w:type="dxa"/>
            <w:tcBorders>
              <w:top w:val="nil"/>
              <w:left w:val="nil"/>
              <w:bottom w:val="nil"/>
              <w:right w:val="single" w:sz="4" w:space="0" w:color="auto"/>
            </w:tcBorders>
            <w:shd w:val="clear" w:color="auto" w:fill="auto"/>
            <w:vAlign w:val="center"/>
            <w:hideMark/>
          </w:tcPr>
          <w:p w14:paraId="075B2167" w14:textId="77777777" w:rsidR="000568A8" w:rsidRPr="00D24F77" w:rsidRDefault="000568A8" w:rsidP="000568A8">
            <w:pPr>
              <w:jc w:val="center"/>
            </w:pPr>
            <w:r w:rsidRPr="00D24F77">
              <w:t> 0</w:t>
            </w:r>
          </w:p>
        </w:tc>
        <w:tc>
          <w:tcPr>
            <w:tcW w:w="958" w:type="dxa"/>
            <w:vMerge/>
            <w:tcBorders>
              <w:top w:val="single" w:sz="8" w:space="0" w:color="auto"/>
              <w:left w:val="single" w:sz="4" w:space="0" w:color="auto"/>
              <w:bottom w:val="nil"/>
              <w:right w:val="single" w:sz="8" w:space="0" w:color="auto"/>
            </w:tcBorders>
            <w:vAlign w:val="center"/>
            <w:hideMark/>
          </w:tcPr>
          <w:p w14:paraId="4E1D1DA5" w14:textId="77777777" w:rsidR="000568A8" w:rsidRPr="00D24F77" w:rsidRDefault="000568A8" w:rsidP="000568A8"/>
        </w:tc>
      </w:tr>
      <w:tr w:rsidR="00D24F77" w:rsidRPr="00D24F77" w14:paraId="17FF1D83" w14:textId="77777777" w:rsidTr="00E512E8">
        <w:trPr>
          <w:trHeight w:val="750"/>
        </w:trPr>
        <w:tc>
          <w:tcPr>
            <w:tcW w:w="953" w:type="dxa"/>
            <w:vMerge/>
            <w:tcBorders>
              <w:top w:val="single" w:sz="8" w:space="0" w:color="auto"/>
              <w:left w:val="single" w:sz="8" w:space="0" w:color="auto"/>
              <w:bottom w:val="nil"/>
              <w:right w:val="single" w:sz="4" w:space="0" w:color="auto"/>
            </w:tcBorders>
            <w:vAlign w:val="center"/>
            <w:hideMark/>
          </w:tcPr>
          <w:p w14:paraId="03D93FF5" w14:textId="77777777" w:rsidR="000568A8" w:rsidRPr="00D24F77" w:rsidRDefault="000568A8" w:rsidP="000568A8"/>
        </w:tc>
        <w:tc>
          <w:tcPr>
            <w:tcW w:w="4000" w:type="dxa"/>
            <w:tcBorders>
              <w:top w:val="nil"/>
              <w:left w:val="single" w:sz="4" w:space="0" w:color="auto"/>
              <w:bottom w:val="nil"/>
              <w:right w:val="single" w:sz="8" w:space="0" w:color="auto"/>
            </w:tcBorders>
            <w:shd w:val="clear" w:color="auto" w:fill="auto"/>
            <w:vAlign w:val="center"/>
            <w:hideMark/>
          </w:tcPr>
          <w:p w14:paraId="40775CFD" w14:textId="77777777" w:rsidR="000568A8" w:rsidRPr="00D24F77" w:rsidRDefault="000568A8" w:rsidP="000568A8">
            <w:r w:rsidRPr="00D24F77">
              <w:rPr>
                <w:lang w:val="vi-VN"/>
              </w:rPr>
              <w:t>2. Quy trình lắp đặt và đo dao với thiết bị đo dao.</w:t>
            </w:r>
          </w:p>
        </w:tc>
        <w:tc>
          <w:tcPr>
            <w:tcW w:w="957" w:type="dxa"/>
            <w:tcBorders>
              <w:top w:val="nil"/>
              <w:left w:val="nil"/>
              <w:bottom w:val="nil"/>
              <w:right w:val="single" w:sz="8" w:space="0" w:color="auto"/>
            </w:tcBorders>
            <w:shd w:val="clear" w:color="auto" w:fill="auto"/>
            <w:vAlign w:val="center"/>
            <w:hideMark/>
          </w:tcPr>
          <w:p w14:paraId="3E373E96" w14:textId="743B6F6F" w:rsidR="000568A8" w:rsidRPr="00D24F77" w:rsidRDefault="00E512E8" w:rsidP="000568A8">
            <w:pPr>
              <w:jc w:val="center"/>
            </w:pPr>
            <w:r w:rsidRPr="00D24F77">
              <w:t>1</w:t>
            </w:r>
            <w:r w:rsidR="000568A8" w:rsidRPr="00D24F77">
              <w:t>,5</w:t>
            </w:r>
          </w:p>
        </w:tc>
        <w:tc>
          <w:tcPr>
            <w:tcW w:w="979" w:type="dxa"/>
            <w:tcBorders>
              <w:top w:val="nil"/>
              <w:left w:val="nil"/>
              <w:bottom w:val="nil"/>
              <w:right w:val="single" w:sz="8" w:space="0" w:color="auto"/>
            </w:tcBorders>
            <w:shd w:val="clear" w:color="auto" w:fill="auto"/>
            <w:vAlign w:val="center"/>
            <w:hideMark/>
          </w:tcPr>
          <w:p w14:paraId="6868D0D0" w14:textId="35C9C620" w:rsidR="000568A8" w:rsidRPr="00D24F77" w:rsidRDefault="000568A8" w:rsidP="000568A8">
            <w:pPr>
              <w:jc w:val="center"/>
            </w:pPr>
            <w:r w:rsidRPr="00D24F77">
              <w:t>0,5</w:t>
            </w:r>
          </w:p>
        </w:tc>
        <w:tc>
          <w:tcPr>
            <w:tcW w:w="1406" w:type="dxa"/>
            <w:tcBorders>
              <w:top w:val="nil"/>
              <w:left w:val="nil"/>
              <w:bottom w:val="nil"/>
              <w:right w:val="single" w:sz="4" w:space="0" w:color="auto"/>
            </w:tcBorders>
            <w:shd w:val="clear" w:color="auto" w:fill="auto"/>
            <w:vAlign w:val="center"/>
            <w:hideMark/>
          </w:tcPr>
          <w:p w14:paraId="181FB0FA" w14:textId="2BD952A7" w:rsidR="000568A8" w:rsidRPr="00D24F77" w:rsidRDefault="00E512E8" w:rsidP="000568A8">
            <w:pPr>
              <w:jc w:val="center"/>
            </w:pPr>
            <w:r w:rsidRPr="00D24F77">
              <w:t>1</w:t>
            </w:r>
          </w:p>
        </w:tc>
        <w:tc>
          <w:tcPr>
            <w:tcW w:w="958" w:type="dxa"/>
            <w:vMerge/>
            <w:tcBorders>
              <w:top w:val="single" w:sz="8" w:space="0" w:color="auto"/>
              <w:left w:val="single" w:sz="4" w:space="0" w:color="auto"/>
              <w:bottom w:val="nil"/>
              <w:right w:val="single" w:sz="8" w:space="0" w:color="auto"/>
            </w:tcBorders>
            <w:vAlign w:val="center"/>
            <w:hideMark/>
          </w:tcPr>
          <w:p w14:paraId="12D53280" w14:textId="77777777" w:rsidR="000568A8" w:rsidRPr="00D24F77" w:rsidRDefault="000568A8" w:rsidP="000568A8"/>
        </w:tc>
      </w:tr>
      <w:tr w:rsidR="00D24F77" w:rsidRPr="00D24F77" w14:paraId="29E25EEC" w14:textId="77777777" w:rsidTr="00E512E8">
        <w:trPr>
          <w:trHeight w:val="765"/>
        </w:trPr>
        <w:tc>
          <w:tcPr>
            <w:tcW w:w="953" w:type="dxa"/>
            <w:vMerge/>
            <w:tcBorders>
              <w:top w:val="single" w:sz="8" w:space="0" w:color="auto"/>
              <w:left w:val="single" w:sz="8" w:space="0" w:color="auto"/>
              <w:bottom w:val="nil"/>
              <w:right w:val="single" w:sz="4" w:space="0" w:color="auto"/>
            </w:tcBorders>
            <w:vAlign w:val="center"/>
            <w:hideMark/>
          </w:tcPr>
          <w:p w14:paraId="311BE93B" w14:textId="77777777" w:rsidR="000568A8" w:rsidRPr="00D24F77" w:rsidRDefault="000568A8" w:rsidP="000568A8"/>
        </w:tc>
        <w:tc>
          <w:tcPr>
            <w:tcW w:w="4000" w:type="dxa"/>
            <w:tcBorders>
              <w:top w:val="nil"/>
              <w:left w:val="single" w:sz="4" w:space="0" w:color="auto"/>
              <w:bottom w:val="single" w:sz="4" w:space="0" w:color="auto"/>
              <w:right w:val="single" w:sz="8" w:space="0" w:color="auto"/>
            </w:tcBorders>
            <w:shd w:val="clear" w:color="auto" w:fill="auto"/>
            <w:vAlign w:val="center"/>
            <w:hideMark/>
          </w:tcPr>
          <w:p w14:paraId="16CF5095" w14:textId="77777777" w:rsidR="000568A8" w:rsidRPr="00D24F77" w:rsidRDefault="000568A8" w:rsidP="000568A8">
            <w:r w:rsidRPr="00D24F77">
              <w:rPr>
                <w:lang w:val="vi-VN"/>
              </w:rPr>
              <w:t>3. Kiểm tra và hiệu chỉnh thông số dao cắt.</w:t>
            </w:r>
          </w:p>
        </w:tc>
        <w:tc>
          <w:tcPr>
            <w:tcW w:w="957" w:type="dxa"/>
            <w:tcBorders>
              <w:top w:val="nil"/>
              <w:left w:val="nil"/>
              <w:bottom w:val="single" w:sz="4" w:space="0" w:color="auto"/>
              <w:right w:val="single" w:sz="8" w:space="0" w:color="auto"/>
            </w:tcBorders>
            <w:shd w:val="clear" w:color="auto" w:fill="auto"/>
            <w:vAlign w:val="center"/>
            <w:hideMark/>
          </w:tcPr>
          <w:p w14:paraId="2A5316EF" w14:textId="696A6BA9" w:rsidR="000568A8" w:rsidRPr="00D24F77" w:rsidRDefault="00E512E8" w:rsidP="000568A8">
            <w:pPr>
              <w:jc w:val="center"/>
            </w:pPr>
            <w:r w:rsidRPr="00D24F77">
              <w:t>3</w:t>
            </w:r>
          </w:p>
        </w:tc>
        <w:tc>
          <w:tcPr>
            <w:tcW w:w="979" w:type="dxa"/>
            <w:tcBorders>
              <w:top w:val="nil"/>
              <w:left w:val="nil"/>
              <w:bottom w:val="single" w:sz="4" w:space="0" w:color="auto"/>
              <w:right w:val="single" w:sz="8" w:space="0" w:color="auto"/>
            </w:tcBorders>
            <w:shd w:val="clear" w:color="auto" w:fill="auto"/>
            <w:vAlign w:val="center"/>
            <w:hideMark/>
          </w:tcPr>
          <w:p w14:paraId="50A38825" w14:textId="508B0269" w:rsidR="000568A8" w:rsidRPr="00D24F77" w:rsidRDefault="00E512E8" w:rsidP="000568A8">
            <w:pPr>
              <w:jc w:val="center"/>
            </w:pPr>
            <w:r w:rsidRPr="00D24F77">
              <w:t>0</w:t>
            </w:r>
          </w:p>
        </w:tc>
        <w:tc>
          <w:tcPr>
            <w:tcW w:w="1406" w:type="dxa"/>
            <w:tcBorders>
              <w:top w:val="nil"/>
              <w:left w:val="nil"/>
              <w:bottom w:val="single" w:sz="4" w:space="0" w:color="auto"/>
              <w:right w:val="single" w:sz="4" w:space="0" w:color="auto"/>
            </w:tcBorders>
            <w:shd w:val="clear" w:color="auto" w:fill="auto"/>
            <w:vAlign w:val="center"/>
            <w:hideMark/>
          </w:tcPr>
          <w:p w14:paraId="2CAACB8F" w14:textId="1FD6025F" w:rsidR="000568A8" w:rsidRPr="00D24F77" w:rsidRDefault="00E512E8" w:rsidP="000568A8">
            <w:pPr>
              <w:jc w:val="center"/>
            </w:pPr>
            <w:r w:rsidRPr="00D24F77">
              <w:t>3</w:t>
            </w:r>
          </w:p>
        </w:tc>
        <w:tc>
          <w:tcPr>
            <w:tcW w:w="958" w:type="dxa"/>
            <w:vMerge/>
            <w:tcBorders>
              <w:top w:val="single" w:sz="8" w:space="0" w:color="auto"/>
              <w:left w:val="single" w:sz="4" w:space="0" w:color="auto"/>
              <w:bottom w:val="nil"/>
              <w:right w:val="single" w:sz="8" w:space="0" w:color="auto"/>
            </w:tcBorders>
            <w:vAlign w:val="center"/>
            <w:hideMark/>
          </w:tcPr>
          <w:p w14:paraId="2F4FF7CE" w14:textId="77777777" w:rsidR="000568A8" w:rsidRPr="00D24F77" w:rsidRDefault="000568A8" w:rsidP="000568A8"/>
        </w:tc>
      </w:tr>
      <w:tr w:rsidR="00D24F77" w:rsidRPr="00D24F77" w14:paraId="5B4CC5AD"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6C604957" w14:textId="77777777" w:rsidR="000568A8" w:rsidRPr="00D24F77" w:rsidRDefault="000568A8" w:rsidP="000568A8">
            <w:pPr>
              <w:jc w:val="center"/>
            </w:pPr>
            <w:r w:rsidRPr="00D24F77">
              <w:rPr>
                <w:lang w:val="vi-VN"/>
              </w:rPr>
              <w:t>6</w:t>
            </w:r>
          </w:p>
        </w:tc>
        <w:tc>
          <w:tcPr>
            <w:tcW w:w="4000" w:type="dxa"/>
            <w:tcBorders>
              <w:top w:val="nil"/>
              <w:left w:val="nil"/>
              <w:bottom w:val="nil"/>
              <w:right w:val="single" w:sz="8" w:space="0" w:color="auto"/>
            </w:tcBorders>
            <w:shd w:val="clear" w:color="auto" w:fill="auto"/>
            <w:vAlign w:val="center"/>
            <w:hideMark/>
          </w:tcPr>
          <w:p w14:paraId="44EA84FE" w14:textId="77777777" w:rsidR="000568A8" w:rsidRPr="00D24F77" w:rsidRDefault="000568A8" w:rsidP="000568A8">
            <w:r w:rsidRPr="00D24F77">
              <w:rPr>
                <w:lang w:val="vi-VN"/>
              </w:rPr>
              <w:t>Bài 6: Cấu trúc chương trình gia công trên máy tiện CNC</w:t>
            </w:r>
          </w:p>
        </w:tc>
        <w:tc>
          <w:tcPr>
            <w:tcW w:w="957" w:type="dxa"/>
            <w:tcBorders>
              <w:top w:val="nil"/>
              <w:left w:val="nil"/>
              <w:bottom w:val="nil"/>
              <w:right w:val="single" w:sz="8" w:space="0" w:color="auto"/>
            </w:tcBorders>
            <w:shd w:val="clear" w:color="auto" w:fill="auto"/>
            <w:vAlign w:val="center"/>
            <w:hideMark/>
          </w:tcPr>
          <w:p w14:paraId="73FCDDCF" w14:textId="4FD86CD1" w:rsidR="000568A8" w:rsidRPr="00D24F77" w:rsidRDefault="00E512E8" w:rsidP="000568A8">
            <w:pPr>
              <w:jc w:val="center"/>
              <w:rPr>
                <w:b/>
                <w:bCs/>
              </w:rPr>
            </w:pPr>
            <w:r w:rsidRPr="00D24F77">
              <w:rPr>
                <w:b/>
                <w:bCs/>
              </w:rPr>
              <w:t>4</w:t>
            </w:r>
          </w:p>
        </w:tc>
        <w:tc>
          <w:tcPr>
            <w:tcW w:w="979" w:type="dxa"/>
            <w:tcBorders>
              <w:top w:val="nil"/>
              <w:left w:val="nil"/>
              <w:bottom w:val="nil"/>
              <w:right w:val="single" w:sz="8" w:space="0" w:color="auto"/>
            </w:tcBorders>
            <w:shd w:val="clear" w:color="auto" w:fill="auto"/>
            <w:vAlign w:val="center"/>
            <w:hideMark/>
          </w:tcPr>
          <w:p w14:paraId="46D650B9" w14:textId="184B98D5" w:rsidR="000568A8" w:rsidRPr="00D24F77" w:rsidRDefault="00E512E8" w:rsidP="000568A8">
            <w:pPr>
              <w:jc w:val="center"/>
              <w:rPr>
                <w:b/>
                <w:bCs/>
              </w:rPr>
            </w:pPr>
            <w:r w:rsidRPr="00D24F77">
              <w:rPr>
                <w:b/>
                <w:bCs/>
              </w:rPr>
              <w:t>1</w:t>
            </w:r>
          </w:p>
        </w:tc>
        <w:tc>
          <w:tcPr>
            <w:tcW w:w="1406" w:type="dxa"/>
            <w:tcBorders>
              <w:top w:val="nil"/>
              <w:left w:val="nil"/>
              <w:bottom w:val="nil"/>
              <w:right w:val="single" w:sz="8" w:space="0" w:color="auto"/>
            </w:tcBorders>
            <w:shd w:val="clear" w:color="auto" w:fill="auto"/>
            <w:vAlign w:val="center"/>
            <w:hideMark/>
          </w:tcPr>
          <w:p w14:paraId="26E3B33B" w14:textId="63B44960" w:rsidR="000568A8" w:rsidRPr="00D24F77" w:rsidRDefault="00E512E8" w:rsidP="000568A8">
            <w:pPr>
              <w:jc w:val="center"/>
              <w:rPr>
                <w:b/>
                <w:bCs/>
              </w:rPr>
            </w:pPr>
            <w:r w:rsidRPr="00D24F77">
              <w:rPr>
                <w:b/>
                <w:bCs/>
              </w:rPr>
              <w:t>3</w:t>
            </w:r>
          </w:p>
        </w:tc>
        <w:tc>
          <w:tcPr>
            <w:tcW w:w="958" w:type="dxa"/>
            <w:vMerge w:val="restart"/>
            <w:tcBorders>
              <w:top w:val="single" w:sz="8" w:space="0" w:color="auto"/>
              <w:left w:val="single" w:sz="8" w:space="0" w:color="auto"/>
              <w:bottom w:val="nil"/>
              <w:right w:val="single" w:sz="8" w:space="0" w:color="auto"/>
            </w:tcBorders>
            <w:shd w:val="clear" w:color="auto" w:fill="auto"/>
            <w:vAlign w:val="center"/>
            <w:hideMark/>
          </w:tcPr>
          <w:p w14:paraId="085FB91A" w14:textId="77777777" w:rsidR="000568A8" w:rsidRPr="00D24F77" w:rsidRDefault="000568A8" w:rsidP="000568A8">
            <w:r w:rsidRPr="00D24F77">
              <w:t> </w:t>
            </w:r>
          </w:p>
        </w:tc>
      </w:tr>
      <w:tr w:rsidR="00D24F77" w:rsidRPr="00D24F77" w14:paraId="7A53021C"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2B4876A2"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15FBF733" w14:textId="77777777" w:rsidR="000568A8" w:rsidRPr="00D24F77" w:rsidRDefault="000568A8" w:rsidP="000568A8">
            <w:r w:rsidRPr="00D24F77">
              <w:rPr>
                <w:lang w:val="vi-VN"/>
              </w:rPr>
              <w:t>1. Cấu trúc một chương trình gia công</w:t>
            </w:r>
          </w:p>
        </w:tc>
        <w:tc>
          <w:tcPr>
            <w:tcW w:w="957" w:type="dxa"/>
            <w:tcBorders>
              <w:top w:val="nil"/>
              <w:left w:val="nil"/>
              <w:bottom w:val="nil"/>
              <w:right w:val="single" w:sz="8" w:space="0" w:color="auto"/>
            </w:tcBorders>
            <w:shd w:val="clear" w:color="auto" w:fill="auto"/>
            <w:vAlign w:val="center"/>
            <w:hideMark/>
          </w:tcPr>
          <w:p w14:paraId="7E472AE7" w14:textId="0B17A596" w:rsidR="000568A8" w:rsidRPr="00D24F77" w:rsidRDefault="00E512E8" w:rsidP="000568A8">
            <w:pPr>
              <w:jc w:val="center"/>
            </w:pPr>
            <w:r w:rsidRPr="00D24F77">
              <w:t>2</w:t>
            </w:r>
          </w:p>
        </w:tc>
        <w:tc>
          <w:tcPr>
            <w:tcW w:w="979" w:type="dxa"/>
            <w:tcBorders>
              <w:top w:val="nil"/>
              <w:left w:val="nil"/>
              <w:bottom w:val="nil"/>
              <w:right w:val="single" w:sz="8" w:space="0" w:color="auto"/>
            </w:tcBorders>
            <w:shd w:val="clear" w:color="auto" w:fill="auto"/>
            <w:vAlign w:val="center"/>
            <w:hideMark/>
          </w:tcPr>
          <w:p w14:paraId="0B45D5C9" w14:textId="77777777"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112728DC" w14:textId="490DD437" w:rsidR="000568A8" w:rsidRPr="00D24F77" w:rsidRDefault="00E512E8" w:rsidP="000568A8">
            <w:pPr>
              <w:jc w:val="center"/>
            </w:pPr>
            <w:r w:rsidRPr="00D24F77">
              <w:t>1,5</w:t>
            </w:r>
          </w:p>
        </w:tc>
        <w:tc>
          <w:tcPr>
            <w:tcW w:w="958" w:type="dxa"/>
            <w:vMerge/>
            <w:tcBorders>
              <w:top w:val="single" w:sz="8" w:space="0" w:color="auto"/>
              <w:left w:val="single" w:sz="8" w:space="0" w:color="auto"/>
              <w:bottom w:val="nil"/>
              <w:right w:val="single" w:sz="8" w:space="0" w:color="auto"/>
            </w:tcBorders>
            <w:vAlign w:val="center"/>
            <w:hideMark/>
          </w:tcPr>
          <w:p w14:paraId="2657332D" w14:textId="77777777" w:rsidR="000568A8" w:rsidRPr="00D24F77" w:rsidRDefault="000568A8" w:rsidP="000568A8"/>
        </w:tc>
      </w:tr>
      <w:tr w:rsidR="00D24F77" w:rsidRPr="00D24F77" w14:paraId="1E6BFBFF" w14:textId="77777777" w:rsidTr="00E575E4">
        <w:trPr>
          <w:trHeight w:val="390"/>
        </w:trPr>
        <w:tc>
          <w:tcPr>
            <w:tcW w:w="953" w:type="dxa"/>
            <w:vMerge/>
            <w:tcBorders>
              <w:top w:val="single" w:sz="8" w:space="0" w:color="auto"/>
              <w:left w:val="single" w:sz="8" w:space="0" w:color="auto"/>
              <w:bottom w:val="nil"/>
              <w:right w:val="single" w:sz="8" w:space="0" w:color="auto"/>
            </w:tcBorders>
            <w:vAlign w:val="center"/>
            <w:hideMark/>
          </w:tcPr>
          <w:p w14:paraId="5D84F849"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5135FC22" w14:textId="77777777" w:rsidR="000568A8" w:rsidRPr="00D24F77" w:rsidRDefault="000568A8" w:rsidP="000568A8">
            <w:r w:rsidRPr="00D24F77">
              <w:rPr>
                <w:lang w:val="vi-VN"/>
              </w:rPr>
              <w:t xml:space="preserve">2. Cấu trúc một câu lệnh </w:t>
            </w:r>
          </w:p>
        </w:tc>
        <w:tc>
          <w:tcPr>
            <w:tcW w:w="957" w:type="dxa"/>
            <w:tcBorders>
              <w:top w:val="nil"/>
              <w:left w:val="nil"/>
              <w:bottom w:val="single" w:sz="8" w:space="0" w:color="auto"/>
              <w:right w:val="single" w:sz="8" w:space="0" w:color="auto"/>
            </w:tcBorders>
            <w:shd w:val="clear" w:color="auto" w:fill="auto"/>
            <w:vAlign w:val="center"/>
            <w:hideMark/>
          </w:tcPr>
          <w:p w14:paraId="1F16889C" w14:textId="7619F57A" w:rsidR="000568A8" w:rsidRPr="00D24F77" w:rsidRDefault="00E512E8" w:rsidP="000568A8">
            <w:pPr>
              <w:jc w:val="center"/>
            </w:pPr>
            <w:r w:rsidRPr="00D24F77">
              <w:t>2</w:t>
            </w:r>
          </w:p>
        </w:tc>
        <w:tc>
          <w:tcPr>
            <w:tcW w:w="979" w:type="dxa"/>
            <w:tcBorders>
              <w:top w:val="nil"/>
              <w:left w:val="nil"/>
              <w:bottom w:val="single" w:sz="8" w:space="0" w:color="auto"/>
              <w:right w:val="single" w:sz="8" w:space="0" w:color="auto"/>
            </w:tcBorders>
            <w:shd w:val="clear" w:color="auto" w:fill="auto"/>
            <w:vAlign w:val="center"/>
            <w:hideMark/>
          </w:tcPr>
          <w:p w14:paraId="3E837D7F" w14:textId="5CBFC91A" w:rsidR="000568A8" w:rsidRPr="00D24F77" w:rsidRDefault="00E512E8" w:rsidP="000568A8">
            <w:pPr>
              <w:jc w:val="center"/>
            </w:pPr>
            <w:r w:rsidRPr="00D24F77">
              <w:t>0</w:t>
            </w:r>
            <w:r w:rsidR="000568A8" w:rsidRPr="00D24F77">
              <w:t>,5</w:t>
            </w:r>
          </w:p>
        </w:tc>
        <w:tc>
          <w:tcPr>
            <w:tcW w:w="1406" w:type="dxa"/>
            <w:tcBorders>
              <w:top w:val="nil"/>
              <w:left w:val="nil"/>
              <w:bottom w:val="single" w:sz="8" w:space="0" w:color="auto"/>
              <w:right w:val="single" w:sz="8" w:space="0" w:color="auto"/>
            </w:tcBorders>
            <w:shd w:val="clear" w:color="auto" w:fill="auto"/>
            <w:vAlign w:val="center"/>
            <w:hideMark/>
          </w:tcPr>
          <w:p w14:paraId="55724D26" w14:textId="0E17AF05" w:rsidR="000568A8" w:rsidRPr="00D24F77" w:rsidRDefault="00E512E8" w:rsidP="000568A8">
            <w:pPr>
              <w:jc w:val="center"/>
            </w:pPr>
            <w:r w:rsidRPr="00D24F77">
              <w:t>1,5</w:t>
            </w:r>
          </w:p>
        </w:tc>
        <w:tc>
          <w:tcPr>
            <w:tcW w:w="958" w:type="dxa"/>
            <w:vMerge/>
            <w:tcBorders>
              <w:top w:val="single" w:sz="8" w:space="0" w:color="auto"/>
              <w:left w:val="single" w:sz="8" w:space="0" w:color="auto"/>
              <w:bottom w:val="nil"/>
              <w:right w:val="single" w:sz="8" w:space="0" w:color="auto"/>
            </w:tcBorders>
            <w:vAlign w:val="center"/>
            <w:hideMark/>
          </w:tcPr>
          <w:p w14:paraId="1D0686BF" w14:textId="77777777" w:rsidR="000568A8" w:rsidRPr="00D24F77" w:rsidRDefault="000568A8" w:rsidP="000568A8"/>
        </w:tc>
      </w:tr>
      <w:tr w:rsidR="00D24F77" w:rsidRPr="00D24F77" w14:paraId="74E79A79" w14:textId="77777777" w:rsidTr="00E575E4">
        <w:trPr>
          <w:trHeight w:val="375"/>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2FAF185D" w14:textId="77777777" w:rsidR="000568A8" w:rsidRPr="00D24F77" w:rsidRDefault="000568A8" w:rsidP="000568A8">
            <w:pPr>
              <w:jc w:val="center"/>
            </w:pPr>
            <w:r w:rsidRPr="00D24F77">
              <w:rPr>
                <w:lang w:val="vi-VN"/>
              </w:rPr>
              <w:t>7</w:t>
            </w:r>
          </w:p>
        </w:tc>
        <w:tc>
          <w:tcPr>
            <w:tcW w:w="4000" w:type="dxa"/>
            <w:tcBorders>
              <w:top w:val="nil"/>
              <w:left w:val="nil"/>
              <w:bottom w:val="nil"/>
              <w:right w:val="single" w:sz="8" w:space="0" w:color="auto"/>
            </w:tcBorders>
            <w:shd w:val="clear" w:color="auto" w:fill="auto"/>
            <w:vAlign w:val="center"/>
            <w:hideMark/>
          </w:tcPr>
          <w:p w14:paraId="6B46807F" w14:textId="77777777" w:rsidR="000568A8" w:rsidRPr="00D24F77" w:rsidRDefault="000568A8" w:rsidP="000568A8">
            <w:r w:rsidRPr="00D24F77">
              <w:rPr>
                <w:lang w:val="vi-VN"/>
              </w:rPr>
              <w:t>Bài 7: Các mã lệnh NC cơ bản</w:t>
            </w:r>
          </w:p>
        </w:tc>
        <w:tc>
          <w:tcPr>
            <w:tcW w:w="957" w:type="dxa"/>
            <w:tcBorders>
              <w:top w:val="nil"/>
              <w:left w:val="nil"/>
              <w:bottom w:val="nil"/>
              <w:right w:val="single" w:sz="8" w:space="0" w:color="auto"/>
            </w:tcBorders>
            <w:shd w:val="clear" w:color="auto" w:fill="auto"/>
            <w:vAlign w:val="center"/>
            <w:hideMark/>
          </w:tcPr>
          <w:p w14:paraId="0ABC8ABE" w14:textId="483159B5" w:rsidR="000568A8" w:rsidRPr="00D24F77" w:rsidRDefault="00E512E8" w:rsidP="000568A8">
            <w:pPr>
              <w:jc w:val="center"/>
              <w:rPr>
                <w:b/>
                <w:bCs/>
              </w:rPr>
            </w:pPr>
            <w:r w:rsidRPr="00D24F77">
              <w:rPr>
                <w:b/>
                <w:bCs/>
              </w:rPr>
              <w:t>6</w:t>
            </w:r>
          </w:p>
        </w:tc>
        <w:tc>
          <w:tcPr>
            <w:tcW w:w="979" w:type="dxa"/>
            <w:tcBorders>
              <w:top w:val="nil"/>
              <w:left w:val="nil"/>
              <w:bottom w:val="nil"/>
              <w:right w:val="single" w:sz="8" w:space="0" w:color="auto"/>
            </w:tcBorders>
            <w:shd w:val="clear" w:color="auto" w:fill="auto"/>
            <w:vAlign w:val="center"/>
            <w:hideMark/>
          </w:tcPr>
          <w:p w14:paraId="7E233F36" w14:textId="6B9194B5" w:rsidR="000568A8" w:rsidRPr="00D24F77" w:rsidRDefault="00E512E8" w:rsidP="000568A8">
            <w:pPr>
              <w:jc w:val="center"/>
              <w:rPr>
                <w:b/>
                <w:bCs/>
              </w:rPr>
            </w:pPr>
            <w:r w:rsidRPr="00D24F77">
              <w:rPr>
                <w:b/>
                <w:bCs/>
              </w:rPr>
              <w:t>2</w:t>
            </w:r>
          </w:p>
        </w:tc>
        <w:tc>
          <w:tcPr>
            <w:tcW w:w="1406" w:type="dxa"/>
            <w:tcBorders>
              <w:top w:val="nil"/>
              <w:left w:val="nil"/>
              <w:bottom w:val="nil"/>
              <w:right w:val="single" w:sz="8" w:space="0" w:color="auto"/>
            </w:tcBorders>
            <w:shd w:val="clear" w:color="auto" w:fill="auto"/>
            <w:vAlign w:val="center"/>
            <w:hideMark/>
          </w:tcPr>
          <w:p w14:paraId="293CF08E" w14:textId="47EA6B72" w:rsidR="000568A8" w:rsidRPr="00D24F77" w:rsidRDefault="00E512E8" w:rsidP="000568A8">
            <w:pPr>
              <w:jc w:val="center"/>
              <w:rPr>
                <w:b/>
                <w:bCs/>
              </w:rPr>
            </w:pPr>
            <w:r w:rsidRPr="00D24F77">
              <w:rPr>
                <w:b/>
                <w:bCs/>
              </w:rPr>
              <w:t>4</w:t>
            </w:r>
          </w:p>
        </w:tc>
        <w:tc>
          <w:tcPr>
            <w:tcW w:w="958" w:type="dxa"/>
            <w:vMerge w:val="restart"/>
            <w:tcBorders>
              <w:top w:val="single" w:sz="8" w:space="0" w:color="auto"/>
              <w:left w:val="single" w:sz="8" w:space="0" w:color="auto"/>
              <w:bottom w:val="nil"/>
              <w:right w:val="single" w:sz="8" w:space="0" w:color="auto"/>
            </w:tcBorders>
            <w:shd w:val="clear" w:color="auto" w:fill="auto"/>
            <w:vAlign w:val="center"/>
            <w:hideMark/>
          </w:tcPr>
          <w:p w14:paraId="21E54DD5" w14:textId="77777777" w:rsidR="000568A8" w:rsidRPr="00D24F77" w:rsidRDefault="000568A8" w:rsidP="000568A8">
            <w:r w:rsidRPr="00D24F77">
              <w:t> </w:t>
            </w:r>
          </w:p>
        </w:tc>
      </w:tr>
      <w:tr w:rsidR="00D24F77" w:rsidRPr="00D24F77" w14:paraId="7B77F5F4" w14:textId="77777777" w:rsidTr="00E575E4">
        <w:trPr>
          <w:trHeight w:val="375"/>
        </w:trPr>
        <w:tc>
          <w:tcPr>
            <w:tcW w:w="953" w:type="dxa"/>
            <w:vMerge/>
            <w:tcBorders>
              <w:top w:val="single" w:sz="8" w:space="0" w:color="auto"/>
              <w:left w:val="single" w:sz="8" w:space="0" w:color="auto"/>
              <w:bottom w:val="nil"/>
              <w:right w:val="single" w:sz="8" w:space="0" w:color="auto"/>
            </w:tcBorders>
            <w:vAlign w:val="center"/>
            <w:hideMark/>
          </w:tcPr>
          <w:p w14:paraId="741E19B4"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41CCF112" w14:textId="77777777" w:rsidR="000568A8" w:rsidRPr="00D24F77" w:rsidRDefault="000568A8" w:rsidP="000568A8">
            <w:r w:rsidRPr="00D24F77">
              <w:rPr>
                <w:lang w:val="vi-VN"/>
              </w:rPr>
              <w:t>1. Lệnh chạy dao nhanh G00</w:t>
            </w:r>
          </w:p>
        </w:tc>
        <w:tc>
          <w:tcPr>
            <w:tcW w:w="957" w:type="dxa"/>
            <w:tcBorders>
              <w:top w:val="nil"/>
              <w:left w:val="nil"/>
              <w:bottom w:val="nil"/>
              <w:right w:val="single" w:sz="8" w:space="0" w:color="auto"/>
            </w:tcBorders>
            <w:shd w:val="clear" w:color="auto" w:fill="auto"/>
            <w:vAlign w:val="center"/>
            <w:hideMark/>
          </w:tcPr>
          <w:p w14:paraId="6E4921EB" w14:textId="7E2DD54E" w:rsidR="000568A8" w:rsidRPr="00D24F77" w:rsidRDefault="00692487" w:rsidP="000568A8">
            <w:pPr>
              <w:jc w:val="center"/>
            </w:pPr>
            <w:r w:rsidRPr="00D24F77">
              <w:t>1</w:t>
            </w:r>
            <w:r w:rsidR="000568A8" w:rsidRPr="00D24F77">
              <w:t>,5</w:t>
            </w:r>
          </w:p>
        </w:tc>
        <w:tc>
          <w:tcPr>
            <w:tcW w:w="979" w:type="dxa"/>
            <w:tcBorders>
              <w:top w:val="nil"/>
              <w:left w:val="nil"/>
              <w:bottom w:val="nil"/>
              <w:right w:val="single" w:sz="8" w:space="0" w:color="auto"/>
            </w:tcBorders>
            <w:shd w:val="clear" w:color="auto" w:fill="auto"/>
            <w:vAlign w:val="center"/>
            <w:hideMark/>
          </w:tcPr>
          <w:p w14:paraId="06A7212C" w14:textId="77777777"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54B03E92" w14:textId="2BB16E1F" w:rsidR="000568A8" w:rsidRPr="00D24F77" w:rsidRDefault="00692487" w:rsidP="000568A8">
            <w:pPr>
              <w:jc w:val="center"/>
            </w:pPr>
            <w:r w:rsidRPr="00D24F77">
              <w:t>1</w:t>
            </w:r>
          </w:p>
        </w:tc>
        <w:tc>
          <w:tcPr>
            <w:tcW w:w="958" w:type="dxa"/>
            <w:vMerge/>
            <w:tcBorders>
              <w:top w:val="single" w:sz="8" w:space="0" w:color="auto"/>
              <w:left w:val="single" w:sz="8" w:space="0" w:color="auto"/>
              <w:bottom w:val="nil"/>
              <w:right w:val="single" w:sz="8" w:space="0" w:color="auto"/>
            </w:tcBorders>
            <w:vAlign w:val="center"/>
            <w:hideMark/>
          </w:tcPr>
          <w:p w14:paraId="085D399D" w14:textId="77777777" w:rsidR="000568A8" w:rsidRPr="00D24F77" w:rsidRDefault="000568A8" w:rsidP="000568A8"/>
        </w:tc>
      </w:tr>
      <w:tr w:rsidR="00D24F77" w:rsidRPr="00D24F77" w14:paraId="71745789"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44237B24"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2037E454" w14:textId="77777777" w:rsidR="000568A8" w:rsidRPr="00D24F77" w:rsidRDefault="000568A8" w:rsidP="000568A8">
            <w:r w:rsidRPr="00D24F77">
              <w:rPr>
                <w:lang w:val="vi-VN"/>
              </w:rPr>
              <w:t>2. Các lệnh nội suy đường thẳng và cung tròn G01, G02 và G03.</w:t>
            </w:r>
          </w:p>
        </w:tc>
        <w:tc>
          <w:tcPr>
            <w:tcW w:w="957" w:type="dxa"/>
            <w:tcBorders>
              <w:top w:val="nil"/>
              <w:left w:val="nil"/>
              <w:bottom w:val="nil"/>
              <w:right w:val="single" w:sz="8" w:space="0" w:color="auto"/>
            </w:tcBorders>
            <w:shd w:val="clear" w:color="auto" w:fill="auto"/>
            <w:vAlign w:val="center"/>
            <w:hideMark/>
          </w:tcPr>
          <w:p w14:paraId="1B3F3299" w14:textId="17066C0C" w:rsidR="000568A8" w:rsidRPr="00D24F77" w:rsidRDefault="00E512E8" w:rsidP="000568A8">
            <w:pPr>
              <w:jc w:val="center"/>
            </w:pPr>
            <w:r w:rsidRPr="00D24F77">
              <w:t>1</w:t>
            </w:r>
            <w:r w:rsidR="000568A8" w:rsidRPr="00D24F77">
              <w:t>,5</w:t>
            </w:r>
          </w:p>
        </w:tc>
        <w:tc>
          <w:tcPr>
            <w:tcW w:w="979" w:type="dxa"/>
            <w:tcBorders>
              <w:top w:val="nil"/>
              <w:left w:val="nil"/>
              <w:bottom w:val="nil"/>
              <w:right w:val="single" w:sz="8" w:space="0" w:color="auto"/>
            </w:tcBorders>
            <w:shd w:val="clear" w:color="auto" w:fill="auto"/>
            <w:vAlign w:val="center"/>
            <w:hideMark/>
          </w:tcPr>
          <w:p w14:paraId="6284E761" w14:textId="77777777"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1FAD5F3D" w14:textId="579D2255" w:rsidR="000568A8" w:rsidRPr="00D24F77" w:rsidRDefault="00E512E8" w:rsidP="000568A8">
            <w:pPr>
              <w:jc w:val="center"/>
            </w:pPr>
            <w:r w:rsidRPr="00D24F77">
              <w:t>1</w:t>
            </w:r>
          </w:p>
        </w:tc>
        <w:tc>
          <w:tcPr>
            <w:tcW w:w="958" w:type="dxa"/>
            <w:vMerge/>
            <w:tcBorders>
              <w:top w:val="single" w:sz="8" w:space="0" w:color="auto"/>
              <w:left w:val="single" w:sz="8" w:space="0" w:color="auto"/>
              <w:bottom w:val="nil"/>
              <w:right w:val="single" w:sz="8" w:space="0" w:color="auto"/>
            </w:tcBorders>
            <w:vAlign w:val="center"/>
            <w:hideMark/>
          </w:tcPr>
          <w:p w14:paraId="592B6952" w14:textId="77777777" w:rsidR="000568A8" w:rsidRPr="00D24F77" w:rsidRDefault="000568A8" w:rsidP="000568A8"/>
        </w:tc>
      </w:tr>
      <w:tr w:rsidR="00D24F77" w:rsidRPr="00D24F77" w14:paraId="45F98038"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174F206D"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519BC09A" w14:textId="77777777" w:rsidR="000568A8" w:rsidRPr="00D24F77" w:rsidRDefault="000568A8" w:rsidP="000568A8">
            <w:r w:rsidRPr="00D24F77">
              <w:t>3. Các lệnh hiệu chỉnh bán kính lưỡi cắt G40, 41 và 42</w:t>
            </w:r>
          </w:p>
        </w:tc>
        <w:tc>
          <w:tcPr>
            <w:tcW w:w="957" w:type="dxa"/>
            <w:tcBorders>
              <w:top w:val="nil"/>
              <w:left w:val="nil"/>
              <w:bottom w:val="nil"/>
              <w:right w:val="single" w:sz="8" w:space="0" w:color="auto"/>
            </w:tcBorders>
            <w:shd w:val="clear" w:color="auto" w:fill="auto"/>
            <w:vAlign w:val="center"/>
            <w:hideMark/>
          </w:tcPr>
          <w:p w14:paraId="5F38A6F7" w14:textId="7B28FCE3" w:rsidR="000568A8" w:rsidRPr="00D24F77" w:rsidRDefault="00E512E8" w:rsidP="000568A8">
            <w:pPr>
              <w:jc w:val="center"/>
            </w:pPr>
            <w:r w:rsidRPr="00D24F77">
              <w:t>1</w:t>
            </w:r>
            <w:r w:rsidR="000568A8" w:rsidRPr="00D24F77">
              <w:t>,5</w:t>
            </w:r>
          </w:p>
        </w:tc>
        <w:tc>
          <w:tcPr>
            <w:tcW w:w="979" w:type="dxa"/>
            <w:tcBorders>
              <w:top w:val="nil"/>
              <w:left w:val="nil"/>
              <w:bottom w:val="nil"/>
              <w:right w:val="single" w:sz="8" w:space="0" w:color="auto"/>
            </w:tcBorders>
            <w:shd w:val="clear" w:color="auto" w:fill="auto"/>
            <w:vAlign w:val="center"/>
            <w:hideMark/>
          </w:tcPr>
          <w:p w14:paraId="1B6A3576" w14:textId="77777777"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5491C0A4" w14:textId="6E730380" w:rsidR="000568A8" w:rsidRPr="00D24F77" w:rsidRDefault="00E512E8" w:rsidP="000568A8">
            <w:pPr>
              <w:jc w:val="center"/>
            </w:pPr>
            <w:r w:rsidRPr="00D24F77">
              <w:t>1</w:t>
            </w:r>
          </w:p>
        </w:tc>
        <w:tc>
          <w:tcPr>
            <w:tcW w:w="958" w:type="dxa"/>
            <w:vMerge/>
            <w:tcBorders>
              <w:top w:val="single" w:sz="8" w:space="0" w:color="auto"/>
              <w:left w:val="single" w:sz="8" w:space="0" w:color="auto"/>
              <w:bottom w:val="nil"/>
              <w:right w:val="single" w:sz="8" w:space="0" w:color="auto"/>
            </w:tcBorders>
            <w:vAlign w:val="center"/>
            <w:hideMark/>
          </w:tcPr>
          <w:p w14:paraId="76982612" w14:textId="77777777" w:rsidR="000568A8" w:rsidRPr="00D24F77" w:rsidRDefault="000568A8" w:rsidP="000568A8"/>
        </w:tc>
      </w:tr>
      <w:tr w:rsidR="00D24F77" w:rsidRPr="00D24F77" w14:paraId="55B4A487" w14:textId="77777777" w:rsidTr="00E575E4">
        <w:trPr>
          <w:trHeight w:val="390"/>
        </w:trPr>
        <w:tc>
          <w:tcPr>
            <w:tcW w:w="953" w:type="dxa"/>
            <w:vMerge/>
            <w:tcBorders>
              <w:top w:val="single" w:sz="8" w:space="0" w:color="auto"/>
              <w:left w:val="single" w:sz="8" w:space="0" w:color="auto"/>
              <w:bottom w:val="nil"/>
              <w:right w:val="single" w:sz="8" w:space="0" w:color="auto"/>
            </w:tcBorders>
            <w:vAlign w:val="center"/>
            <w:hideMark/>
          </w:tcPr>
          <w:p w14:paraId="0FB8AB9B"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3A9C02D2" w14:textId="77777777" w:rsidR="000568A8" w:rsidRPr="00D24F77" w:rsidRDefault="000568A8" w:rsidP="000568A8">
            <w:r w:rsidRPr="00D24F77">
              <w:t>4. Một số mã lệnh khác.</w:t>
            </w:r>
          </w:p>
        </w:tc>
        <w:tc>
          <w:tcPr>
            <w:tcW w:w="957" w:type="dxa"/>
            <w:tcBorders>
              <w:top w:val="nil"/>
              <w:left w:val="nil"/>
              <w:bottom w:val="single" w:sz="8" w:space="0" w:color="auto"/>
              <w:right w:val="single" w:sz="8" w:space="0" w:color="auto"/>
            </w:tcBorders>
            <w:shd w:val="clear" w:color="auto" w:fill="auto"/>
            <w:vAlign w:val="center"/>
            <w:hideMark/>
          </w:tcPr>
          <w:p w14:paraId="0E24FDE5" w14:textId="6D46964D" w:rsidR="000568A8" w:rsidRPr="00D24F77" w:rsidRDefault="00E512E8" w:rsidP="000568A8">
            <w:pPr>
              <w:jc w:val="center"/>
            </w:pPr>
            <w:r w:rsidRPr="00D24F77">
              <w:t>1</w:t>
            </w:r>
            <w:r w:rsidR="000568A8" w:rsidRPr="00D24F77">
              <w:t>,5</w:t>
            </w:r>
          </w:p>
        </w:tc>
        <w:tc>
          <w:tcPr>
            <w:tcW w:w="979" w:type="dxa"/>
            <w:tcBorders>
              <w:top w:val="nil"/>
              <w:left w:val="nil"/>
              <w:bottom w:val="single" w:sz="8" w:space="0" w:color="auto"/>
              <w:right w:val="single" w:sz="8" w:space="0" w:color="auto"/>
            </w:tcBorders>
            <w:shd w:val="clear" w:color="auto" w:fill="auto"/>
            <w:vAlign w:val="center"/>
            <w:hideMark/>
          </w:tcPr>
          <w:p w14:paraId="3C2CF83C" w14:textId="422194EF" w:rsidR="000568A8" w:rsidRPr="00D24F77" w:rsidRDefault="00E512E8" w:rsidP="000568A8">
            <w:pPr>
              <w:jc w:val="center"/>
            </w:pPr>
            <w:r w:rsidRPr="00D24F77">
              <w:t>0</w:t>
            </w:r>
            <w:r w:rsidR="000568A8" w:rsidRPr="00D24F77">
              <w:t>,5</w:t>
            </w:r>
          </w:p>
        </w:tc>
        <w:tc>
          <w:tcPr>
            <w:tcW w:w="1406" w:type="dxa"/>
            <w:tcBorders>
              <w:top w:val="nil"/>
              <w:left w:val="nil"/>
              <w:bottom w:val="single" w:sz="8" w:space="0" w:color="auto"/>
              <w:right w:val="single" w:sz="8" w:space="0" w:color="auto"/>
            </w:tcBorders>
            <w:shd w:val="clear" w:color="auto" w:fill="auto"/>
            <w:vAlign w:val="center"/>
            <w:hideMark/>
          </w:tcPr>
          <w:p w14:paraId="243BD88F" w14:textId="30783ECC" w:rsidR="000568A8" w:rsidRPr="00D24F77" w:rsidRDefault="00692487" w:rsidP="000568A8">
            <w:pPr>
              <w:jc w:val="center"/>
            </w:pPr>
            <w:r w:rsidRPr="00D24F77">
              <w:t>1</w:t>
            </w:r>
          </w:p>
        </w:tc>
        <w:tc>
          <w:tcPr>
            <w:tcW w:w="958" w:type="dxa"/>
            <w:vMerge/>
            <w:tcBorders>
              <w:top w:val="single" w:sz="8" w:space="0" w:color="auto"/>
              <w:left w:val="single" w:sz="8" w:space="0" w:color="auto"/>
              <w:bottom w:val="nil"/>
              <w:right w:val="single" w:sz="8" w:space="0" w:color="auto"/>
            </w:tcBorders>
            <w:vAlign w:val="center"/>
            <w:hideMark/>
          </w:tcPr>
          <w:p w14:paraId="26EFB9B9" w14:textId="77777777" w:rsidR="000568A8" w:rsidRPr="00D24F77" w:rsidRDefault="000568A8" w:rsidP="000568A8"/>
        </w:tc>
      </w:tr>
      <w:tr w:rsidR="00D24F77" w:rsidRPr="00D24F77" w14:paraId="227A1CEB" w14:textId="77777777" w:rsidTr="00E575E4">
        <w:trPr>
          <w:trHeight w:val="375"/>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0E18C356" w14:textId="77777777" w:rsidR="000568A8" w:rsidRPr="00D24F77" w:rsidRDefault="000568A8" w:rsidP="000568A8">
            <w:pPr>
              <w:jc w:val="center"/>
            </w:pPr>
            <w:r w:rsidRPr="00D24F77">
              <w:t>8</w:t>
            </w:r>
          </w:p>
        </w:tc>
        <w:tc>
          <w:tcPr>
            <w:tcW w:w="4000" w:type="dxa"/>
            <w:tcBorders>
              <w:top w:val="nil"/>
              <w:left w:val="nil"/>
              <w:bottom w:val="nil"/>
              <w:right w:val="single" w:sz="8" w:space="0" w:color="auto"/>
            </w:tcBorders>
            <w:shd w:val="clear" w:color="auto" w:fill="auto"/>
            <w:vAlign w:val="center"/>
            <w:hideMark/>
          </w:tcPr>
          <w:p w14:paraId="670A6A1F" w14:textId="77777777" w:rsidR="000568A8" w:rsidRPr="00D24F77" w:rsidRDefault="000568A8" w:rsidP="000568A8">
            <w:r w:rsidRPr="00D24F77">
              <w:rPr>
                <w:lang w:val="vi-VN"/>
              </w:rPr>
              <w:t>Bài 8: Các chức năng vận hành</w:t>
            </w:r>
          </w:p>
        </w:tc>
        <w:tc>
          <w:tcPr>
            <w:tcW w:w="957" w:type="dxa"/>
            <w:tcBorders>
              <w:top w:val="nil"/>
              <w:left w:val="nil"/>
              <w:bottom w:val="nil"/>
              <w:right w:val="single" w:sz="8" w:space="0" w:color="auto"/>
            </w:tcBorders>
            <w:shd w:val="clear" w:color="auto" w:fill="auto"/>
            <w:vAlign w:val="center"/>
            <w:hideMark/>
          </w:tcPr>
          <w:p w14:paraId="159603BA" w14:textId="65B870BD" w:rsidR="000568A8" w:rsidRPr="00D24F77" w:rsidRDefault="00E512E8" w:rsidP="000568A8">
            <w:pPr>
              <w:jc w:val="center"/>
              <w:rPr>
                <w:b/>
                <w:bCs/>
              </w:rPr>
            </w:pPr>
            <w:r w:rsidRPr="00D24F77">
              <w:rPr>
                <w:b/>
                <w:bCs/>
              </w:rPr>
              <w:t>4</w:t>
            </w:r>
          </w:p>
        </w:tc>
        <w:tc>
          <w:tcPr>
            <w:tcW w:w="979" w:type="dxa"/>
            <w:tcBorders>
              <w:top w:val="nil"/>
              <w:left w:val="nil"/>
              <w:bottom w:val="nil"/>
              <w:right w:val="single" w:sz="8" w:space="0" w:color="auto"/>
            </w:tcBorders>
            <w:shd w:val="clear" w:color="auto" w:fill="auto"/>
            <w:vAlign w:val="center"/>
            <w:hideMark/>
          </w:tcPr>
          <w:p w14:paraId="3719AF97" w14:textId="6B94D0E2" w:rsidR="000568A8" w:rsidRPr="00D24F77" w:rsidRDefault="00E512E8" w:rsidP="000568A8">
            <w:pPr>
              <w:jc w:val="center"/>
              <w:rPr>
                <w:b/>
                <w:bCs/>
              </w:rPr>
            </w:pPr>
            <w:r w:rsidRPr="00D24F77">
              <w:rPr>
                <w:b/>
                <w:bCs/>
              </w:rPr>
              <w:t>1,5</w:t>
            </w:r>
          </w:p>
        </w:tc>
        <w:tc>
          <w:tcPr>
            <w:tcW w:w="1406" w:type="dxa"/>
            <w:tcBorders>
              <w:top w:val="nil"/>
              <w:left w:val="nil"/>
              <w:bottom w:val="nil"/>
              <w:right w:val="single" w:sz="8" w:space="0" w:color="auto"/>
            </w:tcBorders>
            <w:shd w:val="clear" w:color="auto" w:fill="auto"/>
            <w:vAlign w:val="center"/>
            <w:hideMark/>
          </w:tcPr>
          <w:p w14:paraId="6F721675" w14:textId="0FF6C642" w:rsidR="000568A8" w:rsidRPr="00D24F77" w:rsidRDefault="00E512E8" w:rsidP="000568A8">
            <w:pPr>
              <w:jc w:val="center"/>
              <w:rPr>
                <w:b/>
                <w:bCs/>
              </w:rPr>
            </w:pPr>
            <w:r w:rsidRPr="00D24F77">
              <w:rPr>
                <w:b/>
                <w:bCs/>
              </w:rPr>
              <w:t>2,5</w:t>
            </w:r>
          </w:p>
        </w:tc>
        <w:tc>
          <w:tcPr>
            <w:tcW w:w="958" w:type="dxa"/>
            <w:vMerge w:val="restart"/>
            <w:tcBorders>
              <w:top w:val="single" w:sz="8" w:space="0" w:color="auto"/>
              <w:left w:val="single" w:sz="8" w:space="0" w:color="auto"/>
              <w:bottom w:val="nil"/>
              <w:right w:val="single" w:sz="8" w:space="0" w:color="auto"/>
            </w:tcBorders>
            <w:shd w:val="clear" w:color="auto" w:fill="auto"/>
            <w:vAlign w:val="center"/>
            <w:hideMark/>
          </w:tcPr>
          <w:p w14:paraId="06D48835" w14:textId="77777777" w:rsidR="000568A8" w:rsidRPr="00D24F77" w:rsidRDefault="000568A8" w:rsidP="000568A8">
            <w:pPr>
              <w:jc w:val="center"/>
            </w:pPr>
            <w:r w:rsidRPr="00D24F77">
              <w:t> </w:t>
            </w:r>
          </w:p>
        </w:tc>
      </w:tr>
      <w:tr w:rsidR="00D24F77" w:rsidRPr="00D24F77" w14:paraId="7DA094E0" w14:textId="77777777" w:rsidTr="00E575E4">
        <w:trPr>
          <w:trHeight w:val="375"/>
        </w:trPr>
        <w:tc>
          <w:tcPr>
            <w:tcW w:w="953" w:type="dxa"/>
            <w:vMerge/>
            <w:tcBorders>
              <w:top w:val="single" w:sz="8" w:space="0" w:color="auto"/>
              <w:left w:val="single" w:sz="8" w:space="0" w:color="auto"/>
              <w:bottom w:val="nil"/>
              <w:right w:val="single" w:sz="8" w:space="0" w:color="auto"/>
            </w:tcBorders>
            <w:vAlign w:val="center"/>
            <w:hideMark/>
          </w:tcPr>
          <w:p w14:paraId="41B417AC"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34FCF315" w14:textId="77777777" w:rsidR="000568A8" w:rsidRPr="00D24F77" w:rsidRDefault="000568A8" w:rsidP="000568A8">
            <w:r w:rsidRPr="00D24F77">
              <w:rPr>
                <w:lang w:val="vi-VN"/>
              </w:rPr>
              <w:t>1. Chức năng chọn dao: T</w:t>
            </w:r>
          </w:p>
        </w:tc>
        <w:tc>
          <w:tcPr>
            <w:tcW w:w="957" w:type="dxa"/>
            <w:tcBorders>
              <w:top w:val="nil"/>
              <w:left w:val="nil"/>
              <w:bottom w:val="nil"/>
              <w:right w:val="single" w:sz="8" w:space="0" w:color="auto"/>
            </w:tcBorders>
            <w:shd w:val="clear" w:color="auto" w:fill="auto"/>
            <w:vAlign w:val="center"/>
            <w:hideMark/>
          </w:tcPr>
          <w:p w14:paraId="67063F0C" w14:textId="0F6B5E2A" w:rsidR="000568A8" w:rsidRPr="00D24F77" w:rsidRDefault="000568A8" w:rsidP="000568A8">
            <w:pPr>
              <w:jc w:val="center"/>
            </w:pPr>
            <w:r w:rsidRPr="00D24F77">
              <w:t>1</w:t>
            </w:r>
          </w:p>
        </w:tc>
        <w:tc>
          <w:tcPr>
            <w:tcW w:w="979" w:type="dxa"/>
            <w:tcBorders>
              <w:top w:val="nil"/>
              <w:left w:val="nil"/>
              <w:bottom w:val="nil"/>
              <w:right w:val="single" w:sz="8" w:space="0" w:color="auto"/>
            </w:tcBorders>
            <w:shd w:val="clear" w:color="auto" w:fill="auto"/>
            <w:vAlign w:val="center"/>
            <w:hideMark/>
          </w:tcPr>
          <w:p w14:paraId="75ADA811" w14:textId="77777777"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221585EB" w14:textId="781ECD7B" w:rsidR="000568A8" w:rsidRPr="00D24F77" w:rsidRDefault="00E512E8" w:rsidP="000568A8">
            <w:pPr>
              <w:jc w:val="center"/>
            </w:pPr>
            <w:r w:rsidRPr="00D24F77">
              <w:t>0,5</w:t>
            </w:r>
          </w:p>
        </w:tc>
        <w:tc>
          <w:tcPr>
            <w:tcW w:w="958" w:type="dxa"/>
            <w:vMerge/>
            <w:tcBorders>
              <w:top w:val="single" w:sz="8" w:space="0" w:color="auto"/>
              <w:left w:val="single" w:sz="8" w:space="0" w:color="auto"/>
              <w:bottom w:val="nil"/>
              <w:right w:val="single" w:sz="8" w:space="0" w:color="auto"/>
            </w:tcBorders>
            <w:vAlign w:val="center"/>
            <w:hideMark/>
          </w:tcPr>
          <w:p w14:paraId="2EBF5805" w14:textId="77777777" w:rsidR="000568A8" w:rsidRPr="00D24F77" w:rsidRDefault="000568A8" w:rsidP="000568A8"/>
        </w:tc>
      </w:tr>
      <w:tr w:rsidR="00D24F77" w:rsidRPr="00D24F77" w14:paraId="551746C9"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147C4625"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7E9BBB26" w14:textId="77777777" w:rsidR="000568A8" w:rsidRPr="00D24F77" w:rsidRDefault="000568A8" w:rsidP="000568A8">
            <w:r w:rsidRPr="00D24F77">
              <w:rPr>
                <w:lang w:val="vi-VN"/>
              </w:rPr>
              <w:t>2.  Chức năng chọn tốc độ trục chính: S</w:t>
            </w:r>
          </w:p>
        </w:tc>
        <w:tc>
          <w:tcPr>
            <w:tcW w:w="957" w:type="dxa"/>
            <w:tcBorders>
              <w:top w:val="nil"/>
              <w:left w:val="nil"/>
              <w:bottom w:val="nil"/>
              <w:right w:val="single" w:sz="8" w:space="0" w:color="auto"/>
            </w:tcBorders>
            <w:shd w:val="clear" w:color="auto" w:fill="auto"/>
            <w:vAlign w:val="center"/>
            <w:hideMark/>
          </w:tcPr>
          <w:p w14:paraId="3767AC79" w14:textId="4853A2DA" w:rsidR="000568A8" w:rsidRPr="00D24F77" w:rsidRDefault="00E512E8" w:rsidP="000568A8">
            <w:pPr>
              <w:jc w:val="center"/>
            </w:pPr>
            <w:r w:rsidRPr="00D24F77">
              <w:t>0,75</w:t>
            </w:r>
          </w:p>
        </w:tc>
        <w:tc>
          <w:tcPr>
            <w:tcW w:w="979" w:type="dxa"/>
            <w:tcBorders>
              <w:top w:val="nil"/>
              <w:left w:val="nil"/>
              <w:bottom w:val="nil"/>
              <w:right w:val="single" w:sz="8" w:space="0" w:color="auto"/>
            </w:tcBorders>
            <w:shd w:val="clear" w:color="auto" w:fill="auto"/>
            <w:vAlign w:val="center"/>
            <w:hideMark/>
          </w:tcPr>
          <w:p w14:paraId="1F50679D" w14:textId="2FA26F13" w:rsidR="000568A8" w:rsidRPr="00D24F77" w:rsidRDefault="000568A8" w:rsidP="000568A8">
            <w:pPr>
              <w:jc w:val="center"/>
            </w:pPr>
            <w:r w:rsidRPr="00D24F77">
              <w:t>0</w:t>
            </w:r>
            <w:r w:rsidR="00E512E8" w:rsidRPr="00D24F77">
              <w:t>,25</w:t>
            </w:r>
          </w:p>
        </w:tc>
        <w:tc>
          <w:tcPr>
            <w:tcW w:w="1406" w:type="dxa"/>
            <w:tcBorders>
              <w:top w:val="nil"/>
              <w:left w:val="nil"/>
              <w:bottom w:val="nil"/>
              <w:right w:val="single" w:sz="8" w:space="0" w:color="auto"/>
            </w:tcBorders>
            <w:shd w:val="clear" w:color="auto" w:fill="auto"/>
            <w:vAlign w:val="center"/>
            <w:hideMark/>
          </w:tcPr>
          <w:p w14:paraId="6AA3BAB7" w14:textId="4075BBC3" w:rsidR="000568A8" w:rsidRPr="00D24F77" w:rsidRDefault="00E512E8" w:rsidP="000568A8">
            <w:pPr>
              <w:jc w:val="center"/>
            </w:pPr>
            <w:r w:rsidRPr="00D24F77">
              <w:t>0,5</w:t>
            </w:r>
          </w:p>
        </w:tc>
        <w:tc>
          <w:tcPr>
            <w:tcW w:w="958" w:type="dxa"/>
            <w:vMerge/>
            <w:tcBorders>
              <w:top w:val="single" w:sz="8" w:space="0" w:color="auto"/>
              <w:left w:val="single" w:sz="8" w:space="0" w:color="auto"/>
              <w:bottom w:val="nil"/>
              <w:right w:val="single" w:sz="8" w:space="0" w:color="auto"/>
            </w:tcBorders>
            <w:vAlign w:val="center"/>
            <w:hideMark/>
          </w:tcPr>
          <w:p w14:paraId="263EDFAA" w14:textId="77777777" w:rsidR="000568A8" w:rsidRPr="00D24F77" w:rsidRDefault="000568A8" w:rsidP="000568A8"/>
        </w:tc>
      </w:tr>
      <w:tr w:rsidR="00D24F77" w:rsidRPr="00D24F77" w14:paraId="056C86CB"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7903788A"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15343913" w14:textId="77777777" w:rsidR="000568A8" w:rsidRPr="00D24F77" w:rsidRDefault="000568A8" w:rsidP="000568A8">
            <w:r w:rsidRPr="00D24F77">
              <w:rPr>
                <w:lang w:val="vi-VN"/>
              </w:rPr>
              <w:t>3. Chức năng chọn lượng tiến dao: F</w:t>
            </w:r>
          </w:p>
        </w:tc>
        <w:tc>
          <w:tcPr>
            <w:tcW w:w="957" w:type="dxa"/>
            <w:tcBorders>
              <w:top w:val="nil"/>
              <w:left w:val="nil"/>
              <w:bottom w:val="nil"/>
              <w:right w:val="single" w:sz="8" w:space="0" w:color="auto"/>
            </w:tcBorders>
            <w:shd w:val="clear" w:color="auto" w:fill="auto"/>
            <w:vAlign w:val="center"/>
            <w:hideMark/>
          </w:tcPr>
          <w:p w14:paraId="0F7E59F5" w14:textId="4FBD2F67" w:rsidR="000568A8" w:rsidRPr="00D24F77" w:rsidRDefault="00E512E8" w:rsidP="000568A8">
            <w:pPr>
              <w:jc w:val="center"/>
            </w:pPr>
            <w:r w:rsidRPr="00D24F77">
              <w:t>0</w:t>
            </w:r>
            <w:r w:rsidR="00DE3005" w:rsidRPr="00D24F77">
              <w:t>,</w:t>
            </w:r>
            <w:r w:rsidRPr="00D24F77">
              <w:t>7</w:t>
            </w:r>
            <w:r w:rsidR="00DE3005" w:rsidRPr="00D24F77">
              <w:t>5</w:t>
            </w:r>
          </w:p>
        </w:tc>
        <w:tc>
          <w:tcPr>
            <w:tcW w:w="979" w:type="dxa"/>
            <w:tcBorders>
              <w:top w:val="nil"/>
              <w:left w:val="nil"/>
              <w:bottom w:val="nil"/>
              <w:right w:val="single" w:sz="8" w:space="0" w:color="auto"/>
            </w:tcBorders>
            <w:shd w:val="clear" w:color="auto" w:fill="auto"/>
            <w:vAlign w:val="center"/>
            <w:hideMark/>
          </w:tcPr>
          <w:p w14:paraId="7D4DCD7D" w14:textId="058BF94F" w:rsidR="000568A8" w:rsidRPr="00D24F77" w:rsidRDefault="000568A8" w:rsidP="000568A8">
            <w:pPr>
              <w:jc w:val="center"/>
            </w:pPr>
            <w:r w:rsidRPr="00D24F77">
              <w:t>0,</w:t>
            </w:r>
            <w:r w:rsidR="00E512E8"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2CD12B2C" w14:textId="274CBC97" w:rsidR="000568A8" w:rsidRPr="00D24F77" w:rsidRDefault="00E512E8" w:rsidP="000568A8">
            <w:pPr>
              <w:jc w:val="center"/>
            </w:pPr>
            <w:r w:rsidRPr="00D24F77">
              <w:t>0,5</w:t>
            </w:r>
          </w:p>
        </w:tc>
        <w:tc>
          <w:tcPr>
            <w:tcW w:w="958" w:type="dxa"/>
            <w:vMerge/>
            <w:tcBorders>
              <w:top w:val="single" w:sz="8" w:space="0" w:color="auto"/>
              <w:left w:val="single" w:sz="8" w:space="0" w:color="auto"/>
              <w:bottom w:val="nil"/>
              <w:right w:val="single" w:sz="8" w:space="0" w:color="auto"/>
            </w:tcBorders>
            <w:vAlign w:val="center"/>
            <w:hideMark/>
          </w:tcPr>
          <w:p w14:paraId="6F720D13" w14:textId="77777777" w:rsidR="000568A8" w:rsidRPr="00D24F77" w:rsidRDefault="000568A8" w:rsidP="000568A8"/>
        </w:tc>
      </w:tr>
      <w:tr w:rsidR="00D24F77" w:rsidRPr="00D24F77" w14:paraId="6AA1F787" w14:textId="77777777" w:rsidTr="00E575E4">
        <w:trPr>
          <w:trHeight w:val="390"/>
        </w:trPr>
        <w:tc>
          <w:tcPr>
            <w:tcW w:w="953" w:type="dxa"/>
            <w:vMerge/>
            <w:tcBorders>
              <w:top w:val="single" w:sz="8" w:space="0" w:color="auto"/>
              <w:left w:val="single" w:sz="8" w:space="0" w:color="auto"/>
              <w:bottom w:val="nil"/>
              <w:right w:val="single" w:sz="8" w:space="0" w:color="auto"/>
            </w:tcBorders>
            <w:vAlign w:val="center"/>
            <w:hideMark/>
          </w:tcPr>
          <w:p w14:paraId="2F7BDB03"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3D8DBD95" w14:textId="77777777" w:rsidR="000568A8" w:rsidRPr="00D24F77" w:rsidRDefault="000568A8" w:rsidP="000568A8">
            <w:r w:rsidRPr="00D24F77">
              <w:rPr>
                <w:lang w:val="vi-VN"/>
              </w:rPr>
              <w:t>4. Chức năng phụ: M</w:t>
            </w:r>
          </w:p>
        </w:tc>
        <w:tc>
          <w:tcPr>
            <w:tcW w:w="957" w:type="dxa"/>
            <w:tcBorders>
              <w:top w:val="nil"/>
              <w:left w:val="nil"/>
              <w:bottom w:val="single" w:sz="8" w:space="0" w:color="auto"/>
              <w:right w:val="single" w:sz="8" w:space="0" w:color="auto"/>
            </w:tcBorders>
            <w:shd w:val="clear" w:color="auto" w:fill="auto"/>
            <w:vAlign w:val="center"/>
            <w:hideMark/>
          </w:tcPr>
          <w:p w14:paraId="01AEDF84" w14:textId="427604A2" w:rsidR="000568A8" w:rsidRPr="00D24F77" w:rsidRDefault="00E512E8" w:rsidP="000568A8">
            <w:pPr>
              <w:jc w:val="center"/>
            </w:pPr>
            <w:r w:rsidRPr="00D24F77">
              <w:t>1,5</w:t>
            </w:r>
          </w:p>
        </w:tc>
        <w:tc>
          <w:tcPr>
            <w:tcW w:w="979" w:type="dxa"/>
            <w:tcBorders>
              <w:top w:val="nil"/>
              <w:left w:val="nil"/>
              <w:bottom w:val="single" w:sz="8" w:space="0" w:color="auto"/>
              <w:right w:val="single" w:sz="8" w:space="0" w:color="auto"/>
            </w:tcBorders>
            <w:shd w:val="clear" w:color="auto" w:fill="auto"/>
            <w:vAlign w:val="center"/>
            <w:hideMark/>
          </w:tcPr>
          <w:p w14:paraId="2CC16B06" w14:textId="1868C991" w:rsidR="000568A8" w:rsidRPr="00D24F77" w:rsidRDefault="00E512E8" w:rsidP="000568A8">
            <w:pPr>
              <w:jc w:val="center"/>
            </w:pPr>
            <w:r w:rsidRPr="00D24F77">
              <w:t>0,5</w:t>
            </w:r>
          </w:p>
        </w:tc>
        <w:tc>
          <w:tcPr>
            <w:tcW w:w="1406" w:type="dxa"/>
            <w:tcBorders>
              <w:top w:val="nil"/>
              <w:left w:val="nil"/>
              <w:bottom w:val="single" w:sz="8" w:space="0" w:color="auto"/>
              <w:right w:val="single" w:sz="8" w:space="0" w:color="auto"/>
            </w:tcBorders>
            <w:shd w:val="clear" w:color="auto" w:fill="auto"/>
            <w:vAlign w:val="center"/>
            <w:hideMark/>
          </w:tcPr>
          <w:p w14:paraId="13339522" w14:textId="7DDF6C81" w:rsidR="000568A8" w:rsidRPr="00D24F77" w:rsidRDefault="00F53B55" w:rsidP="000568A8">
            <w:pPr>
              <w:jc w:val="center"/>
            </w:pPr>
            <w:r w:rsidRPr="00D24F77">
              <w:t>1</w:t>
            </w:r>
          </w:p>
        </w:tc>
        <w:tc>
          <w:tcPr>
            <w:tcW w:w="958" w:type="dxa"/>
            <w:vMerge/>
            <w:tcBorders>
              <w:top w:val="single" w:sz="8" w:space="0" w:color="auto"/>
              <w:left w:val="single" w:sz="8" w:space="0" w:color="auto"/>
              <w:bottom w:val="nil"/>
              <w:right w:val="single" w:sz="8" w:space="0" w:color="auto"/>
            </w:tcBorders>
            <w:vAlign w:val="center"/>
            <w:hideMark/>
          </w:tcPr>
          <w:p w14:paraId="3CECFC90" w14:textId="77777777" w:rsidR="000568A8" w:rsidRPr="00D24F77" w:rsidRDefault="000568A8" w:rsidP="000568A8"/>
        </w:tc>
      </w:tr>
      <w:tr w:rsidR="00D24F77" w:rsidRPr="00D24F77" w14:paraId="28136780"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62A1E05D" w14:textId="77777777" w:rsidR="000568A8" w:rsidRPr="00D24F77" w:rsidRDefault="000568A8" w:rsidP="000568A8">
            <w:pPr>
              <w:jc w:val="center"/>
            </w:pPr>
            <w:r w:rsidRPr="00D24F77">
              <w:rPr>
                <w:lang w:val="vi-VN"/>
              </w:rPr>
              <w:t>9</w:t>
            </w:r>
          </w:p>
        </w:tc>
        <w:tc>
          <w:tcPr>
            <w:tcW w:w="4000" w:type="dxa"/>
            <w:tcBorders>
              <w:top w:val="nil"/>
              <w:left w:val="nil"/>
              <w:bottom w:val="nil"/>
              <w:right w:val="single" w:sz="8" w:space="0" w:color="auto"/>
            </w:tcBorders>
            <w:shd w:val="clear" w:color="auto" w:fill="auto"/>
            <w:vAlign w:val="center"/>
            <w:hideMark/>
          </w:tcPr>
          <w:p w14:paraId="77294652" w14:textId="77777777" w:rsidR="000568A8" w:rsidRPr="00D24F77" w:rsidRDefault="000568A8" w:rsidP="000568A8">
            <w:r w:rsidRPr="00D24F77">
              <w:rPr>
                <w:lang w:val="vi-VN"/>
              </w:rPr>
              <w:t>Bài 9: Lập trình gia công trên máy tiện CNC</w:t>
            </w:r>
          </w:p>
        </w:tc>
        <w:tc>
          <w:tcPr>
            <w:tcW w:w="957" w:type="dxa"/>
            <w:tcBorders>
              <w:top w:val="nil"/>
              <w:left w:val="nil"/>
              <w:bottom w:val="nil"/>
              <w:right w:val="single" w:sz="8" w:space="0" w:color="auto"/>
            </w:tcBorders>
            <w:shd w:val="clear" w:color="auto" w:fill="auto"/>
            <w:vAlign w:val="center"/>
            <w:hideMark/>
          </w:tcPr>
          <w:p w14:paraId="057B9F45" w14:textId="437A66EF" w:rsidR="000568A8" w:rsidRPr="00D24F77" w:rsidRDefault="00E512E8" w:rsidP="000568A8">
            <w:pPr>
              <w:jc w:val="center"/>
              <w:rPr>
                <w:b/>
                <w:bCs/>
              </w:rPr>
            </w:pPr>
            <w:r w:rsidRPr="00D24F77">
              <w:rPr>
                <w:b/>
                <w:bCs/>
              </w:rPr>
              <w:t>4</w:t>
            </w:r>
          </w:p>
        </w:tc>
        <w:tc>
          <w:tcPr>
            <w:tcW w:w="979" w:type="dxa"/>
            <w:tcBorders>
              <w:top w:val="nil"/>
              <w:left w:val="nil"/>
              <w:bottom w:val="nil"/>
              <w:right w:val="single" w:sz="8" w:space="0" w:color="auto"/>
            </w:tcBorders>
            <w:shd w:val="clear" w:color="auto" w:fill="auto"/>
            <w:vAlign w:val="center"/>
            <w:hideMark/>
          </w:tcPr>
          <w:p w14:paraId="7299C7B2" w14:textId="092C6E30" w:rsidR="000568A8" w:rsidRPr="00D24F77" w:rsidRDefault="00E512E8" w:rsidP="000568A8">
            <w:pPr>
              <w:jc w:val="center"/>
              <w:rPr>
                <w:b/>
                <w:bCs/>
              </w:rPr>
            </w:pPr>
            <w:r w:rsidRPr="00D24F77">
              <w:rPr>
                <w:b/>
                <w:bCs/>
              </w:rPr>
              <w:t>0,5</w:t>
            </w:r>
          </w:p>
        </w:tc>
        <w:tc>
          <w:tcPr>
            <w:tcW w:w="1406" w:type="dxa"/>
            <w:tcBorders>
              <w:top w:val="nil"/>
              <w:left w:val="nil"/>
              <w:bottom w:val="nil"/>
              <w:right w:val="single" w:sz="8" w:space="0" w:color="auto"/>
            </w:tcBorders>
            <w:shd w:val="clear" w:color="auto" w:fill="auto"/>
            <w:vAlign w:val="center"/>
            <w:hideMark/>
          </w:tcPr>
          <w:p w14:paraId="108EE942" w14:textId="7762DFCC" w:rsidR="000568A8" w:rsidRPr="00D24F77" w:rsidRDefault="00E512E8" w:rsidP="000568A8">
            <w:pPr>
              <w:jc w:val="center"/>
              <w:rPr>
                <w:b/>
                <w:bCs/>
              </w:rPr>
            </w:pPr>
            <w:r w:rsidRPr="00D24F77">
              <w:rPr>
                <w:b/>
                <w:bCs/>
              </w:rPr>
              <w:t>3</w:t>
            </w:r>
          </w:p>
        </w:tc>
        <w:tc>
          <w:tcPr>
            <w:tcW w:w="958" w:type="dxa"/>
            <w:vMerge w:val="restart"/>
            <w:tcBorders>
              <w:top w:val="single" w:sz="8" w:space="0" w:color="auto"/>
              <w:left w:val="single" w:sz="8" w:space="0" w:color="auto"/>
              <w:bottom w:val="single" w:sz="4" w:space="0" w:color="000000"/>
              <w:right w:val="single" w:sz="8" w:space="0" w:color="auto"/>
            </w:tcBorders>
            <w:shd w:val="clear" w:color="auto" w:fill="auto"/>
            <w:vAlign w:val="center"/>
            <w:hideMark/>
          </w:tcPr>
          <w:p w14:paraId="55974A8A" w14:textId="77777777" w:rsidR="000568A8" w:rsidRPr="00D24F77" w:rsidRDefault="000568A8" w:rsidP="000568A8">
            <w:r w:rsidRPr="00D24F77">
              <w:t> </w:t>
            </w:r>
          </w:p>
        </w:tc>
      </w:tr>
      <w:tr w:rsidR="00D24F77" w:rsidRPr="00D24F77" w14:paraId="51B66B5E"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0B766B66"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5902EFFC" w14:textId="77777777" w:rsidR="000568A8" w:rsidRPr="00D24F77" w:rsidRDefault="000568A8" w:rsidP="000568A8">
            <w:r w:rsidRPr="00D24F77">
              <w:rPr>
                <w:lang w:val="vi-VN"/>
              </w:rPr>
              <w:t>1. Lập trình theo toạ độ tuyệt đối G90</w:t>
            </w:r>
          </w:p>
        </w:tc>
        <w:tc>
          <w:tcPr>
            <w:tcW w:w="957" w:type="dxa"/>
            <w:tcBorders>
              <w:top w:val="nil"/>
              <w:left w:val="nil"/>
              <w:bottom w:val="nil"/>
              <w:right w:val="single" w:sz="8" w:space="0" w:color="auto"/>
            </w:tcBorders>
            <w:shd w:val="clear" w:color="auto" w:fill="auto"/>
            <w:vAlign w:val="center"/>
            <w:hideMark/>
          </w:tcPr>
          <w:p w14:paraId="60BD7EC5" w14:textId="47D3D910" w:rsidR="000568A8" w:rsidRPr="00D24F77" w:rsidRDefault="00E512E8" w:rsidP="000568A8">
            <w:pPr>
              <w:jc w:val="center"/>
            </w:pPr>
            <w:r w:rsidRPr="00D24F77">
              <w:t>1,75</w:t>
            </w:r>
          </w:p>
        </w:tc>
        <w:tc>
          <w:tcPr>
            <w:tcW w:w="979" w:type="dxa"/>
            <w:tcBorders>
              <w:top w:val="nil"/>
              <w:left w:val="nil"/>
              <w:bottom w:val="nil"/>
              <w:right w:val="single" w:sz="8" w:space="0" w:color="auto"/>
            </w:tcBorders>
            <w:shd w:val="clear" w:color="auto" w:fill="auto"/>
            <w:vAlign w:val="center"/>
            <w:hideMark/>
          </w:tcPr>
          <w:p w14:paraId="60B53ECE" w14:textId="27309E01" w:rsidR="000568A8" w:rsidRPr="00D24F77" w:rsidRDefault="000568A8" w:rsidP="000568A8">
            <w:pPr>
              <w:jc w:val="center"/>
            </w:pPr>
            <w:r w:rsidRPr="00D24F77">
              <w:t>0,</w:t>
            </w:r>
            <w:r w:rsidR="00E512E8"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24374C9D" w14:textId="4C916793" w:rsidR="000568A8" w:rsidRPr="00D24F77" w:rsidRDefault="00E512E8" w:rsidP="000568A8">
            <w:pPr>
              <w:jc w:val="center"/>
            </w:pPr>
            <w:r w:rsidRPr="00D24F77">
              <w:t>1</w:t>
            </w:r>
            <w:r w:rsidR="000568A8" w:rsidRPr="00D24F77">
              <w:t>,5</w:t>
            </w:r>
          </w:p>
        </w:tc>
        <w:tc>
          <w:tcPr>
            <w:tcW w:w="958" w:type="dxa"/>
            <w:vMerge/>
            <w:tcBorders>
              <w:top w:val="single" w:sz="8" w:space="0" w:color="auto"/>
              <w:left w:val="single" w:sz="8" w:space="0" w:color="auto"/>
              <w:bottom w:val="single" w:sz="4" w:space="0" w:color="000000"/>
              <w:right w:val="single" w:sz="8" w:space="0" w:color="auto"/>
            </w:tcBorders>
            <w:vAlign w:val="center"/>
            <w:hideMark/>
          </w:tcPr>
          <w:p w14:paraId="7882EC76" w14:textId="77777777" w:rsidR="000568A8" w:rsidRPr="00D24F77" w:rsidRDefault="000568A8" w:rsidP="000568A8"/>
        </w:tc>
      </w:tr>
      <w:tr w:rsidR="00D24F77" w:rsidRPr="00D24F77" w14:paraId="6B47D7AC" w14:textId="77777777" w:rsidTr="00E575E4">
        <w:trPr>
          <w:trHeight w:val="765"/>
        </w:trPr>
        <w:tc>
          <w:tcPr>
            <w:tcW w:w="953" w:type="dxa"/>
            <w:vMerge/>
            <w:tcBorders>
              <w:top w:val="single" w:sz="8" w:space="0" w:color="auto"/>
              <w:left w:val="single" w:sz="8" w:space="0" w:color="auto"/>
              <w:bottom w:val="nil"/>
              <w:right w:val="single" w:sz="8" w:space="0" w:color="auto"/>
            </w:tcBorders>
            <w:vAlign w:val="center"/>
            <w:hideMark/>
          </w:tcPr>
          <w:p w14:paraId="5E41E2C4"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20A56F71" w14:textId="77777777" w:rsidR="000568A8" w:rsidRPr="00D24F77" w:rsidRDefault="000568A8" w:rsidP="000568A8">
            <w:r w:rsidRPr="00D24F77">
              <w:rPr>
                <w:lang w:val="vi-VN"/>
              </w:rPr>
              <w:t>2.  Lập trình theo toạ độ tương đối G91</w:t>
            </w:r>
          </w:p>
        </w:tc>
        <w:tc>
          <w:tcPr>
            <w:tcW w:w="957" w:type="dxa"/>
            <w:tcBorders>
              <w:top w:val="nil"/>
              <w:left w:val="nil"/>
              <w:bottom w:val="single" w:sz="8" w:space="0" w:color="auto"/>
              <w:right w:val="single" w:sz="8" w:space="0" w:color="auto"/>
            </w:tcBorders>
            <w:shd w:val="clear" w:color="auto" w:fill="auto"/>
            <w:vAlign w:val="center"/>
            <w:hideMark/>
          </w:tcPr>
          <w:p w14:paraId="05B10DA8" w14:textId="6F026677" w:rsidR="000568A8" w:rsidRPr="00D24F77" w:rsidRDefault="00E512E8" w:rsidP="000568A8">
            <w:pPr>
              <w:jc w:val="center"/>
            </w:pPr>
            <w:r w:rsidRPr="00D24F77">
              <w:t>1,75</w:t>
            </w:r>
          </w:p>
        </w:tc>
        <w:tc>
          <w:tcPr>
            <w:tcW w:w="979" w:type="dxa"/>
            <w:tcBorders>
              <w:top w:val="nil"/>
              <w:left w:val="nil"/>
              <w:bottom w:val="single" w:sz="8" w:space="0" w:color="auto"/>
              <w:right w:val="single" w:sz="8" w:space="0" w:color="auto"/>
            </w:tcBorders>
            <w:shd w:val="clear" w:color="auto" w:fill="auto"/>
            <w:vAlign w:val="center"/>
            <w:hideMark/>
          </w:tcPr>
          <w:p w14:paraId="7465A412" w14:textId="0F2A60D0" w:rsidR="000568A8" w:rsidRPr="00D24F77" w:rsidRDefault="000568A8" w:rsidP="000568A8">
            <w:pPr>
              <w:jc w:val="center"/>
            </w:pPr>
            <w:r w:rsidRPr="00D24F77">
              <w:t>0,</w:t>
            </w:r>
            <w:r w:rsidR="00E512E8" w:rsidRPr="00D24F77">
              <w:t>2</w:t>
            </w:r>
            <w:r w:rsidRPr="00D24F77">
              <w:t>5</w:t>
            </w:r>
          </w:p>
        </w:tc>
        <w:tc>
          <w:tcPr>
            <w:tcW w:w="1406" w:type="dxa"/>
            <w:tcBorders>
              <w:top w:val="nil"/>
              <w:left w:val="nil"/>
              <w:bottom w:val="single" w:sz="8" w:space="0" w:color="auto"/>
              <w:right w:val="single" w:sz="8" w:space="0" w:color="auto"/>
            </w:tcBorders>
            <w:shd w:val="clear" w:color="auto" w:fill="auto"/>
            <w:vAlign w:val="center"/>
            <w:hideMark/>
          </w:tcPr>
          <w:p w14:paraId="7A542FA9" w14:textId="74541895" w:rsidR="000568A8" w:rsidRPr="00D24F77" w:rsidRDefault="00E512E8" w:rsidP="000568A8">
            <w:pPr>
              <w:jc w:val="center"/>
            </w:pPr>
            <w:r w:rsidRPr="00D24F77">
              <w:t>1</w:t>
            </w:r>
            <w:r w:rsidR="000568A8" w:rsidRPr="00D24F77">
              <w:t>,5</w:t>
            </w:r>
          </w:p>
        </w:tc>
        <w:tc>
          <w:tcPr>
            <w:tcW w:w="958" w:type="dxa"/>
            <w:vMerge/>
            <w:tcBorders>
              <w:top w:val="single" w:sz="8" w:space="0" w:color="auto"/>
              <w:left w:val="single" w:sz="8" w:space="0" w:color="auto"/>
              <w:bottom w:val="single" w:sz="4" w:space="0" w:color="000000"/>
              <w:right w:val="single" w:sz="8" w:space="0" w:color="auto"/>
            </w:tcBorders>
            <w:vAlign w:val="center"/>
            <w:hideMark/>
          </w:tcPr>
          <w:p w14:paraId="0AB5609B" w14:textId="77777777" w:rsidR="000568A8" w:rsidRPr="00D24F77" w:rsidRDefault="000568A8" w:rsidP="000568A8"/>
        </w:tc>
      </w:tr>
      <w:tr w:rsidR="00D24F77" w:rsidRPr="00D24F77" w14:paraId="29B6C58F"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3E29D89F" w14:textId="77777777" w:rsidR="000568A8" w:rsidRPr="00D24F77" w:rsidRDefault="000568A8" w:rsidP="000568A8">
            <w:pPr>
              <w:jc w:val="center"/>
            </w:pPr>
            <w:r w:rsidRPr="00D24F77">
              <w:t>10</w:t>
            </w:r>
          </w:p>
        </w:tc>
        <w:tc>
          <w:tcPr>
            <w:tcW w:w="4000" w:type="dxa"/>
            <w:tcBorders>
              <w:top w:val="nil"/>
              <w:left w:val="nil"/>
              <w:bottom w:val="nil"/>
              <w:right w:val="single" w:sz="8" w:space="0" w:color="auto"/>
            </w:tcBorders>
            <w:shd w:val="clear" w:color="auto" w:fill="auto"/>
            <w:vAlign w:val="center"/>
            <w:hideMark/>
          </w:tcPr>
          <w:p w14:paraId="66681E68" w14:textId="77777777" w:rsidR="000568A8" w:rsidRPr="00D24F77" w:rsidRDefault="000568A8" w:rsidP="000568A8">
            <w:r w:rsidRPr="00D24F77">
              <w:rPr>
                <w:lang w:val="vi-VN"/>
              </w:rPr>
              <w:t>Bài  10. Các chu trình gia công trên máy tiện cnc</w:t>
            </w:r>
          </w:p>
        </w:tc>
        <w:tc>
          <w:tcPr>
            <w:tcW w:w="957" w:type="dxa"/>
            <w:tcBorders>
              <w:top w:val="nil"/>
              <w:left w:val="nil"/>
              <w:bottom w:val="nil"/>
              <w:right w:val="single" w:sz="8" w:space="0" w:color="auto"/>
            </w:tcBorders>
            <w:shd w:val="clear" w:color="auto" w:fill="auto"/>
            <w:vAlign w:val="center"/>
            <w:hideMark/>
          </w:tcPr>
          <w:p w14:paraId="43636308" w14:textId="57FBF52C" w:rsidR="000568A8" w:rsidRPr="00D24F77" w:rsidRDefault="005F318B" w:rsidP="000568A8">
            <w:pPr>
              <w:jc w:val="center"/>
              <w:rPr>
                <w:b/>
                <w:bCs/>
              </w:rPr>
            </w:pPr>
            <w:r w:rsidRPr="00D24F77">
              <w:rPr>
                <w:b/>
                <w:bCs/>
              </w:rPr>
              <w:t>6</w:t>
            </w:r>
          </w:p>
        </w:tc>
        <w:tc>
          <w:tcPr>
            <w:tcW w:w="979" w:type="dxa"/>
            <w:tcBorders>
              <w:top w:val="nil"/>
              <w:left w:val="nil"/>
              <w:bottom w:val="nil"/>
              <w:right w:val="single" w:sz="8" w:space="0" w:color="auto"/>
            </w:tcBorders>
            <w:shd w:val="clear" w:color="auto" w:fill="auto"/>
            <w:vAlign w:val="center"/>
            <w:hideMark/>
          </w:tcPr>
          <w:p w14:paraId="56DB0F48" w14:textId="79300F52" w:rsidR="000568A8" w:rsidRPr="00D24F77" w:rsidRDefault="005F318B" w:rsidP="000568A8">
            <w:pPr>
              <w:jc w:val="center"/>
              <w:rPr>
                <w:b/>
                <w:bCs/>
              </w:rPr>
            </w:pPr>
            <w:r w:rsidRPr="00D24F77">
              <w:rPr>
                <w:b/>
                <w:bCs/>
              </w:rPr>
              <w:t>1,5</w:t>
            </w:r>
          </w:p>
        </w:tc>
        <w:tc>
          <w:tcPr>
            <w:tcW w:w="1406" w:type="dxa"/>
            <w:tcBorders>
              <w:top w:val="nil"/>
              <w:left w:val="nil"/>
              <w:bottom w:val="nil"/>
              <w:right w:val="single" w:sz="8" w:space="0" w:color="auto"/>
            </w:tcBorders>
            <w:shd w:val="clear" w:color="auto" w:fill="auto"/>
            <w:vAlign w:val="center"/>
            <w:hideMark/>
          </w:tcPr>
          <w:p w14:paraId="2CE63425" w14:textId="1D8CBE61" w:rsidR="000568A8" w:rsidRPr="00D24F77" w:rsidRDefault="005F318B" w:rsidP="000568A8">
            <w:pPr>
              <w:jc w:val="center"/>
              <w:rPr>
                <w:b/>
                <w:bCs/>
              </w:rPr>
            </w:pPr>
            <w:r w:rsidRPr="00D24F77">
              <w:rPr>
                <w:b/>
                <w:bCs/>
              </w:rPr>
              <w:t>3,5</w:t>
            </w:r>
          </w:p>
        </w:tc>
        <w:tc>
          <w:tcPr>
            <w:tcW w:w="958" w:type="dxa"/>
            <w:tcBorders>
              <w:top w:val="nil"/>
              <w:left w:val="nil"/>
              <w:bottom w:val="nil"/>
              <w:right w:val="single" w:sz="8" w:space="0" w:color="auto"/>
            </w:tcBorders>
            <w:shd w:val="clear" w:color="auto" w:fill="auto"/>
            <w:vAlign w:val="center"/>
            <w:hideMark/>
          </w:tcPr>
          <w:p w14:paraId="166B3401" w14:textId="63A32066" w:rsidR="000568A8" w:rsidRPr="00D24F77" w:rsidRDefault="005F318B" w:rsidP="000568A8">
            <w:pPr>
              <w:jc w:val="center"/>
              <w:rPr>
                <w:b/>
                <w:bCs/>
              </w:rPr>
            </w:pPr>
            <w:r w:rsidRPr="00D24F77">
              <w:rPr>
                <w:b/>
                <w:bCs/>
              </w:rPr>
              <w:t>1</w:t>
            </w:r>
          </w:p>
        </w:tc>
      </w:tr>
      <w:tr w:rsidR="00D24F77" w:rsidRPr="00D24F77" w14:paraId="3851AC1F"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63C5C574"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3534F06C" w14:textId="77777777" w:rsidR="000568A8" w:rsidRPr="00D24F77" w:rsidRDefault="000568A8" w:rsidP="000568A8">
            <w:r w:rsidRPr="00D24F77">
              <w:rPr>
                <w:lang w:val="vi-VN"/>
              </w:rPr>
              <w:t>1. Chu trình gia công cắt lớp song song G73</w:t>
            </w:r>
          </w:p>
        </w:tc>
        <w:tc>
          <w:tcPr>
            <w:tcW w:w="957" w:type="dxa"/>
            <w:tcBorders>
              <w:top w:val="nil"/>
              <w:left w:val="nil"/>
              <w:bottom w:val="nil"/>
              <w:right w:val="single" w:sz="8" w:space="0" w:color="auto"/>
            </w:tcBorders>
            <w:shd w:val="clear" w:color="auto" w:fill="auto"/>
            <w:vAlign w:val="center"/>
            <w:hideMark/>
          </w:tcPr>
          <w:p w14:paraId="4AF82DAF" w14:textId="19AC1515" w:rsidR="000568A8" w:rsidRPr="00D24F77" w:rsidRDefault="005F318B" w:rsidP="000568A8">
            <w:pPr>
              <w:jc w:val="center"/>
            </w:pPr>
            <w:r w:rsidRPr="00D24F77">
              <w:t>0</w:t>
            </w:r>
            <w:r w:rsidR="000568A8" w:rsidRPr="00D24F77">
              <w:t>,</w:t>
            </w:r>
            <w:r w:rsidRPr="00D24F77">
              <w:t>7</w:t>
            </w:r>
            <w:r w:rsidR="000568A8" w:rsidRPr="00D24F77">
              <w:t>5</w:t>
            </w:r>
          </w:p>
        </w:tc>
        <w:tc>
          <w:tcPr>
            <w:tcW w:w="979" w:type="dxa"/>
            <w:tcBorders>
              <w:top w:val="nil"/>
              <w:left w:val="nil"/>
              <w:bottom w:val="nil"/>
              <w:right w:val="single" w:sz="8" w:space="0" w:color="auto"/>
            </w:tcBorders>
            <w:shd w:val="clear" w:color="auto" w:fill="auto"/>
            <w:vAlign w:val="center"/>
            <w:hideMark/>
          </w:tcPr>
          <w:p w14:paraId="2DFD733C" w14:textId="3B7061CF" w:rsidR="000568A8" w:rsidRPr="00D24F77" w:rsidRDefault="000568A8" w:rsidP="000568A8">
            <w:pPr>
              <w:jc w:val="center"/>
            </w:pPr>
            <w:r w:rsidRPr="00D24F77">
              <w:t>0,</w:t>
            </w:r>
            <w:r w:rsidR="005F318B"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6F3A8469" w14:textId="1049909B" w:rsidR="000568A8" w:rsidRPr="00D24F77" w:rsidRDefault="005F318B" w:rsidP="000568A8">
            <w:pPr>
              <w:jc w:val="center"/>
            </w:pPr>
            <w:r w:rsidRPr="00D24F77">
              <w:t>0,5</w:t>
            </w:r>
          </w:p>
        </w:tc>
        <w:tc>
          <w:tcPr>
            <w:tcW w:w="958" w:type="dxa"/>
            <w:tcBorders>
              <w:top w:val="nil"/>
              <w:left w:val="nil"/>
              <w:bottom w:val="nil"/>
              <w:right w:val="single" w:sz="8" w:space="0" w:color="auto"/>
            </w:tcBorders>
            <w:shd w:val="clear" w:color="auto" w:fill="auto"/>
            <w:vAlign w:val="center"/>
            <w:hideMark/>
          </w:tcPr>
          <w:p w14:paraId="32F69227" w14:textId="77777777" w:rsidR="000568A8" w:rsidRPr="00D24F77" w:rsidRDefault="000568A8" w:rsidP="000568A8">
            <w:pPr>
              <w:jc w:val="center"/>
            </w:pPr>
            <w:r w:rsidRPr="00D24F77">
              <w:t> </w:t>
            </w:r>
          </w:p>
        </w:tc>
      </w:tr>
      <w:tr w:rsidR="00D24F77" w:rsidRPr="00D24F77" w14:paraId="5BAE03DF"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304505D1"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62FCF39F" w14:textId="77777777" w:rsidR="000568A8" w:rsidRPr="00D24F77" w:rsidRDefault="000568A8" w:rsidP="000568A8">
            <w:r w:rsidRPr="00D24F77">
              <w:rPr>
                <w:lang w:val="vi-VN"/>
              </w:rPr>
              <w:t>2. Chu trình gia công cắt lớp theo mặt đầu G74</w:t>
            </w:r>
          </w:p>
        </w:tc>
        <w:tc>
          <w:tcPr>
            <w:tcW w:w="957" w:type="dxa"/>
            <w:tcBorders>
              <w:top w:val="nil"/>
              <w:left w:val="nil"/>
              <w:bottom w:val="nil"/>
              <w:right w:val="single" w:sz="8" w:space="0" w:color="auto"/>
            </w:tcBorders>
            <w:shd w:val="clear" w:color="auto" w:fill="auto"/>
            <w:vAlign w:val="center"/>
            <w:hideMark/>
          </w:tcPr>
          <w:p w14:paraId="1D1B0CA8" w14:textId="209607FB" w:rsidR="000568A8" w:rsidRPr="00D24F77" w:rsidRDefault="005F318B" w:rsidP="000568A8">
            <w:pPr>
              <w:jc w:val="center"/>
            </w:pPr>
            <w:r w:rsidRPr="00D24F77">
              <w:t>0,7</w:t>
            </w:r>
            <w:r w:rsidR="000568A8" w:rsidRPr="00D24F77">
              <w:t>5</w:t>
            </w:r>
          </w:p>
        </w:tc>
        <w:tc>
          <w:tcPr>
            <w:tcW w:w="979" w:type="dxa"/>
            <w:tcBorders>
              <w:top w:val="nil"/>
              <w:left w:val="nil"/>
              <w:bottom w:val="nil"/>
              <w:right w:val="single" w:sz="8" w:space="0" w:color="auto"/>
            </w:tcBorders>
            <w:shd w:val="clear" w:color="auto" w:fill="auto"/>
            <w:vAlign w:val="center"/>
            <w:hideMark/>
          </w:tcPr>
          <w:p w14:paraId="31C1401B" w14:textId="6165227B" w:rsidR="000568A8" w:rsidRPr="00D24F77" w:rsidRDefault="000568A8" w:rsidP="000568A8">
            <w:pPr>
              <w:jc w:val="center"/>
            </w:pPr>
            <w:r w:rsidRPr="00D24F77">
              <w:t>0,</w:t>
            </w:r>
            <w:r w:rsidR="005F318B"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5DC512B0" w14:textId="780FC423" w:rsidR="000568A8" w:rsidRPr="00D24F77" w:rsidRDefault="005F318B" w:rsidP="000568A8">
            <w:pPr>
              <w:jc w:val="center"/>
            </w:pPr>
            <w:r w:rsidRPr="00D24F77">
              <w:t>0,5</w:t>
            </w:r>
          </w:p>
        </w:tc>
        <w:tc>
          <w:tcPr>
            <w:tcW w:w="958" w:type="dxa"/>
            <w:tcBorders>
              <w:top w:val="nil"/>
              <w:left w:val="nil"/>
              <w:bottom w:val="nil"/>
              <w:right w:val="single" w:sz="8" w:space="0" w:color="auto"/>
            </w:tcBorders>
            <w:shd w:val="clear" w:color="auto" w:fill="auto"/>
            <w:vAlign w:val="center"/>
            <w:hideMark/>
          </w:tcPr>
          <w:p w14:paraId="6C6AE3B2" w14:textId="77777777" w:rsidR="000568A8" w:rsidRPr="00D24F77" w:rsidRDefault="000568A8" w:rsidP="000568A8">
            <w:pPr>
              <w:jc w:val="center"/>
            </w:pPr>
            <w:r w:rsidRPr="00D24F77">
              <w:t> </w:t>
            </w:r>
          </w:p>
        </w:tc>
      </w:tr>
      <w:tr w:rsidR="00D24F77" w:rsidRPr="00D24F77" w14:paraId="66253273"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3DD7648B"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0B38FCDE" w14:textId="77777777" w:rsidR="000568A8" w:rsidRPr="00D24F77" w:rsidRDefault="000568A8" w:rsidP="000568A8">
            <w:r w:rsidRPr="00D24F77">
              <w:t>3. Chu trình gia công cắt lớp bao hình ngòai G75</w:t>
            </w:r>
          </w:p>
        </w:tc>
        <w:tc>
          <w:tcPr>
            <w:tcW w:w="957" w:type="dxa"/>
            <w:tcBorders>
              <w:top w:val="nil"/>
              <w:left w:val="nil"/>
              <w:bottom w:val="nil"/>
              <w:right w:val="single" w:sz="8" w:space="0" w:color="auto"/>
            </w:tcBorders>
            <w:shd w:val="clear" w:color="auto" w:fill="auto"/>
            <w:vAlign w:val="center"/>
            <w:hideMark/>
          </w:tcPr>
          <w:p w14:paraId="2449985B" w14:textId="4FC9185B" w:rsidR="000568A8" w:rsidRPr="00D24F77" w:rsidRDefault="005F318B" w:rsidP="000568A8">
            <w:pPr>
              <w:jc w:val="center"/>
            </w:pPr>
            <w:r w:rsidRPr="00D24F77">
              <w:t>0,7</w:t>
            </w:r>
            <w:r w:rsidR="000568A8" w:rsidRPr="00D24F77">
              <w:t>5</w:t>
            </w:r>
          </w:p>
        </w:tc>
        <w:tc>
          <w:tcPr>
            <w:tcW w:w="979" w:type="dxa"/>
            <w:tcBorders>
              <w:top w:val="nil"/>
              <w:left w:val="nil"/>
              <w:bottom w:val="nil"/>
              <w:right w:val="single" w:sz="8" w:space="0" w:color="auto"/>
            </w:tcBorders>
            <w:shd w:val="clear" w:color="auto" w:fill="auto"/>
            <w:vAlign w:val="center"/>
            <w:hideMark/>
          </w:tcPr>
          <w:p w14:paraId="3666AE61" w14:textId="7FE8B22E" w:rsidR="000568A8" w:rsidRPr="00D24F77" w:rsidRDefault="000568A8" w:rsidP="000568A8">
            <w:pPr>
              <w:jc w:val="center"/>
            </w:pPr>
            <w:r w:rsidRPr="00D24F77">
              <w:t>0,</w:t>
            </w:r>
            <w:r w:rsidR="005F318B"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1C3C987B" w14:textId="2DEAC34F" w:rsidR="000568A8" w:rsidRPr="00D24F77" w:rsidRDefault="005F318B" w:rsidP="000568A8">
            <w:pPr>
              <w:jc w:val="center"/>
            </w:pPr>
            <w:r w:rsidRPr="00D24F77">
              <w:t>0,5</w:t>
            </w:r>
          </w:p>
        </w:tc>
        <w:tc>
          <w:tcPr>
            <w:tcW w:w="958" w:type="dxa"/>
            <w:tcBorders>
              <w:top w:val="nil"/>
              <w:left w:val="nil"/>
              <w:bottom w:val="nil"/>
              <w:right w:val="single" w:sz="8" w:space="0" w:color="auto"/>
            </w:tcBorders>
            <w:shd w:val="clear" w:color="auto" w:fill="auto"/>
            <w:vAlign w:val="center"/>
            <w:hideMark/>
          </w:tcPr>
          <w:p w14:paraId="5BB266F9" w14:textId="77777777" w:rsidR="000568A8" w:rsidRPr="00D24F77" w:rsidRDefault="000568A8" w:rsidP="000568A8">
            <w:pPr>
              <w:jc w:val="center"/>
            </w:pPr>
            <w:r w:rsidRPr="00D24F77">
              <w:t> </w:t>
            </w:r>
          </w:p>
        </w:tc>
      </w:tr>
      <w:tr w:rsidR="00D24F77" w:rsidRPr="00D24F77" w14:paraId="2A968FA4"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3C0D575F"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66DD9912" w14:textId="77777777" w:rsidR="000568A8" w:rsidRPr="00D24F77" w:rsidRDefault="000568A8" w:rsidP="000568A8">
            <w:r w:rsidRPr="00D24F77">
              <w:t>4. Chu trình gia công cắt ren trong và ngòai G78</w:t>
            </w:r>
          </w:p>
        </w:tc>
        <w:tc>
          <w:tcPr>
            <w:tcW w:w="957" w:type="dxa"/>
            <w:tcBorders>
              <w:top w:val="nil"/>
              <w:left w:val="nil"/>
              <w:bottom w:val="nil"/>
              <w:right w:val="single" w:sz="8" w:space="0" w:color="auto"/>
            </w:tcBorders>
            <w:shd w:val="clear" w:color="auto" w:fill="auto"/>
            <w:vAlign w:val="center"/>
            <w:hideMark/>
          </w:tcPr>
          <w:p w14:paraId="5E464544" w14:textId="09C61920" w:rsidR="000568A8" w:rsidRPr="00D24F77" w:rsidRDefault="005F318B" w:rsidP="000568A8">
            <w:pPr>
              <w:jc w:val="center"/>
            </w:pPr>
            <w:r w:rsidRPr="00D24F77">
              <w:t>1</w:t>
            </w:r>
            <w:r w:rsidR="000568A8" w:rsidRPr="00D24F77">
              <w:t>,</w:t>
            </w:r>
            <w:r w:rsidRPr="00D24F77">
              <w:t>2</w:t>
            </w:r>
            <w:r w:rsidR="000568A8" w:rsidRPr="00D24F77">
              <w:t>5</w:t>
            </w:r>
          </w:p>
        </w:tc>
        <w:tc>
          <w:tcPr>
            <w:tcW w:w="979" w:type="dxa"/>
            <w:tcBorders>
              <w:top w:val="nil"/>
              <w:left w:val="nil"/>
              <w:bottom w:val="nil"/>
              <w:right w:val="single" w:sz="8" w:space="0" w:color="auto"/>
            </w:tcBorders>
            <w:shd w:val="clear" w:color="auto" w:fill="auto"/>
            <w:vAlign w:val="center"/>
            <w:hideMark/>
          </w:tcPr>
          <w:p w14:paraId="48DC39F6" w14:textId="1D088553" w:rsidR="000568A8" w:rsidRPr="00D24F77" w:rsidRDefault="000568A8" w:rsidP="000568A8">
            <w:pPr>
              <w:jc w:val="center"/>
            </w:pPr>
            <w:r w:rsidRPr="00D24F77">
              <w:t>0,</w:t>
            </w:r>
            <w:r w:rsidR="005F318B" w:rsidRPr="00D24F77">
              <w:t>2</w:t>
            </w:r>
            <w:r w:rsidRPr="00D24F77">
              <w:t>5</w:t>
            </w:r>
          </w:p>
        </w:tc>
        <w:tc>
          <w:tcPr>
            <w:tcW w:w="1406" w:type="dxa"/>
            <w:tcBorders>
              <w:top w:val="nil"/>
              <w:left w:val="nil"/>
              <w:bottom w:val="nil"/>
              <w:right w:val="single" w:sz="8" w:space="0" w:color="auto"/>
            </w:tcBorders>
            <w:shd w:val="clear" w:color="auto" w:fill="auto"/>
            <w:vAlign w:val="center"/>
            <w:hideMark/>
          </w:tcPr>
          <w:p w14:paraId="43A880A9" w14:textId="75C09620" w:rsidR="000568A8" w:rsidRPr="00D24F77" w:rsidRDefault="005F318B" w:rsidP="000568A8">
            <w:pPr>
              <w:jc w:val="center"/>
            </w:pPr>
            <w:r w:rsidRPr="00D24F77">
              <w:t>1</w:t>
            </w:r>
          </w:p>
        </w:tc>
        <w:tc>
          <w:tcPr>
            <w:tcW w:w="958" w:type="dxa"/>
            <w:tcBorders>
              <w:top w:val="nil"/>
              <w:left w:val="nil"/>
              <w:bottom w:val="nil"/>
              <w:right w:val="single" w:sz="8" w:space="0" w:color="auto"/>
            </w:tcBorders>
            <w:shd w:val="clear" w:color="auto" w:fill="auto"/>
            <w:vAlign w:val="center"/>
            <w:hideMark/>
          </w:tcPr>
          <w:p w14:paraId="325CBB9F" w14:textId="77777777" w:rsidR="000568A8" w:rsidRPr="00D24F77" w:rsidRDefault="000568A8" w:rsidP="000568A8">
            <w:pPr>
              <w:jc w:val="center"/>
            </w:pPr>
            <w:r w:rsidRPr="00D24F77">
              <w:t> </w:t>
            </w:r>
          </w:p>
        </w:tc>
      </w:tr>
      <w:tr w:rsidR="00D24F77" w:rsidRPr="00D24F77" w14:paraId="1006B058" w14:textId="77777777" w:rsidTr="00E575E4">
        <w:trPr>
          <w:trHeight w:val="765"/>
        </w:trPr>
        <w:tc>
          <w:tcPr>
            <w:tcW w:w="953" w:type="dxa"/>
            <w:vMerge/>
            <w:tcBorders>
              <w:top w:val="single" w:sz="8" w:space="0" w:color="auto"/>
              <w:left w:val="single" w:sz="8" w:space="0" w:color="auto"/>
              <w:bottom w:val="nil"/>
              <w:right w:val="single" w:sz="8" w:space="0" w:color="auto"/>
            </w:tcBorders>
            <w:vAlign w:val="center"/>
            <w:hideMark/>
          </w:tcPr>
          <w:p w14:paraId="6D1147FD"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4B03A4B4" w14:textId="77777777" w:rsidR="000568A8" w:rsidRPr="00D24F77" w:rsidRDefault="000568A8" w:rsidP="000568A8">
            <w:r w:rsidRPr="00D24F77">
              <w:t>5. Chu trình Khoan, doa và tarô G83, 84, 85</w:t>
            </w:r>
          </w:p>
        </w:tc>
        <w:tc>
          <w:tcPr>
            <w:tcW w:w="957" w:type="dxa"/>
            <w:tcBorders>
              <w:top w:val="nil"/>
              <w:left w:val="nil"/>
              <w:bottom w:val="single" w:sz="8" w:space="0" w:color="auto"/>
              <w:right w:val="single" w:sz="8" w:space="0" w:color="auto"/>
            </w:tcBorders>
            <w:shd w:val="clear" w:color="auto" w:fill="auto"/>
            <w:vAlign w:val="center"/>
            <w:hideMark/>
          </w:tcPr>
          <w:p w14:paraId="65D26787" w14:textId="69133619" w:rsidR="000568A8" w:rsidRPr="00D24F77" w:rsidRDefault="005F318B" w:rsidP="000568A8">
            <w:pPr>
              <w:jc w:val="center"/>
            </w:pPr>
            <w:r w:rsidRPr="00D24F77">
              <w:t>2,</w:t>
            </w:r>
            <w:r w:rsidR="00FB43D9" w:rsidRPr="00D24F77">
              <w:t>5</w:t>
            </w:r>
          </w:p>
        </w:tc>
        <w:tc>
          <w:tcPr>
            <w:tcW w:w="979" w:type="dxa"/>
            <w:tcBorders>
              <w:top w:val="nil"/>
              <w:left w:val="nil"/>
              <w:bottom w:val="single" w:sz="8" w:space="0" w:color="auto"/>
              <w:right w:val="single" w:sz="8" w:space="0" w:color="auto"/>
            </w:tcBorders>
            <w:shd w:val="clear" w:color="auto" w:fill="auto"/>
            <w:vAlign w:val="center"/>
            <w:hideMark/>
          </w:tcPr>
          <w:p w14:paraId="53DA9396" w14:textId="3AF78274" w:rsidR="000568A8" w:rsidRPr="00D24F77" w:rsidRDefault="005F318B" w:rsidP="000568A8">
            <w:pPr>
              <w:jc w:val="center"/>
            </w:pPr>
            <w:r w:rsidRPr="00D24F77">
              <w:t>0,5</w:t>
            </w:r>
          </w:p>
        </w:tc>
        <w:tc>
          <w:tcPr>
            <w:tcW w:w="1406" w:type="dxa"/>
            <w:tcBorders>
              <w:top w:val="nil"/>
              <w:left w:val="nil"/>
              <w:bottom w:val="single" w:sz="8" w:space="0" w:color="auto"/>
              <w:right w:val="single" w:sz="8" w:space="0" w:color="auto"/>
            </w:tcBorders>
            <w:shd w:val="clear" w:color="auto" w:fill="auto"/>
            <w:vAlign w:val="center"/>
            <w:hideMark/>
          </w:tcPr>
          <w:p w14:paraId="035CD0C4" w14:textId="2193BD85" w:rsidR="000568A8" w:rsidRPr="00D24F77" w:rsidRDefault="005F318B" w:rsidP="000568A8">
            <w:pPr>
              <w:jc w:val="center"/>
            </w:pPr>
            <w:r w:rsidRPr="00D24F77">
              <w:t>1</w:t>
            </w:r>
          </w:p>
        </w:tc>
        <w:tc>
          <w:tcPr>
            <w:tcW w:w="958" w:type="dxa"/>
            <w:tcBorders>
              <w:top w:val="nil"/>
              <w:left w:val="nil"/>
              <w:bottom w:val="single" w:sz="8" w:space="0" w:color="auto"/>
              <w:right w:val="single" w:sz="8" w:space="0" w:color="auto"/>
            </w:tcBorders>
            <w:shd w:val="clear" w:color="auto" w:fill="auto"/>
            <w:vAlign w:val="center"/>
            <w:hideMark/>
          </w:tcPr>
          <w:p w14:paraId="1AC19891" w14:textId="47037B42" w:rsidR="000568A8" w:rsidRPr="00D24F77" w:rsidRDefault="005F318B" w:rsidP="000568A8">
            <w:pPr>
              <w:jc w:val="center"/>
            </w:pPr>
            <w:r w:rsidRPr="00D24F77">
              <w:t>1</w:t>
            </w:r>
          </w:p>
        </w:tc>
      </w:tr>
      <w:tr w:rsidR="00D24F77" w:rsidRPr="00D24F77" w14:paraId="71368C83" w14:textId="77777777" w:rsidTr="00E575E4">
        <w:trPr>
          <w:trHeight w:val="750"/>
        </w:trPr>
        <w:tc>
          <w:tcPr>
            <w:tcW w:w="953" w:type="dxa"/>
            <w:vMerge w:val="restart"/>
            <w:tcBorders>
              <w:top w:val="single" w:sz="8" w:space="0" w:color="auto"/>
              <w:left w:val="single" w:sz="8" w:space="0" w:color="auto"/>
              <w:bottom w:val="nil"/>
              <w:right w:val="single" w:sz="8" w:space="0" w:color="auto"/>
            </w:tcBorders>
            <w:shd w:val="clear" w:color="auto" w:fill="auto"/>
            <w:vAlign w:val="center"/>
            <w:hideMark/>
          </w:tcPr>
          <w:p w14:paraId="6BA7E640" w14:textId="77777777" w:rsidR="000568A8" w:rsidRPr="00D24F77" w:rsidRDefault="000568A8" w:rsidP="000568A8">
            <w:pPr>
              <w:jc w:val="center"/>
            </w:pPr>
            <w:r w:rsidRPr="00D24F77">
              <w:rPr>
                <w:lang w:val="vi-VN"/>
              </w:rPr>
              <w:t>11</w:t>
            </w:r>
          </w:p>
        </w:tc>
        <w:tc>
          <w:tcPr>
            <w:tcW w:w="4000" w:type="dxa"/>
            <w:tcBorders>
              <w:top w:val="nil"/>
              <w:left w:val="nil"/>
              <w:bottom w:val="nil"/>
              <w:right w:val="single" w:sz="8" w:space="0" w:color="auto"/>
            </w:tcBorders>
            <w:shd w:val="clear" w:color="auto" w:fill="auto"/>
            <w:vAlign w:val="center"/>
            <w:hideMark/>
          </w:tcPr>
          <w:p w14:paraId="23390DA1" w14:textId="77777777" w:rsidR="000568A8" w:rsidRPr="00D24F77" w:rsidRDefault="000568A8" w:rsidP="000568A8">
            <w:r w:rsidRPr="00D24F77">
              <w:rPr>
                <w:lang w:val="vi-VN"/>
              </w:rPr>
              <w:t>Bài 11.  Kiểm tra sửa lỗi và chạy thử chương trình</w:t>
            </w:r>
          </w:p>
        </w:tc>
        <w:tc>
          <w:tcPr>
            <w:tcW w:w="957" w:type="dxa"/>
            <w:tcBorders>
              <w:top w:val="nil"/>
              <w:left w:val="nil"/>
              <w:bottom w:val="nil"/>
              <w:right w:val="single" w:sz="8" w:space="0" w:color="auto"/>
            </w:tcBorders>
            <w:shd w:val="clear" w:color="auto" w:fill="auto"/>
            <w:vAlign w:val="center"/>
            <w:hideMark/>
          </w:tcPr>
          <w:p w14:paraId="5ECC8E03" w14:textId="358F0782" w:rsidR="000568A8" w:rsidRPr="00D24F77" w:rsidRDefault="0056345E" w:rsidP="000568A8">
            <w:pPr>
              <w:jc w:val="center"/>
              <w:rPr>
                <w:b/>
                <w:bCs/>
              </w:rPr>
            </w:pPr>
            <w:r w:rsidRPr="00D24F77">
              <w:rPr>
                <w:b/>
                <w:bCs/>
              </w:rPr>
              <w:t>4</w:t>
            </w:r>
          </w:p>
        </w:tc>
        <w:tc>
          <w:tcPr>
            <w:tcW w:w="979" w:type="dxa"/>
            <w:tcBorders>
              <w:top w:val="nil"/>
              <w:left w:val="nil"/>
              <w:bottom w:val="nil"/>
              <w:right w:val="single" w:sz="8" w:space="0" w:color="auto"/>
            </w:tcBorders>
            <w:shd w:val="clear" w:color="auto" w:fill="auto"/>
            <w:vAlign w:val="center"/>
            <w:hideMark/>
          </w:tcPr>
          <w:p w14:paraId="6870EF97" w14:textId="7DD6688B" w:rsidR="000568A8" w:rsidRPr="00D24F77" w:rsidRDefault="005F318B" w:rsidP="000568A8">
            <w:pPr>
              <w:jc w:val="center"/>
              <w:rPr>
                <w:b/>
                <w:bCs/>
              </w:rPr>
            </w:pPr>
            <w:r w:rsidRPr="00D24F77">
              <w:rPr>
                <w:b/>
                <w:bCs/>
              </w:rPr>
              <w:t>1</w:t>
            </w:r>
          </w:p>
        </w:tc>
        <w:tc>
          <w:tcPr>
            <w:tcW w:w="1406" w:type="dxa"/>
            <w:tcBorders>
              <w:top w:val="nil"/>
              <w:left w:val="nil"/>
              <w:bottom w:val="nil"/>
              <w:right w:val="single" w:sz="8" w:space="0" w:color="auto"/>
            </w:tcBorders>
            <w:shd w:val="clear" w:color="auto" w:fill="auto"/>
            <w:vAlign w:val="center"/>
            <w:hideMark/>
          </w:tcPr>
          <w:p w14:paraId="4FA46047" w14:textId="1DD02149" w:rsidR="000568A8" w:rsidRPr="00D24F77" w:rsidRDefault="0056345E" w:rsidP="000568A8">
            <w:pPr>
              <w:jc w:val="center"/>
              <w:rPr>
                <w:b/>
                <w:bCs/>
              </w:rPr>
            </w:pPr>
            <w:r w:rsidRPr="00D24F77">
              <w:rPr>
                <w:b/>
                <w:bCs/>
              </w:rPr>
              <w:t>3</w:t>
            </w:r>
          </w:p>
        </w:tc>
        <w:tc>
          <w:tcPr>
            <w:tcW w:w="958" w:type="dxa"/>
            <w:vMerge w:val="restart"/>
            <w:tcBorders>
              <w:top w:val="nil"/>
              <w:left w:val="single" w:sz="8" w:space="0" w:color="auto"/>
              <w:bottom w:val="single" w:sz="4" w:space="0" w:color="000000"/>
              <w:right w:val="single" w:sz="8" w:space="0" w:color="auto"/>
            </w:tcBorders>
            <w:shd w:val="clear" w:color="auto" w:fill="auto"/>
            <w:vAlign w:val="center"/>
            <w:hideMark/>
          </w:tcPr>
          <w:p w14:paraId="700E5743" w14:textId="77777777" w:rsidR="000568A8" w:rsidRPr="00D24F77" w:rsidRDefault="000568A8" w:rsidP="000568A8">
            <w:pPr>
              <w:jc w:val="center"/>
            </w:pPr>
            <w:r w:rsidRPr="00D24F77">
              <w:t> </w:t>
            </w:r>
          </w:p>
        </w:tc>
      </w:tr>
      <w:tr w:rsidR="00D24F77" w:rsidRPr="00D24F77" w14:paraId="5E090D8D" w14:textId="77777777" w:rsidTr="00E575E4">
        <w:trPr>
          <w:trHeight w:val="750"/>
        </w:trPr>
        <w:tc>
          <w:tcPr>
            <w:tcW w:w="953" w:type="dxa"/>
            <w:vMerge/>
            <w:tcBorders>
              <w:top w:val="single" w:sz="8" w:space="0" w:color="auto"/>
              <w:left w:val="single" w:sz="8" w:space="0" w:color="auto"/>
              <w:bottom w:val="nil"/>
              <w:right w:val="single" w:sz="8" w:space="0" w:color="auto"/>
            </w:tcBorders>
            <w:vAlign w:val="center"/>
            <w:hideMark/>
          </w:tcPr>
          <w:p w14:paraId="54B98270"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6BCDDE79" w14:textId="77777777" w:rsidR="000568A8" w:rsidRPr="00D24F77" w:rsidRDefault="000568A8" w:rsidP="000568A8">
            <w:r w:rsidRPr="00D24F77">
              <w:rPr>
                <w:lang w:val="vi-VN"/>
              </w:rPr>
              <w:t>1. Nhập (hoặc soạn thảo) chương trình vào máy</w:t>
            </w:r>
          </w:p>
        </w:tc>
        <w:tc>
          <w:tcPr>
            <w:tcW w:w="957" w:type="dxa"/>
            <w:tcBorders>
              <w:top w:val="nil"/>
              <w:left w:val="nil"/>
              <w:bottom w:val="nil"/>
              <w:right w:val="single" w:sz="8" w:space="0" w:color="auto"/>
            </w:tcBorders>
            <w:shd w:val="clear" w:color="auto" w:fill="auto"/>
            <w:vAlign w:val="center"/>
            <w:hideMark/>
          </w:tcPr>
          <w:p w14:paraId="53DCB55A" w14:textId="30B37948" w:rsidR="000568A8" w:rsidRPr="00D24F77" w:rsidRDefault="000568A8" w:rsidP="000568A8">
            <w:pPr>
              <w:jc w:val="center"/>
            </w:pPr>
            <w:r w:rsidRPr="00D24F77">
              <w:t>1</w:t>
            </w:r>
          </w:p>
        </w:tc>
        <w:tc>
          <w:tcPr>
            <w:tcW w:w="979" w:type="dxa"/>
            <w:tcBorders>
              <w:top w:val="nil"/>
              <w:left w:val="nil"/>
              <w:bottom w:val="nil"/>
              <w:right w:val="single" w:sz="8" w:space="0" w:color="auto"/>
            </w:tcBorders>
            <w:shd w:val="clear" w:color="auto" w:fill="auto"/>
            <w:vAlign w:val="center"/>
            <w:hideMark/>
          </w:tcPr>
          <w:p w14:paraId="55261F07" w14:textId="1E62B369"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32812783" w14:textId="188DD816" w:rsidR="000568A8" w:rsidRPr="00D24F77" w:rsidRDefault="005F318B" w:rsidP="000568A8">
            <w:pPr>
              <w:jc w:val="center"/>
            </w:pPr>
            <w:r w:rsidRPr="00D24F77">
              <w:t>0,5</w:t>
            </w:r>
          </w:p>
        </w:tc>
        <w:tc>
          <w:tcPr>
            <w:tcW w:w="958" w:type="dxa"/>
            <w:vMerge/>
            <w:tcBorders>
              <w:top w:val="nil"/>
              <w:left w:val="single" w:sz="8" w:space="0" w:color="auto"/>
              <w:bottom w:val="single" w:sz="4" w:space="0" w:color="000000"/>
              <w:right w:val="single" w:sz="8" w:space="0" w:color="auto"/>
            </w:tcBorders>
            <w:vAlign w:val="center"/>
            <w:hideMark/>
          </w:tcPr>
          <w:p w14:paraId="1FD58982" w14:textId="77777777" w:rsidR="000568A8" w:rsidRPr="00D24F77" w:rsidRDefault="000568A8" w:rsidP="000568A8"/>
        </w:tc>
      </w:tr>
      <w:tr w:rsidR="00D24F77" w:rsidRPr="00D24F77" w14:paraId="2A00C1A5" w14:textId="77777777" w:rsidTr="00E575E4">
        <w:trPr>
          <w:trHeight w:val="375"/>
        </w:trPr>
        <w:tc>
          <w:tcPr>
            <w:tcW w:w="953" w:type="dxa"/>
            <w:vMerge/>
            <w:tcBorders>
              <w:top w:val="single" w:sz="8" w:space="0" w:color="auto"/>
              <w:left w:val="single" w:sz="8" w:space="0" w:color="auto"/>
              <w:bottom w:val="nil"/>
              <w:right w:val="single" w:sz="8" w:space="0" w:color="auto"/>
            </w:tcBorders>
            <w:vAlign w:val="center"/>
            <w:hideMark/>
          </w:tcPr>
          <w:p w14:paraId="1C59C573"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3AF87D7B" w14:textId="77777777" w:rsidR="000568A8" w:rsidRPr="00D24F77" w:rsidRDefault="000568A8" w:rsidP="000568A8">
            <w:pPr>
              <w:rPr>
                <w:lang w:val="pt-BR"/>
              </w:rPr>
            </w:pPr>
            <w:r w:rsidRPr="00D24F77">
              <w:rPr>
                <w:lang w:val="vi-VN"/>
              </w:rPr>
              <w:t>2.  Kiểm tra và sửa lỗi</w:t>
            </w:r>
          </w:p>
        </w:tc>
        <w:tc>
          <w:tcPr>
            <w:tcW w:w="957" w:type="dxa"/>
            <w:tcBorders>
              <w:top w:val="nil"/>
              <w:left w:val="nil"/>
              <w:bottom w:val="nil"/>
              <w:right w:val="single" w:sz="8" w:space="0" w:color="auto"/>
            </w:tcBorders>
            <w:shd w:val="clear" w:color="auto" w:fill="auto"/>
            <w:vAlign w:val="center"/>
            <w:hideMark/>
          </w:tcPr>
          <w:p w14:paraId="69F2B411" w14:textId="1FF32621" w:rsidR="000568A8" w:rsidRPr="00D24F77" w:rsidRDefault="005F318B" w:rsidP="000568A8">
            <w:pPr>
              <w:jc w:val="center"/>
            </w:pPr>
            <w:r w:rsidRPr="00D24F77">
              <w:t>1</w:t>
            </w:r>
          </w:p>
        </w:tc>
        <w:tc>
          <w:tcPr>
            <w:tcW w:w="979" w:type="dxa"/>
            <w:tcBorders>
              <w:top w:val="nil"/>
              <w:left w:val="nil"/>
              <w:bottom w:val="nil"/>
              <w:right w:val="single" w:sz="8" w:space="0" w:color="auto"/>
            </w:tcBorders>
            <w:shd w:val="clear" w:color="auto" w:fill="auto"/>
            <w:vAlign w:val="center"/>
            <w:hideMark/>
          </w:tcPr>
          <w:p w14:paraId="1EF2EEF5" w14:textId="76B5253E"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68C5ED5D" w14:textId="32F33A88" w:rsidR="000568A8" w:rsidRPr="00D24F77" w:rsidRDefault="005F318B" w:rsidP="000568A8">
            <w:pPr>
              <w:jc w:val="center"/>
            </w:pPr>
            <w:r w:rsidRPr="00D24F77">
              <w:t>0,5</w:t>
            </w:r>
          </w:p>
        </w:tc>
        <w:tc>
          <w:tcPr>
            <w:tcW w:w="958" w:type="dxa"/>
            <w:vMerge/>
            <w:tcBorders>
              <w:top w:val="nil"/>
              <w:left w:val="single" w:sz="8" w:space="0" w:color="auto"/>
              <w:bottom w:val="single" w:sz="4" w:space="0" w:color="000000"/>
              <w:right w:val="single" w:sz="8" w:space="0" w:color="auto"/>
            </w:tcBorders>
            <w:vAlign w:val="center"/>
            <w:hideMark/>
          </w:tcPr>
          <w:p w14:paraId="0C300A1D" w14:textId="77777777" w:rsidR="000568A8" w:rsidRPr="00D24F77" w:rsidRDefault="000568A8" w:rsidP="000568A8"/>
        </w:tc>
      </w:tr>
      <w:tr w:rsidR="00D24F77" w:rsidRPr="00D24F77" w14:paraId="56DD31DF" w14:textId="77777777" w:rsidTr="00E575E4">
        <w:trPr>
          <w:trHeight w:val="375"/>
        </w:trPr>
        <w:tc>
          <w:tcPr>
            <w:tcW w:w="953" w:type="dxa"/>
            <w:vMerge/>
            <w:tcBorders>
              <w:top w:val="single" w:sz="8" w:space="0" w:color="auto"/>
              <w:left w:val="single" w:sz="8" w:space="0" w:color="auto"/>
              <w:bottom w:val="nil"/>
              <w:right w:val="single" w:sz="8" w:space="0" w:color="auto"/>
            </w:tcBorders>
            <w:vAlign w:val="center"/>
            <w:hideMark/>
          </w:tcPr>
          <w:p w14:paraId="7A1198E0"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1022C396" w14:textId="77777777" w:rsidR="000568A8" w:rsidRPr="00D24F77" w:rsidRDefault="000568A8" w:rsidP="000568A8">
            <w:r w:rsidRPr="00D24F77">
              <w:rPr>
                <w:lang w:val="vi-VN"/>
              </w:rPr>
              <w:t>3. Chạy mô phỏng chương trình</w:t>
            </w:r>
          </w:p>
        </w:tc>
        <w:tc>
          <w:tcPr>
            <w:tcW w:w="957" w:type="dxa"/>
            <w:tcBorders>
              <w:top w:val="nil"/>
              <w:left w:val="nil"/>
              <w:bottom w:val="nil"/>
              <w:right w:val="single" w:sz="8" w:space="0" w:color="auto"/>
            </w:tcBorders>
            <w:shd w:val="clear" w:color="auto" w:fill="auto"/>
            <w:vAlign w:val="center"/>
            <w:hideMark/>
          </w:tcPr>
          <w:p w14:paraId="20B60EDC" w14:textId="4E0A84FF" w:rsidR="000568A8" w:rsidRPr="00D24F77" w:rsidRDefault="005F318B" w:rsidP="000568A8">
            <w:pPr>
              <w:jc w:val="center"/>
            </w:pPr>
            <w:r w:rsidRPr="00D24F77">
              <w:t>0,5</w:t>
            </w:r>
          </w:p>
        </w:tc>
        <w:tc>
          <w:tcPr>
            <w:tcW w:w="979" w:type="dxa"/>
            <w:tcBorders>
              <w:top w:val="nil"/>
              <w:left w:val="nil"/>
              <w:bottom w:val="nil"/>
              <w:right w:val="single" w:sz="8" w:space="0" w:color="auto"/>
            </w:tcBorders>
            <w:shd w:val="clear" w:color="auto" w:fill="auto"/>
            <w:vAlign w:val="center"/>
            <w:hideMark/>
          </w:tcPr>
          <w:p w14:paraId="0364DEB3" w14:textId="77305A0C" w:rsidR="000568A8" w:rsidRPr="00D24F77" w:rsidRDefault="005F318B" w:rsidP="000568A8">
            <w:pPr>
              <w:jc w:val="center"/>
            </w:pPr>
            <w:r w:rsidRPr="00D24F77">
              <w:t>0</w:t>
            </w:r>
          </w:p>
        </w:tc>
        <w:tc>
          <w:tcPr>
            <w:tcW w:w="1406" w:type="dxa"/>
            <w:tcBorders>
              <w:top w:val="nil"/>
              <w:left w:val="nil"/>
              <w:bottom w:val="nil"/>
              <w:right w:val="single" w:sz="8" w:space="0" w:color="auto"/>
            </w:tcBorders>
            <w:shd w:val="clear" w:color="auto" w:fill="auto"/>
            <w:vAlign w:val="center"/>
            <w:hideMark/>
          </w:tcPr>
          <w:p w14:paraId="4FC02529" w14:textId="38192EFA" w:rsidR="000568A8" w:rsidRPr="00D24F77" w:rsidRDefault="000568A8" w:rsidP="000568A8">
            <w:pPr>
              <w:jc w:val="center"/>
            </w:pPr>
            <w:r w:rsidRPr="00D24F77">
              <w:t>0,5</w:t>
            </w:r>
          </w:p>
        </w:tc>
        <w:tc>
          <w:tcPr>
            <w:tcW w:w="958" w:type="dxa"/>
            <w:vMerge/>
            <w:tcBorders>
              <w:top w:val="nil"/>
              <w:left w:val="single" w:sz="8" w:space="0" w:color="auto"/>
              <w:bottom w:val="single" w:sz="4" w:space="0" w:color="000000"/>
              <w:right w:val="single" w:sz="8" w:space="0" w:color="auto"/>
            </w:tcBorders>
            <w:vAlign w:val="center"/>
            <w:hideMark/>
          </w:tcPr>
          <w:p w14:paraId="195E6F36" w14:textId="77777777" w:rsidR="000568A8" w:rsidRPr="00D24F77" w:rsidRDefault="000568A8" w:rsidP="000568A8"/>
        </w:tc>
      </w:tr>
      <w:tr w:rsidR="00D24F77" w:rsidRPr="00D24F77" w14:paraId="0C7488A6" w14:textId="77777777" w:rsidTr="00E575E4">
        <w:trPr>
          <w:trHeight w:val="765"/>
        </w:trPr>
        <w:tc>
          <w:tcPr>
            <w:tcW w:w="953" w:type="dxa"/>
            <w:vMerge/>
            <w:tcBorders>
              <w:top w:val="single" w:sz="8" w:space="0" w:color="auto"/>
              <w:left w:val="single" w:sz="8" w:space="0" w:color="auto"/>
              <w:bottom w:val="nil"/>
              <w:right w:val="single" w:sz="8" w:space="0" w:color="auto"/>
            </w:tcBorders>
            <w:vAlign w:val="center"/>
            <w:hideMark/>
          </w:tcPr>
          <w:p w14:paraId="7ECF2E3F"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6D2E18DA" w14:textId="77777777" w:rsidR="000568A8" w:rsidRPr="00D24F77" w:rsidRDefault="000568A8" w:rsidP="000568A8">
            <w:r w:rsidRPr="00D24F77">
              <w:rPr>
                <w:lang w:val="vi-VN"/>
              </w:rPr>
              <w:t>4. Chạy thử chương trình (Chạy không cắt gọt)</w:t>
            </w:r>
          </w:p>
        </w:tc>
        <w:tc>
          <w:tcPr>
            <w:tcW w:w="957" w:type="dxa"/>
            <w:tcBorders>
              <w:top w:val="nil"/>
              <w:left w:val="nil"/>
              <w:bottom w:val="single" w:sz="8" w:space="0" w:color="auto"/>
              <w:right w:val="single" w:sz="8" w:space="0" w:color="auto"/>
            </w:tcBorders>
            <w:shd w:val="clear" w:color="auto" w:fill="auto"/>
            <w:vAlign w:val="center"/>
            <w:hideMark/>
          </w:tcPr>
          <w:p w14:paraId="1C7C47AD" w14:textId="2134BDCF" w:rsidR="000568A8" w:rsidRPr="00D24F77" w:rsidRDefault="005F318B" w:rsidP="000568A8">
            <w:pPr>
              <w:jc w:val="center"/>
            </w:pPr>
            <w:r w:rsidRPr="00D24F77">
              <w:t>0,5</w:t>
            </w:r>
          </w:p>
        </w:tc>
        <w:tc>
          <w:tcPr>
            <w:tcW w:w="979" w:type="dxa"/>
            <w:tcBorders>
              <w:top w:val="nil"/>
              <w:left w:val="nil"/>
              <w:bottom w:val="single" w:sz="8" w:space="0" w:color="auto"/>
              <w:right w:val="single" w:sz="8" w:space="0" w:color="auto"/>
            </w:tcBorders>
            <w:shd w:val="clear" w:color="auto" w:fill="auto"/>
            <w:vAlign w:val="center"/>
            <w:hideMark/>
          </w:tcPr>
          <w:p w14:paraId="66D681A6" w14:textId="0CFA05AB" w:rsidR="000568A8" w:rsidRPr="00D24F77" w:rsidRDefault="005F318B" w:rsidP="000568A8">
            <w:pPr>
              <w:jc w:val="center"/>
            </w:pPr>
            <w:r w:rsidRPr="00D24F77">
              <w:t>0</w:t>
            </w:r>
          </w:p>
        </w:tc>
        <w:tc>
          <w:tcPr>
            <w:tcW w:w="1406" w:type="dxa"/>
            <w:tcBorders>
              <w:top w:val="nil"/>
              <w:left w:val="nil"/>
              <w:bottom w:val="single" w:sz="8" w:space="0" w:color="auto"/>
              <w:right w:val="single" w:sz="8" w:space="0" w:color="auto"/>
            </w:tcBorders>
            <w:shd w:val="clear" w:color="auto" w:fill="auto"/>
            <w:vAlign w:val="center"/>
            <w:hideMark/>
          </w:tcPr>
          <w:p w14:paraId="4E38BA49" w14:textId="77777777" w:rsidR="000568A8" w:rsidRPr="00D24F77" w:rsidRDefault="000568A8" w:rsidP="000568A8">
            <w:pPr>
              <w:jc w:val="center"/>
            </w:pPr>
            <w:r w:rsidRPr="00D24F77">
              <w:t>0,5</w:t>
            </w:r>
          </w:p>
        </w:tc>
        <w:tc>
          <w:tcPr>
            <w:tcW w:w="958" w:type="dxa"/>
            <w:vMerge/>
            <w:tcBorders>
              <w:top w:val="nil"/>
              <w:left w:val="single" w:sz="8" w:space="0" w:color="auto"/>
              <w:bottom w:val="single" w:sz="4" w:space="0" w:color="000000"/>
              <w:right w:val="single" w:sz="8" w:space="0" w:color="auto"/>
            </w:tcBorders>
            <w:vAlign w:val="center"/>
            <w:hideMark/>
          </w:tcPr>
          <w:p w14:paraId="714F5B75" w14:textId="77777777" w:rsidR="000568A8" w:rsidRPr="00D24F77" w:rsidRDefault="000568A8" w:rsidP="000568A8"/>
        </w:tc>
      </w:tr>
      <w:tr w:rsidR="00D24F77" w:rsidRPr="00D24F77" w14:paraId="227AB78A" w14:textId="77777777" w:rsidTr="00E575E4">
        <w:trPr>
          <w:trHeight w:val="375"/>
        </w:trPr>
        <w:tc>
          <w:tcPr>
            <w:tcW w:w="953" w:type="dxa"/>
            <w:vMerge w:val="restart"/>
            <w:tcBorders>
              <w:top w:val="single" w:sz="8" w:space="0" w:color="auto"/>
              <w:left w:val="single" w:sz="8" w:space="0" w:color="auto"/>
              <w:bottom w:val="single" w:sz="4" w:space="0" w:color="000000"/>
              <w:right w:val="single" w:sz="8" w:space="0" w:color="auto"/>
            </w:tcBorders>
            <w:shd w:val="clear" w:color="auto" w:fill="auto"/>
            <w:vAlign w:val="center"/>
            <w:hideMark/>
          </w:tcPr>
          <w:p w14:paraId="6DAB0691" w14:textId="77777777" w:rsidR="000568A8" w:rsidRPr="00D24F77" w:rsidRDefault="000568A8" w:rsidP="000568A8">
            <w:pPr>
              <w:jc w:val="center"/>
            </w:pPr>
            <w:r w:rsidRPr="00D24F77">
              <w:t>12</w:t>
            </w:r>
          </w:p>
        </w:tc>
        <w:tc>
          <w:tcPr>
            <w:tcW w:w="4000" w:type="dxa"/>
            <w:tcBorders>
              <w:top w:val="nil"/>
              <w:left w:val="nil"/>
              <w:bottom w:val="nil"/>
              <w:right w:val="single" w:sz="8" w:space="0" w:color="auto"/>
            </w:tcBorders>
            <w:shd w:val="clear" w:color="auto" w:fill="auto"/>
            <w:vAlign w:val="center"/>
            <w:hideMark/>
          </w:tcPr>
          <w:p w14:paraId="5527E6B4" w14:textId="77777777" w:rsidR="000568A8" w:rsidRPr="00D24F77" w:rsidRDefault="000568A8" w:rsidP="000568A8">
            <w:r w:rsidRPr="00D24F77">
              <w:rPr>
                <w:lang w:val="vi-VN"/>
              </w:rPr>
              <w:t>Bài 12. Vận hành máy tiện cnc</w:t>
            </w:r>
          </w:p>
        </w:tc>
        <w:tc>
          <w:tcPr>
            <w:tcW w:w="957" w:type="dxa"/>
            <w:tcBorders>
              <w:top w:val="nil"/>
              <w:left w:val="nil"/>
              <w:bottom w:val="nil"/>
              <w:right w:val="single" w:sz="8" w:space="0" w:color="auto"/>
            </w:tcBorders>
            <w:shd w:val="clear" w:color="auto" w:fill="auto"/>
            <w:vAlign w:val="center"/>
            <w:hideMark/>
          </w:tcPr>
          <w:p w14:paraId="76CA754F" w14:textId="272F0C60" w:rsidR="000568A8" w:rsidRPr="00D24F77" w:rsidRDefault="0056345E" w:rsidP="000568A8">
            <w:pPr>
              <w:jc w:val="center"/>
              <w:rPr>
                <w:b/>
                <w:bCs/>
              </w:rPr>
            </w:pPr>
            <w:r w:rsidRPr="00D24F77">
              <w:rPr>
                <w:b/>
                <w:bCs/>
              </w:rPr>
              <w:t>8</w:t>
            </w:r>
          </w:p>
        </w:tc>
        <w:tc>
          <w:tcPr>
            <w:tcW w:w="979" w:type="dxa"/>
            <w:tcBorders>
              <w:top w:val="nil"/>
              <w:left w:val="nil"/>
              <w:bottom w:val="nil"/>
              <w:right w:val="single" w:sz="8" w:space="0" w:color="auto"/>
            </w:tcBorders>
            <w:shd w:val="clear" w:color="auto" w:fill="auto"/>
            <w:vAlign w:val="center"/>
            <w:hideMark/>
          </w:tcPr>
          <w:p w14:paraId="50034372" w14:textId="1A73A303" w:rsidR="000568A8" w:rsidRPr="00D24F77" w:rsidRDefault="005F318B" w:rsidP="000568A8">
            <w:pPr>
              <w:jc w:val="center"/>
              <w:rPr>
                <w:b/>
                <w:bCs/>
              </w:rPr>
            </w:pPr>
            <w:r w:rsidRPr="00D24F77">
              <w:rPr>
                <w:b/>
                <w:bCs/>
              </w:rPr>
              <w:t>3,5</w:t>
            </w:r>
          </w:p>
        </w:tc>
        <w:tc>
          <w:tcPr>
            <w:tcW w:w="1406" w:type="dxa"/>
            <w:tcBorders>
              <w:top w:val="nil"/>
              <w:left w:val="nil"/>
              <w:bottom w:val="nil"/>
              <w:right w:val="single" w:sz="8" w:space="0" w:color="auto"/>
            </w:tcBorders>
            <w:shd w:val="clear" w:color="auto" w:fill="auto"/>
            <w:vAlign w:val="center"/>
            <w:hideMark/>
          </w:tcPr>
          <w:p w14:paraId="283F4E0C" w14:textId="71854460" w:rsidR="000568A8" w:rsidRPr="00D24F77" w:rsidRDefault="0056345E" w:rsidP="000568A8">
            <w:pPr>
              <w:jc w:val="center"/>
              <w:rPr>
                <w:b/>
                <w:bCs/>
              </w:rPr>
            </w:pPr>
            <w:r w:rsidRPr="00D24F77">
              <w:rPr>
                <w:b/>
                <w:bCs/>
              </w:rPr>
              <w:t>3</w:t>
            </w:r>
            <w:r w:rsidR="005F318B" w:rsidRPr="00D24F77">
              <w:rPr>
                <w:b/>
                <w:bCs/>
              </w:rPr>
              <w:t>,5</w:t>
            </w:r>
          </w:p>
        </w:tc>
        <w:tc>
          <w:tcPr>
            <w:tcW w:w="958" w:type="dxa"/>
            <w:tcBorders>
              <w:top w:val="nil"/>
              <w:left w:val="nil"/>
              <w:bottom w:val="nil"/>
              <w:right w:val="single" w:sz="8" w:space="0" w:color="auto"/>
            </w:tcBorders>
            <w:shd w:val="clear" w:color="auto" w:fill="auto"/>
            <w:vAlign w:val="center"/>
            <w:hideMark/>
          </w:tcPr>
          <w:p w14:paraId="1FA1EFD6" w14:textId="3F1DF715" w:rsidR="000568A8" w:rsidRPr="00D24F77" w:rsidRDefault="005F318B" w:rsidP="000568A8">
            <w:pPr>
              <w:jc w:val="center"/>
              <w:rPr>
                <w:b/>
                <w:bCs/>
              </w:rPr>
            </w:pPr>
            <w:r w:rsidRPr="00D24F77">
              <w:rPr>
                <w:b/>
                <w:bCs/>
              </w:rPr>
              <w:t>1</w:t>
            </w:r>
          </w:p>
        </w:tc>
      </w:tr>
      <w:tr w:rsidR="00D24F77" w:rsidRPr="00D24F77" w14:paraId="26904BDC" w14:textId="77777777" w:rsidTr="00E575E4">
        <w:trPr>
          <w:trHeight w:val="1125"/>
        </w:trPr>
        <w:tc>
          <w:tcPr>
            <w:tcW w:w="953" w:type="dxa"/>
            <w:vMerge/>
            <w:tcBorders>
              <w:top w:val="single" w:sz="8" w:space="0" w:color="auto"/>
              <w:left w:val="single" w:sz="8" w:space="0" w:color="auto"/>
              <w:bottom w:val="single" w:sz="4" w:space="0" w:color="000000"/>
              <w:right w:val="single" w:sz="8" w:space="0" w:color="auto"/>
            </w:tcBorders>
            <w:vAlign w:val="center"/>
            <w:hideMark/>
          </w:tcPr>
          <w:p w14:paraId="58DFF7F5"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23384F24" w14:textId="77777777" w:rsidR="000568A8" w:rsidRPr="00D24F77" w:rsidRDefault="000568A8" w:rsidP="000568A8">
            <w:r w:rsidRPr="00D24F77">
              <w:rPr>
                <w:lang w:val="vi-VN"/>
              </w:rPr>
              <w:t>1. Gá dao, đo kích thước dao và nhập thông số kích thước vào bộ nhớ dao</w:t>
            </w:r>
          </w:p>
        </w:tc>
        <w:tc>
          <w:tcPr>
            <w:tcW w:w="957" w:type="dxa"/>
            <w:tcBorders>
              <w:top w:val="nil"/>
              <w:left w:val="nil"/>
              <w:bottom w:val="nil"/>
              <w:right w:val="single" w:sz="8" w:space="0" w:color="auto"/>
            </w:tcBorders>
            <w:shd w:val="clear" w:color="auto" w:fill="auto"/>
            <w:vAlign w:val="center"/>
            <w:hideMark/>
          </w:tcPr>
          <w:p w14:paraId="4240E973" w14:textId="7C8031F7" w:rsidR="000568A8" w:rsidRPr="00D24F77" w:rsidRDefault="005F318B" w:rsidP="000568A8">
            <w:pPr>
              <w:jc w:val="center"/>
            </w:pPr>
            <w:r w:rsidRPr="00D24F77">
              <w:t>1</w:t>
            </w:r>
          </w:p>
        </w:tc>
        <w:tc>
          <w:tcPr>
            <w:tcW w:w="979" w:type="dxa"/>
            <w:tcBorders>
              <w:top w:val="nil"/>
              <w:left w:val="nil"/>
              <w:bottom w:val="nil"/>
              <w:right w:val="single" w:sz="8" w:space="0" w:color="auto"/>
            </w:tcBorders>
            <w:shd w:val="clear" w:color="auto" w:fill="auto"/>
            <w:vAlign w:val="center"/>
            <w:hideMark/>
          </w:tcPr>
          <w:p w14:paraId="4F48C4A8" w14:textId="77777777" w:rsidR="000568A8" w:rsidRPr="00D24F77" w:rsidRDefault="000568A8"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35AD3FBE" w14:textId="33163B5B" w:rsidR="000568A8" w:rsidRPr="00D24F77" w:rsidRDefault="005F318B" w:rsidP="000568A8">
            <w:pPr>
              <w:jc w:val="center"/>
            </w:pPr>
            <w:r w:rsidRPr="00D24F77">
              <w:t>0,5</w:t>
            </w:r>
          </w:p>
        </w:tc>
        <w:tc>
          <w:tcPr>
            <w:tcW w:w="958" w:type="dxa"/>
            <w:tcBorders>
              <w:top w:val="nil"/>
              <w:left w:val="nil"/>
              <w:bottom w:val="nil"/>
              <w:right w:val="single" w:sz="8" w:space="0" w:color="auto"/>
            </w:tcBorders>
            <w:shd w:val="clear" w:color="auto" w:fill="auto"/>
            <w:vAlign w:val="center"/>
            <w:hideMark/>
          </w:tcPr>
          <w:p w14:paraId="52732647" w14:textId="77777777" w:rsidR="000568A8" w:rsidRPr="00D24F77" w:rsidRDefault="000568A8" w:rsidP="000568A8">
            <w:pPr>
              <w:jc w:val="center"/>
              <w:rPr>
                <w:b/>
                <w:bCs/>
              </w:rPr>
            </w:pPr>
            <w:r w:rsidRPr="00D24F77">
              <w:rPr>
                <w:b/>
                <w:bCs/>
              </w:rPr>
              <w:t> </w:t>
            </w:r>
          </w:p>
        </w:tc>
      </w:tr>
      <w:tr w:rsidR="00D24F77" w:rsidRPr="00D24F77" w14:paraId="2F4C6677" w14:textId="77777777" w:rsidTr="00E575E4">
        <w:trPr>
          <w:trHeight w:val="375"/>
        </w:trPr>
        <w:tc>
          <w:tcPr>
            <w:tcW w:w="953" w:type="dxa"/>
            <w:vMerge/>
            <w:tcBorders>
              <w:top w:val="single" w:sz="8" w:space="0" w:color="auto"/>
              <w:left w:val="single" w:sz="8" w:space="0" w:color="auto"/>
              <w:bottom w:val="single" w:sz="4" w:space="0" w:color="000000"/>
              <w:right w:val="single" w:sz="8" w:space="0" w:color="auto"/>
            </w:tcBorders>
            <w:vAlign w:val="center"/>
            <w:hideMark/>
          </w:tcPr>
          <w:p w14:paraId="08BAF724"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07A7C6BF" w14:textId="77777777" w:rsidR="000568A8" w:rsidRPr="00D24F77" w:rsidRDefault="000568A8" w:rsidP="000568A8">
            <w:r w:rsidRPr="00D24F77">
              <w:rPr>
                <w:lang w:val="vi-VN"/>
              </w:rPr>
              <w:t>2.  Gá phôi</w:t>
            </w:r>
          </w:p>
        </w:tc>
        <w:tc>
          <w:tcPr>
            <w:tcW w:w="957" w:type="dxa"/>
            <w:tcBorders>
              <w:top w:val="nil"/>
              <w:left w:val="nil"/>
              <w:bottom w:val="nil"/>
              <w:right w:val="single" w:sz="8" w:space="0" w:color="auto"/>
            </w:tcBorders>
            <w:shd w:val="clear" w:color="auto" w:fill="auto"/>
            <w:vAlign w:val="center"/>
            <w:hideMark/>
          </w:tcPr>
          <w:p w14:paraId="4A80365F" w14:textId="236F0A6B" w:rsidR="000568A8" w:rsidRPr="00D24F77" w:rsidRDefault="005F318B" w:rsidP="000568A8">
            <w:pPr>
              <w:jc w:val="center"/>
            </w:pPr>
            <w:r w:rsidRPr="00D24F77">
              <w:t>0,5</w:t>
            </w:r>
          </w:p>
        </w:tc>
        <w:tc>
          <w:tcPr>
            <w:tcW w:w="979" w:type="dxa"/>
            <w:tcBorders>
              <w:top w:val="nil"/>
              <w:left w:val="nil"/>
              <w:bottom w:val="nil"/>
              <w:right w:val="single" w:sz="8" w:space="0" w:color="auto"/>
            </w:tcBorders>
            <w:shd w:val="clear" w:color="auto" w:fill="auto"/>
            <w:vAlign w:val="center"/>
            <w:hideMark/>
          </w:tcPr>
          <w:p w14:paraId="33B2C210" w14:textId="77777777" w:rsidR="000568A8" w:rsidRPr="00D24F77" w:rsidRDefault="000568A8" w:rsidP="000568A8">
            <w:pPr>
              <w:jc w:val="center"/>
            </w:pPr>
            <w:r w:rsidRPr="00D24F77">
              <w:t> 0</w:t>
            </w:r>
          </w:p>
        </w:tc>
        <w:tc>
          <w:tcPr>
            <w:tcW w:w="1406" w:type="dxa"/>
            <w:tcBorders>
              <w:top w:val="nil"/>
              <w:left w:val="nil"/>
              <w:bottom w:val="nil"/>
              <w:right w:val="single" w:sz="8" w:space="0" w:color="auto"/>
            </w:tcBorders>
            <w:shd w:val="clear" w:color="auto" w:fill="auto"/>
            <w:vAlign w:val="center"/>
            <w:hideMark/>
          </w:tcPr>
          <w:p w14:paraId="6BCBBAB3" w14:textId="566A190F" w:rsidR="000568A8" w:rsidRPr="00D24F77" w:rsidRDefault="005F318B" w:rsidP="000568A8">
            <w:pPr>
              <w:jc w:val="center"/>
            </w:pPr>
            <w:r w:rsidRPr="00D24F77">
              <w:t>0,5</w:t>
            </w:r>
          </w:p>
        </w:tc>
        <w:tc>
          <w:tcPr>
            <w:tcW w:w="958" w:type="dxa"/>
            <w:tcBorders>
              <w:top w:val="nil"/>
              <w:left w:val="nil"/>
              <w:bottom w:val="nil"/>
              <w:right w:val="single" w:sz="8" w:space="0" w:color="auto"/>
            </w:tcBorders>
            <w:shd w:val="clear" w:color="auto" w:fill="auto"/>
            <w:vAlign w:val="center"/>
            <w:hideMark/>
          </w:tcPr>
          <w:p w14:paraId="01C64B89" w14:textId="77777777" w:rsidR="000568A8" w:rsidRPr="00D24F77" w:rsidRDefault="000568A8" w:rsidP="000568A8">
            <w:pPr>
              <w:jc w:val="center"/>
              <w:rPr>
                <w:b/>
                <w:bCs/>
              </w:rPr>
            </w:pPr>
            <w:r w:rsidRPr="00D24F77">
              <w:rPr>
                <w:b/>
                <w:bCs/>
              </w:rPr>
              <w:t> </w:t>
            </w:r>
          </w:p>
        </w:tc>
      </w:tr>
      <w:tr w:rsidR="00D24F77" w:rsidRPr="00D24F77" w14:paraId="75E78E26" w14:textId="77777777" w:rsidTr="00E575E4">
        <w:trPr>
          <w:trHeight w:val="375"/>
        </w:trPr>
        <w:tc>
          <w:tcPr>
            <w:tcW w:w="953" w:type="dxa"/>
            <w:vMerge/>
            <w:tcBorders>
              <w:top w:val="single" w:sz="8" w:space="0" w:color="auto"/>
              <w:left w:val="single" w:sz="8" w:space="0" w:color="auto"/>
              <w:bottom w:val="single" w:sz="4" w:space="0" w:color="000000"/>
              <w:right w:val="single" w:sz="8" w:space="0" w:color="auto"/>
            </w:tcBorders>
            <w:vAlign w:val="center"/>
            <w:hideMark/>
          </w:tcPr>
          <w:p w14:paraId="2103B6B5"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2684EF35" w14:textId="77777777" w:rsidR="000568A8" w:rsidRPr="00D24F77" w:rsidRDefault="000568A8" w:rsidP="000568A8">
            <w:r w:rsidRPr="00D24F77">
              <w:rPr>
                <w:lang w:val="vi-VN"/>
              </w:rPr>
              <w:t>3. Xác định tọa độ chi tiết.</w:t>
            </w:r>
          </w:p>
        </w:tc>
        <w:tc>
          <w:tcPr>
            <w:tcW w:w="957" w:type="dxa"/>
            <w:tcBorders>
              <w:top w:val="nil"/>
              <w:left w:val="nil"/>
              <w:bottom w:val="nil"/>
              <w:right w:val="single" w:sz="8" w:space="0" w:color="auto"/>
            </w:tcBorders>
            <w:shd w:val="clear" w:color="auto" w:fill="auto"/>
            <w:vAlign w:val="center"/>
            <w:hideMark/>
          </w:tcPr>
          <w:p w14:paraId="54D99999" w14:textId="7EA983F8" w:rsidR="000568A8" w:rsidRPr="00D24F77" w:rsidRDefault="005F318B" w:rsidP="000568A8">
            <w:pPr>
              <w:jc w:val="center"/>
            </w:pPr>
            <w:r w:rsidRPr="00D24F77">
              <w:t>1</w:t>
            </w:r>
          </w:p>
        </w:tc>
        <w:tc>
          <w:tcPr>
            <w:tcW w:w="979" w:type="dxa"/>
            <w:tcBorders>
              <w:top w:val="nil"/>
              <w:left w:val="nil"/>
              <w:bottom w:val="nil"/>
              <w:right w:val="single" w:sz="8" w:space="0" w:color="auto"/>
            </w:tcBorders>
            <w:shd w:val="clear" w:color="auto" w:fill="auto"/>
            <w:vAlign w:val="center"/>
            <w:hideMark/>
          </w:tcPr>
          <w:p w14:paraId="3AE65827" w14:textId="7B403953" w:rsidR="000568A8" w:rsidRPr="00D24F77" w:rsidRDefault="005F318B" w:rsidP="000568A8">
            <w:pPr>
              <w:jc w:val="center"/>
            </w:pPr>
            <w:r w:rsidRPr="00D24F77">
              <w:t>0</w:t>
            </w:r>
            <w:r w:rsidR="000568A8" w:rsidRPr="00D24F77">
              <w:t>,5</w:t>
            </w:r>
          </w:p>
        </w:tc>
        <w:tc>
          <w:tcPr>
            <w:tcW w:w="1406" w:type="dxa"/>
            <w:tcBorders>
              <w:top w:val="nil"/>
              <w:left w:val="nil"/>
              <w:bottom w:val="nil"/>
              <w:right w:val="single" w:sz="8" w:space="0" w:color="auto"/>
            </w:tcBorders>
            <w:shd w:val="clear" w:color="auto" w:fill="auto"/>
            <w:vAlign w:val="center"/>
            <w:hideMark/>
          </w:tcPr>
          <w:p w14:paraId="31D09447" w14:textId="603FE2E6" w:rsidR="000568A8" w:rsidRPr="00D24F77" w:rsidRDefault="005F318B" w:rsidP="000568A8">
            <w:pPr>
              <w:jc w:val="center"/>
            </w:pPr>
            <w:r w:rsidRPr="00D24F77">
              <w:t>0,5</w:t>
            </w:r>
          </w:p>
        </w:tc>
        <w:tc>
          <w:tcPr>
            <w:tcW w:w="958" w:type="dxa"/>
            <w:tcBorders>
              <w:top w:val="nil"/>
              <w:left w:val="nil"/>
              <w:bottom w:val="nil"/>
              <w:right w:val="single" w:sz="8" w:space="0" w:color="auto"/>
            </w:tcBorders>
            <w:shd w:val="clear" w:color="auto" w:fill="auto"/>
            <w:vAlign w:val="center"/>
            <w:hideMark/>
          </w:tcPr>
          <w:p w14:paraId="29D545E8" w14:textId="77777777" w:rsidR="000568A8" w:rsidRPr="00D24F77" w:rsidRDefault="000568A8" w:rsidP="000568A8">
            <w:pPr>
              <w:jc w:val="center"/>
              <w:rPr>
                <w:b/>
                <w:bCs/>
              </w:rPr>
            </w:pPr>
            <w:r w:rsidRPr="00D24F77">
              <w:rPr>
                <w:b/>
                <w:bCs/>
              </w:rPr>
              <w:t> </w:t>
            </w:r>
          </w:p>
        </w:tc>
      </w:tr>
      <w:tr w:rsidR="00D24F77" w:rsidRPr="00D24F77" w14:paraId="19576B99" w14:textId="77777777" w:rsidTr="00E575E4">
        <w:trPr>
          <w:trHeight w:val="375"/>
        </w:trPr>
        <w:tc>
          <w:tcPr>
            <w:tcW w:w="953" w:type="dxa"/>
            <w:vMerge/>
            <w:tcBorders>
              <w:top w:val="single" w:sz="8" w:space="0" w:color="auto"/>
              <w:left w:val="single" w:sz="8" w:space="0" w:color="auto"/>
              <w:bottom w:val="single" w:sz="4" w:space="0" w:color="000000"/>
              <w:right w:val="single" w:sz="8" w:space="0" w:color="auto"/>
            </w:tcBorders>
            <w:vAlign w:val="center"/>
            <w:hideMark/>
          </w:tcPr>
          <w:p w14:paraId="4F4542D6"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2F21EF79" w14:textId="77777777" w:rsidR="000568A8" w:rsidRPr="00D24F77" w:rsidRDefault="000568A8" w:rsidP="000568A8">
            <w:r w:rsidRPr="00D24F77">
              <w:rPr>
                <w:lang w:val="vi-VN"/>
              </w:rPr>
              <w:t>4. Thiết lập chế độ vận hành</w:t>
            </w:r>
          </w:p>
        </w:tc>
        <w:tc>
          <w:tcPr>
            <w:tcW w:w="957" w:type="dxa"/>
            <w:tcBorders>
              <w:top w:val="nil"/>
              <w:left w:val="nil"/>
              <w:bottom w:val="nil"/>
              <w:right w:val="single" w:sz="8" w:space="0" w:color="auto"/>
            </w:tcBorders>
            <w:shd w:val="clear" w:color="auto" w:fill="auto"/>
            <w:vAlign w:val="center"/>
            <w:hideMark/>
          </w:tcPr>
          <w:p w14:paraId="43ECC5BB" w14:textId="44CF4D2F" w:rsidR="000568A8" w:rsidRPr="00D24F77" w:rsidRDefault="005F318B" w:rsidP="000568A8">
            <w:pPr>
              <w:jc w:val="center"/>
            </w:pPr>
            <w:r w:rsidRPr="00D24F77">
              <w:t>1</w:t>
            </w:r>
          </w:p>
        </w:tc>
        <w:tc>
          <w:tcPr>
            <w:tcW w:w="979" w:type="dxa"/>
            <w:tcBorders>
              <w:top w:val="nil"/>
              <w:left w:val="nil"/>
              <w:bottom w:val="nil"/>
              <w:right w:val="single" w:sz="8" w:space="0" w:color="auto"/>
            </w:tcBorders>
            <w:shd w:val="clear" w:color="auto" w:fill="auto"/>
            <w:vAlign w:val="center"/>
            <w:hideMark/>
          </w:tcPr>
          <w:p w14:paraId="6D6A696D" w14:textId="710F5F14" w:rsidR="000568A8" w:rsidRPr="00D24F77" w:rsidRDefault="005F318B" w:rsidP="000568A8">
            <w:pPr>
              <w:jc w:val="center"/>
            </w:pPr>
            <w:r w:rsidRPr="00D24F77">
              <w:t>1</w:t>
            </w:r>
          </w:p>
        </w:tc>
        <w:tc>
          <w:tcPr>
            <w:tcW w:w="1406" w:type="dxa"/>
            <w:tcBorders>
              <w:top w:val="nil"/>
              <w:left w:val="nil"/>
              <w:bottom w:val="nil"/>
              <w:right w:val="single" w:sz="8" w:space="0" w:color="auto"/>
            </w:tcBorders>
            <w:shd w:val="clear" w:color="auto" w:fill="auto"/>
            <w:vAlign w:val="center"/>
            <w:hideMark/>
          </w:tcPr>
          <w:p w14:paraId="265B7A47" w14:textId="77777777" w:rsidR="000568A8" w:rsidRPr="00D24F77" w:rsidRDefault="000568A8" w:rsidP="000568A8">
            <w:pPr>
              <w:jc w:val="center"/>
            </w:pPr>
            <w:r w:rsidRPr="00D24F77">
              <w:t>0</w:t>
            </w:r>
          </w:p>
        </w:tc>
        <w:tc>
          <w:tcPr>
            <w:tcW w:w="958" w:type="dxa"/>
            <w:tcBorders>
              <w:top w:val="nil"/>
              <w:left w:val="nil"/>
              <w:bottom w:val="nil"/>
              <w:right w:val="single" w:sz="8" w:space="0" w:color="auto"/>
            </w:tcBorders>
            <w:shd w:val="clear" w:color="auto" w:fill="auto"/>
            <w:vAlign w:val="center"/>
            <w:hideMark/>
          </w:tcPr>
          <w:p w14:paraId="1E6EBD0D" w14:textId="77777777" w:rsidR="000568A8" w:rsidRPr="00D24F77" w:rsidRDefault="000568A8" w:rsidP="000568A8">
            <w:pPr>
              <w:jc w:val="center"/>
              <w:rPr>
                <w:b/>
                <w:bCs/>
              </w:rPr>
            </w:pPr>
            <w:r w:rsidRPr="00D24F77">
              <w:rPr>
                <w:b/>
                <w:bCs/>
              </w:rPr>
              <w:t> </w:t>
            </w:r>
          </w:p>
        </w:tc>
      </w:tr>
      <w:tr w:rsidR="00D24F77" w:rsidRPr="00D24F77" w14:paraId="443F6B72" w14:textId="77777777" w:rsidTr="00E575E4">
        <w:trPr>
          <w:trHeight w:val="375"/>
        </w:trPr>
        <w:tc>
          <w:tcPr>
            <w:tcW w:w="953" w:type="dxa"/>
            <w:vMerge/>
            <w:tcBorders>
              <w:top w:val="single" w:sz="8" w:space="0" w:color="auto"/>
              <w:left w:val="single" w:sz="8" w:space="0" w:color="auto"/>
              <w:bottom w:val="single" w:sz="4" w:space="0" w:color="000000"/>
              <w:right w:val="single" w:sz="8" w:space="0" w:color="auto"/>
            </w:tcBorders>
            <w:vAlign w:val="center"/>
            <w:hideMark/>
          </w:tcPr>
          <w:p w14:paraId="49C7982F" w14:textId="77777777" w:rsidR="000568A8" w:rsidRPr="00D24F77" w:rsidRDefault="000568A8" w:rsidP="000568A8"/>
        </w:tc>
        <w:tc>
          <w:tcPr>
            <w:tcW w:w="4000" w:type="dxa"/>
            <w:tcBorders>
              <w:top w:val="nil"/>
              <w:left w:val="nil"/>
              <w:bottom w:val="nil"/>
              <w:right w:val="single" w:sz="8" w:space="0" w:color="auto"/>
            </w:tcBorders>
            <w:shd w:val="clear" w:color="auto" w:fill="auto"/>
            <w:vAlign w:val="center"/>
            <w:hideMark/>
          </w:tcPr>
          <w:p w14:paraId="0926277B" w14:textId="77777777" w:rsidR="000568A8" w:rsidRPr="00D24F77" w:rsidRDefault="000568A8" w:rsidP="000568A8">
            <w:r w:rsidRPr="00D24F77">
              <w:rPr>
                <w:lang w:val="vi-VN"/>
              </w:rPr>
              <w:t>5. Chạy chương trình gia công</w:t>
            </w:r>
          </w:p>
        </w:tc>
        <w:tc>
          <w:tcPr>
            <w:tcW w:w="957" w:type="dxa"/>
            <w:tcBorders>
              <w:top w:val="nil"/>
              <w:left w:val="nil"/>
              <w:bottom w:val="nil"/>
              <w:right w:val="single" w:sz="8" w:space="0" w:color="auto"/>
            </w:tcBorders>
            <w:shd w:val="clear" w:color="auto" w:fill="auto"/>
            <w:vAlign w:val="center"/>
            <w:hideMark/>
          </w:tcPr>
          <w:p w14:paraId="17C55C73" w14:textId="6E902CA5" w:rsidR="000568A8" w:rsidRPr="00D24F77" w:rsidRDefault="0056345E" w:rsidP="000568A8">
            <w:pPr>
              <w:jc w:val="center"/>
            </w:pPr>
            <w:r w:rsidRPr="00D24F77">
              <w:t>2</w:t>
            </w:r>
          </w:p>
        </w:tc>
        <w:tc>
          <w:tcPr>
            <w:tcW w:w="979" w:type="dxa"/>
            <w:tcBorders>
              <w:top w:val="nil"/>
              <w:left w:val="nil"/>
              <w:bottom w:val="nil"/>
              <w:right w:val="single" w:sz="8" w:space="0" w:color="auto"/>
            </w:tcBorders>
            <w:shd w:val="clear" w:color="auto" w:fill="auto"/>
            <w:vAlign w:val="center"/>
            <w:hideMark/>
          </w:tcPr>
          <w:p w14:paraId="09785530" w14:textId="07D18069" w:rsidR="000568A8" w:rsidRPr="00D24F77" w:rsidRDefault="005F318B" w:rsidP="000568A8">
            <w:pPr>
              <w:jc w:val="center"/>
            </w:pPr>
            <w:r w:rsidRPr="00D24F77">
              <w:t>0,5</w:t>
            </w:r>
          </w:p>
        </w:tc>
        <w:tc>
          <w:tcPr>
            <w:tcW w:w="1406" w:type="dxa"/>
            <w:tcBorders>
              <w:top w:val="nil"/>
              <w:left w:val="nil"/>
              <w:bottom w:val="nil"/>
              <w:right w:val="single" w:sz="8" w:space="0" w:color="auto"/>
            </w:tcBorders>
            <w:shd w:val="clear" w:color="auto" w:fill="auto"/>
            <w:vAlign w:val="center"/>
            <w:hideMark/>
          </w:tcPr>
          <w:p w14:paraId="6868C8C2" w14:textId="6B33C22A" w:rsidR="000568A8" w:rsidRPr="00D24F77" w:rsidRDefault="0056345E" w:rsidP="000568A8">
            <w:pPr>
              <w:jc w:val="center"/>
            </w:pPr>
            <w:r w:rsidRPr="00D24F77">
              <w:t>1,5</w:t>
            </w:r>
          </w:p>
        </w:tc>
        <w:tc>
          <w:tcPr>
            <w:tcW w:w="958" w:type="dxa"/>
            <w:tcBorders>
              <w:top w:val="nil"/>
              <w:left w:val="nil"/>
              <w:bottom w:val="nil"/>
              <w:right w:val="single" w:sz="8" w:space="0" w:color="auto"/>
            </w:tcBorders>
            <w:shd w:val="clear" w:color="auto" w:fill="auto"/>
            <w:vAlign w:val="center"/>
            <w:hideMark/>
          </w:tcPr>
          <w:p w14:paraId="16EAAEC5" w14:textId="77777777" w:rsidR="000568A8" w:rsidRPr="00D24F77" w:rsidRDefault="000568A8" w:rsidP="000568A8">
            <w:pPr>
              <w:jc w:val="center"/>
            </w:pPr>
            <w:r w:rsidRPr="00D24F77">
              <w:t> </w:t>
            </w:r>
          </w:p>
        </w:tc>
      </w:tr>
      <w:tr w:rsidR="00D24F77" w:rsidRPr="00D24F77" w14:paraId="3BF84200" w14:textId="77777777" w:rsidTr="00E575E4">
        <w:trPr>
          <w:trHeight w:val="390"/>
        </w:trPr>
        <w:tc>
          <w:tcPr>
            <w:tcW w:w="953" w:type="dxa"/>
            <w:vMerge/>
            <w:tcBorders>
              <w:top w:val="single" w:sz="8" w:space="0" w:color="auto"/>
              <w:left w:val="single" w:sz="8" w:space="0" w:color="auto"/>
              <w:bottom w:val="single" w:sz="4" w:space="0" w:color="000000"/>
              <w:right w:val="single" w:sz="8" w:space="0" w:color="auto"/>
            </w:tcBorders>
            <w:vAlign w:val="center"/>
            <w:hideMark/>
          </w:tcPr>
          <w:p w14:paraId="5009D0E0" w14:textId="77777777" w:rsidR="000568A8" w:rsidRPr="00D24F77" w:rsidRDefault="000568A8" w:rsidP="000568A8"/>
        </w:tc>
        <w:tc>
          <w:tcPr>
            <w:tcW w:w="4000" w:type="dxa"/>
            <w:tcBorders>
              <w:top w:val="nil"/>
              <w:left w:val="nil"/>
              <w:bottom w:val="single" w:sz="4" w:space="0" w:color="auto"/>
              <w:right w:val="single" w:sz="8" w:space="0" w:color="auto"/>
            </w:tcBorders>
            <w:shd w:val="clear" w:color="auto" w:fill="auto"/>
            <w:vAlign w:val="center"/>
            <w:hideMark/>
          </w:tcPr>
          <w:p w14:paraId="239F00C3" w14:textId="77777777" w:rsidR="000568A8" w:rsidRPr="00D24F77" w:rsidRDefault="000568A8" w:rsidP="000568A8">
            <w:r w:rsidRPr="00D24F77">
              <w:t>6. Kiểm tra</w:t>
            </w:r>
          </w:p>
        </w:tc>
        <w:tc>
          <w:tcPr>
            <w:tcW w:w="957" w:type="dxa"/>
            <w:tcBorders>
              <w:top w:val="nil"/>
              <w:left w:val="nil"/>
              <w:bottom w:val="single" w:sz="8" w:space="0" w:color="auto"/>
              <w:right w:val="single" w:sz="8" w:space="0" w:color="auto"/>
            </w:tcBorders>
            <w:shd w:val="clear" w:color="auto" w:fill="auto"/>
            <w:vAlign w:val="center"/>
            <w:hideMark/>
          </w:tcPr>
          <w:p w14:paraId="25ECF516" w14:textId="204052BF" w:rsidR="000568A8" w:rsidRPr="00D24F77" w:rsidRDefault="005F318B" w:rsidP="000568A8">
            <w:pPr>
              <w:jc w:val="center"/>
            </w:pPr>
            <w:r w:rsidRPr="00D24F77">
              <w:t>2</w:t>
            </w:r>
            <w:r w:rsidR="0056345E" w:rsidRPr="00D24F77">
              <w:t>,5</w:t>
            </w:r>
          </w:p>
        </w:tc>
        <w:tc>
          <w:tcPr>
            <w:tcW w:w="979" w:type="dxa"/>
            <w:tcBorders>
              <w:top w:val="nil"/>
              <w:left w:val="nil"/>
              <w:bottom w:val="single" w:sz="8" w:space="0" w:color="auto"/>
              <w:right w:val="single" w:sz="8" w:space="0" w:color="auto"/>
            </w:tcBorders>
            <w:shd w:val="clear" w:color="auto" w:fill="auto"/>
            <w:hideMark/>
          </w:tcPr>
          <w:p w14:paraId="0E8301F8" w14:textId="7FDE63C4" w:rsidR="000568A8" w:rsidRPr="00D24F77" w:rsidRDefault="005F318B" w:rsidP="000568A8">
            <w:pPr>
              <w:jc w:val="center"/>
            </w:pPr>
            <w:r w:rsidRPr="00D24F77">
              <w:t>1</w:t>
            </w:r>
          </w:p>
        </w:tc>
        <w:tc>
          <w:tcPr>
            <w:tcW w:w="1406" w:type="dxa"/>
            <w:tcBorders>
              <w:top w:val="nil"/>
              <w:left w:val="nil"/>
              <w:bottom w:val="single" w:sz="8" w:space="0" w:color="auto"/>
              <w:right w:val="single" w:sz="8" w:space="0" w:color="auto"/>
            </w:tcBorders>
            <w:shd w:val="clear" w:color="auto" w:fill="auto"/>
            <w:hideMark/>
          </w:tcPr>
          <w:p w14:paraId="52EF4AAE" w14:textId="4D39649B" w:rsidR="000568A8" w:rsidRPr="00D24F77" w:rsidRDefault="0056345E" w:rsidP="000568A8">
            <w:pPr>
              <w:jc w:val="center"/>
            </w:pPr>
            <w:r w:rsidRPr="00D24F77">
              <w:t>0,5</w:t>
            </w:r>
          </w:p>
        </w:tc>
        <w:tc>
          <w:tcPr>
            <w:tcW w:w="958" w:type="dxa"/>
            <w:tcBorders>
              <w:top w:val="nil"/>
              <w:left w:val="nil"/>
              <w:bottom w:val="single" w:sz="8" w:space="0" w:color="auto"/>
              <w:right w:val="single" w:sz="8" w:space="0" w:color="auto"/>
            </w:tcBorders>
            <w:shd w:val="clear" w:color="auto" w:fill="auto"/>
            <w:vAlign w:val="center"/>
            <w:hideMark/>
          </w:tcPr>
          <w:p w14:paraId="4110C8E8" w14:textId="51C641DE" w:rsidR="000568A8" w:rsidRPr="00D24F77" w:rsidRDefault="005F318B" w:rsidP="000568A8">
            <w:pPr>
              <w:jc w:val="center"/>
            </w:pPr>
            <w:r w:rsidRPr="00D24F77">
              <w:t>1</w:t>
            </w:r>
          </w:p>
        </w:tc>
      </w:tr>
      <w:tr w:rsidR="000568A8" w:rsidRPr="00D24F77" w14:paraId="4FD220AD" w14:textId="77777777" w:rsidTr="00E575E4">
        <w:trPr>
          <w:trHeight w:val="390"/>
        </w:trPr>
        <w:tc>
          <w:tcPr>
            <w:tcW w:w="953" w:type="dxa"/>
            <w:tcBorders>
              <w:top w:val="nil"/>
              <w:left w:val="single" w:sz="8" w:space="0" w:color="auto"/>
              <w:bottom w:val="single" w:sz="8" w:space="0" w:color="auto"/>
              <w:right w:val="single" w:sz="8" w:space="0" w:color="auto"/>
            </w:tcBorders>
            <w:shd w:val="clear" w:color="auto" w:fill="auto"/>
            <w:vAlign w:val="center"/>
            <w:hideMark/>
          </w:tcPr>
          <w:p w14:paraId="3E08CC0C" w14:textId="77777777" w:rsidR="000568A8" w:rsidRPr="00D24F77" w:rsidRDefault="000568A8" w:rsidP="000568A8">
            <w:pPr>
              <w:jc w:val="both"/>
            </w:pPr>
            <w:r w:rsidRPr="00D24F77">
              <w:rPr>
                <w:lang w:val="vi-VN"/>
              </w:rPr>
              <w:t> </w:t>
            </w:r>
          </w:p>
        </w:tc>
        <w:tc>
          <w:tcPr>
            <w:tcW w:w="4000" w:type="dxa"/>
            <w:tcBorders>
              <w:top w:val="nil"/>
              <w:left w:val="nil"/>
              <w:bottom w:val="single" w:sz="8" w:space="0" w:color="auto"/>
              <w:right w:val="single" w:sz="8" w:space="0" w:color="auto"/>
            </w:tcBorders>
            <w:shd w:val="clear" w:color="auto" w:fill="auto"/>
            <w:vAlign w:val="center"/>
            <w:hideMark/>
          </w:tcPr>
          <w:p w14:paraId="7288BE39" w14:textId="77777777" w:rsidR="000568A8" w:rsidRPr="00D24F77" w:rsidRDefault="000568A8" w:rsidP="000568A8">
            <w:pPr>
              <w:jc w:val="center"/>
              <w:rPr>
                <w:b/>
                <w:bCs/>
              </w:rPr>
            </w:pPr>
            <w:r w:rsidRPr="00D24F77">
              <w:rPr>
                <w:b/>
                <w:bCs/>
                <w:lang w:val="vi-VN"/>
              </w:rPr>
              <w:t>Cộng</w:t>
            </w:r>
          </w:p>
        </w:tc>
        <w:tc>
          <w:tcPr>
            <w:tcW w:w="957" w:type="dxa"/>
            <w:tcBorders>
              <w:top w:val="nil"/>
              <w:left w:val="nil"/>
              <w:bottom w:val="single" w:sz="8" w:space="0" w:color="auto"/>
              <w:right w:val="single" w:sz="8" w:space="0" w:color="auto"/>
            </w:tcBorders>
            <w:shd w:val="clear" w:color="auto" w:fill="auto"/>
            <w:vAlign w:val="center"/>
            <w:hideMark/>
          </w:tcPr>
          <w:p w14:paraId="02F6970F" w14:textId="0F8839E8" w:rsidR="000568A8" w:rsidRPr="00D24F77" w:rsidRDefault="005F318B" w:rsidP="000568A8">
            <w:pPr>
              <w:jc w:val="center"/>
              <w:rPr>
                <w:b/>
                <w:bCs/>
              </w:rPr>
            </w:pPr>
            <w:r w:rsidRPr="00D24F77">
              <w:rPr>
                <w:b/>
                <w:bCs/>
              </w:rPr>
              <w:t>45</w:t>
            </w:r>
          </w:p>
        </w:tc>
        <w:tc>
          <w:tcPr>
            <w:tcW w:w="979" w:type="dxa"/>
            <w:tcBorders>
              <w:top w:val="nil"/>
              <w:left w:val="nil"/>
              <w:bottom w:val="single" w:sz="8" w:space="0" w:color="auto"/>
              <w:right w:val="single" w:sz="8" w:space="0" w:color="auto"/>
            </w:tcBorders>
            <w:shd w:val="clear" w:color="auto" w:fill="auto"/>
            <w:vAlign w:val="center"/>
            <w:hideMark/>
          </w:tcPr>
          <w:p w14:paraId="490DC1C9" w14:textId="6AD49F9A" w:rsidR="000568A8" w:rsidRPr="00D24F77" w:rsidRDefault="005F318B" w:rsidP="000568A8">
            <w:pPr>
              <w:jc w:val="center"/>
              <w:rPr>
                <w:b/>
                <w:bCs/>
              </w:rPr>
            </w:pPr>
            <w:r w:rsidRPr="00D24F77">
              <w:rPr>
                <w:b/>
                <w:bCs/>
              </w:rPr>
              <w:t>15</w:t>
            </w:r>
          </w:p>
        </w:tc>
        <w:tc>
          <w:tcPr>
            <w:tcW w:w="1406" w:type="dxa"/>
            <w:tcBorders>
              <w:top w:val="nil"/>
              <w:left w:val="nil"/>
              <w:bottom w:val="single" w:sz="8" w:space="0" w:color="auto"/>
              <w:right w:val="single" w:sz="8" w:space="0" w:color="auto"/>
            </w:tcBorders>
            <w:shd w:val="clear" w:color="auto" w:fill="auto"/>
            <w:vAlign w:val="center"/>
            <w:hideMark/>
          </w:tcPr>
          <w:p w14:paraId="2FD023B9" w14:textId="38FA97EE" w:rsidR="000568A8" w:rsidRPr="00D24F77" w:rsidRDefault="005F318B" w:rsidP="000568A8">
            <w:pPr>
              <w:jc w:val="center"/>
              <w:rPr>
                <w:b/>
                <w:bCs/>
              </w:rPr>
            </w:pPr>
            <w:r w:rsidRPr="00D24F77">
              <w:rPr>
                <w:b/>
                <w:bCs/>
              </w:rPr>
              <w:t>28</w:t>
            </w:r>
          </w:p>
        </w:tc>
        <w:tc>
          <w:tcPr>
            <w:tcW w:w="958" w:type="dxa"/>
            <w:tcBorders>
              <w:top w:val="nil"/>
              <w:left w:val="nil"/>
              <w:bottom w:val="single" w:sz="8" w:space="0" w:color="auto"/>
              <w:right w:val="single" w:sz="8" w:space="0" w:color="auto"/>
            </w:tcBorders>
            <w:shd w:val="clear" w:color="auto" w:fill="auto"/>
            <w:vAlign w:val="center"/>
            <w:hideMark/>
          </w:tcPr>
          <w:p w14:paraId="5EF749AB" w14:textId="177A73EA" w:rsidR="000568A8" w:rsidRPr="00D24F77" w:rsidRDefault="005F318B" w:rsidP="000568A8">
            <w:pPr>
              <w:jc w:val="center"/>
              <w:rPr>
                <w:b/>
                <w:bCs/>
              </w:rPr>
            </w:pPr>
            <w:r w:rsidRPr="00D24F77">
              <w:rPr>
                <w:b/>
                <w:bCs/>
              </w:rPr>
              <w:t>2</w:t>
            </w:r>
          </w:p>
        </w:tc>
      </w:tr>
    </w:tbl>
    <w:p w14:paraId="4B3C7AD8" w14:textId="77777777" w:rsidR="0094170F" w:rsidRPr="00D24F77" w:rsidRDefault="0094170F" w:rsidP="0094170F">
      <w:pPr>
        <w:spacing w:after="120"/>
        <w:ind w:left="720"/>
        <w:rPr>
          <w:i/>
          <w:lang w:val="vi-VN"/>
        </w:rPr>
      </w:pPr>
    </w:p>
    <w:p w14:paraId="6A417CD2" w14:textId="77777777" w:rsidR="0094170F" w:rsidRPr="00D24F77" w:rsidRDefault="0094170F" w:rsidP="0094170F">
      <w:pPr>
        <w:spacing w:after="120"/>
        <w:rPr>
          <w:b/>
          <w:lang w:val="vi-VN"/>
        </w:rPr>
      </w:pPr>
      <w:r w:rsidRPr="00D24F77">
        <w:rPr>
          <w:b/>
          <w:lang w:val="vi-VN"/>
        </w:rPr>
        <w:t>2. Nội dung chi tiết:</w:t>
      </w:r>
    </w:p>
    <w:p w14:paraId="6D5E61A6" w14:textId="77777777" w:rsidR="0094170F" w:rsidRPr="00D24F77" w:rsidRDefault="0094170F" w:rsidP="0094170F">
      <w:pPr>
        <w:keepNext/>
        <w:spacing w:after="120"/>
        <w:outlineLvl w:val="0"/>
        <w:rPr>
          <w:b/>
          <w:kern w:val="32"/>
          <w:lang w:val="vi-VN"/>
        </w:rPr>
      </w:pPr>
      <w:r w:rsidRPr="00D24F77">
        <w:rPr>
          <w:kern w:val="32"/>
          <w:lang w:val="vi-VN"/>
        </w:rPr>
        <w:t xml:space="preserve">Bài 1. </w:t>
      </w:r>
      <w:r w:rsidRPr="00D24F77">
        <w:rPr>
          <w:b/>
          <w:kern w:val="32"/>
          <w:lang w:val="vi-VN"/>
        </w:rPr>
        <w:t>Cấu tạo chung của máy tiện CNC và công tác bảo quản</w:t>
      </w:r>
    </w:p>
    <w:p w14:paraId="58D50395" w14:textId="77777777" w:rsidR="0094170F" w:rsidRPr="00D24F77" w:rsidRDefault="0094170F" w:rsidP="0094170F">
      <w:pPr>
        <w:keepNext/>
        <w:spacing w:after="120"/>
        <w:outlineLvl w:val="0"/>
        <w:rPr>
          <w:b/>
          <w:bCs/>
          <w:i/>
          <w:kern w:val="32"/>
        </w:rPr>
      </w:pPr>
      <w:r w:rsidRPr="00D24F77">
        <w:rPr>
          <w:b/>
          <w:kern w:val="32"/>
          <w:lang w:val="vi-VN"/>
        </w:rPr>
        <w:t xml:space="preserve">           bảo dưỡng máy</w:t>
      </w:r>
    </w:p>
    <w:p w14:paraId="7EF742B7" w14:textId="50FCD91A" w:rsidR="0094170F" w:rsidRPr="00D24F77" w:rsidRDefault="0094170F" w:rsidP="0094170F">
      <w:pPr>
        <w:keepNext/>
        <w:spacing w:after="120"/>
        <w:jc w:val="right"/>
        <w:outlineLvl w:val="0"/>
        <w:rPr>
          <w:kern w:val="32"/>
        </w:rPr>
      </w:pPr>
      <w:r w:rsidRPr="00D24F77">
        <w:rPr>
          <w:bCs/>
          <w:kern w:val="32"/>
          <w:lang w:val="vi-VN"/>
        </w:rPr>
        <w:t>Thời gian:</w:t>
      </w:r>
      <w:r w:rsidRPr="00D24F77">
        <w:rPr>
          <w:bCs/>
          <w:kern w:val="32"/>
        </w:rPr>
        <w:t xml:space="preserve"> </w:t>
      </w:r>
      <w:r w:rsidR="00675EA9" w:rsidRPr="00D24F77">
        <w:rPr>
          <w:bCs/>
          <w:kern w:val="32"/>
        </w:rPr>
        <w:t>1,5</w:t>
      </w:r>
      <w:r w:rsidRPr="00D24F77">
        <w:rPr>
          <w:bCs/>
          <w:kern w:val="32"/>
        </w:rPr>
        <w:t xml:space="preserve"> giờ</w:t>
      </w:r>
    </w:p>
    <w:p w14:paraId="6EC773A5" w14:textId="77777777" w:rsidR="0094170F" w:rsidRPr="00D24F77" w:rsidRDefault="0094170F" w:rsidP="0094170F">
      <w:pPr>
        <w:spacing w:after="120"/>
        <w:rPr>
          <w:lang w:val="vi-VN"/>
        </w:rPr>
      </w:pPr>
      <w:r w:rsidRPr="00D24F77">
        <w:t>1.</w:t>
      </w:r>
      <w:r w:rsidRPr="00D24F77">
        <w:rPr>
          <w:lang w:val="vi-VN"/>
        </w:rPr>
        <w:t xml:space="preserve">Mục tiêu: </w:t>
      </w:r>
    </w:p>
    <w:p w14:paraId="74AC62DF" w14:textId="77777777" w:rsidR="0094170F" w:rsidRPr="00D24F77" w:rsidRDefault="0094170F">
      <w:pPr>
        <w:numPr>
          <w:ilvl w:val="0"/>
          <w:numId w:val="90"/>
        </w:numPr>
        <w:spacing w:after="120"/>
        <w:ind w:hanging="213"/>
        <w:rPr>
          <w:lang w:val="vi-VN"/>
        </w:rPr>
      </w:pPr>
      <w:r w:rsidRPr="00D24F77">
        <w:rPr>
          <w:lang w:val="vi-VN"/>
        </w:rPr>
        <w:t>Trình bày được quá trình phát triển của kỹ thuật CNC và các loại máy gia công sử dụng kỹ thuật NC và CNC</w:t>
      </w:r>
    </w:p>
    <w:p w14:paraId="1459EE70" w14:textId="77777777" w:rsidR="0094170F" w:rsidRPr="00D24F77" w:rsidRDefault="0094170F">
      <w:pPr>
        <w:numPr>
          <w:ilvl w:val="0"/>
          <w:numId w:val="90"/>
        </w:numPr>
        <w:spacing w:after="120"/>
        <w:ind w:hanging="213"/>
        <w:rPr>
          <w:lang w:val="vi-VN"/>
        </w:rPr>
      </w:pPr>
      <w:r w:rsidRPr="00D24F77">
        <w:rPr>
          <w:lang w:val="vi-VN"/>
        </w:rPr>
        <w:t>Nêu rõ tình hình trang bị ứng dụng kỹ thuật CNC ở nước ta hiện nay</w:t>
      </w:r>
    </w:p>
    <w:p w14:paraId="591D080B"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lang w:val="vi-VN"/>
        </w:rPr>
        <w:tab/>
      </w:r>
    </w:p>
    <w:p w14:paraId="49CA612B" w14:textId="77777777" w:rsidR="0094170F" w:rsidRPr="00D24F77" w:rsidRDefault="0094170F" w:rsidP="0094170F">
      <w:pPr>
        <w:spacing w:after="120"/>
        <w:ind w:left="327"/>
        <w:rPr>
          <w:lang w:val="vi-VN"/>
        </w:rPr>
      </w:pPr>
      <w:r w:rsidRPr="00D24F77">
        <w:rPr>
          <w:lang w:val="vi-VN"/>
        </w:rPr>
        <w:lastRenderedPageBreak/>
        <w:t>2.1. Cấu tạo chung của máy tiện CNC</w:t>
      </w:r>
    </w:p>
    <w:p w14:paraId="73FE79EC" w14:textId="77777777" w:rsidR="0094170F" w:rsidRPr="00D24F77" w:rsidRDefault="0094170F" w:rsidP="0094170F">
      <w:pPr>
        <w:spacing w:after="120"/>
        <w:ind w:left="327"/>
        <w:rPr>
          <w:lang w:val="vi-VN"/>
        </w:rPr>
      </w:pPr>
      <w:r w:rsidRPr="00D24F77">
        <w:rPr>
          <w:lang w:val="vi-VN"/>
        </w:rPr>
        <w:t>2.2.  Các bộ phận chính của máy</w:t>
      </w:r>
    </w:p>
    <w:p w14:paraId="049841A2" w14:textId="77777777" w:rsidR="0094170F" w:rsidRPr="00D24F77" w:rsidRDefault="0094170F" w:rsidP="0094170F">
      <w:pPr>
        <w:spacing w:after="120"/>
        <w:ind w:left="327"/>
        <w:rPr>
          <w:lang w:val="vi-VN"/>
        </w:rPr>
      </w:pPr>
      <w:r w:rsidRPr="00D24F77">
        <w:rPr>
          <w:lang w:val="vi-VN"/>
        </w:rPr>
        <w:t>2.3. Hệ thống dụng cụ cắt trên máy</w:t>
      </w:r>
    </w:p>
    <w:p w14:paraId="601A90BB" w14:textId="77777777" w:rsidR="0094170F" w:rsidRPr="00D24F77" w:rsidRDefault="0094170F" w:rsidP="0094170F">
      <w:pPr>
        <w:spacing w:after="120"/>
        <w:ind w:left="327"/>
        <w:rPr>
          <w:lang w:val="vi-VN"/>
        </w:rPr>
      </w:pPr>
      <w:r w:rsidRPr="00D24F77">
        <w:rPr>
          <w:lang w:val="vi-VN"/>
        </w:rPr>
        <w:t>2.4. Đặc tính kỹ thuật của máy CNC</w:t>
      </w:r>
    </w:p>
    <w:p w14:paraId="762F4E91" w14:textId="77777777" w:rsidR="0094170F" w:rsidRPr="00D24F77" w:rsidRDefault="0094170F" w:rsidP="0094170F">
      <w:pPr>
        <w:spacing w:after="120"/>
        <w:ind w:left="327"/>
        <w:rPr>
          <w:lang w:val="vi-VN"/>
        </w:rPr>
      </w:pPr>
      <w:r w:rsidRPr="00D24F77">
        <w:rPr>
          <w:lang w:val="vi-VN"/>
        </w:rPr>
        <w:t>2.5. Bảo quản, bảo dưỡng máy</w:t>
      </w:r>
    </w:p>
    <w:p w14:paraId="0FE5FB74" w14:textId="77777777" w:rsidR="0094170F" w:rsidRPr="00D24F77" w:rsidRDefault="0094170F" w:rsidP="0094170F">
      <w:pPr>
        <w:spacing w:after="120"/>
        <w:ind w:firstLine="327"/>
        <w:rPr>
          <w:lang w:val="vi-VN"/>
        </w:rPr>
      </w:pPr>
    </w:p>
    <w:p w14:paraId="04EC3E7A" w14:textId="47135498" w:rsidR="0094170F" w:rsidRPr="00D24F77" w:rsidRDefault="0094170F" w:rsidP="0094170F">
      <w:pPr>
        <w:tabs>
          <w:tab w:val="left" w:pos="4500"/>
        </w:tabs>
        <w:spacing w:after="120"/>
        <w:jc w:val="center"/>
        <w:rPr>
          <w:bCs/>
        </w:rPr>
      </w:pPr>
      <w:r w:rsidRPr="00D24F77">
        <w:rPr>
          <w:b/>
          <w:bCs/>
          <w:lang w:val="vi-VN"/>
        </w:rPr>
        <w:t xml:space="preserve">Bài 2. </w:t>
      </w:r>
      <w:r w:rsidRPr="00D24F77">
        <w:rPr>
          <w:bCs/>
        </w:rPr>
        <w:t>An to</w:t>
      </w:r>
      <w:r w:rsidRPr="00D24F77">
        <w:t>à</w:t>
      </w:r>
      <w:r w:rsidRPr="00D24F77">
        <w:rPr>
          <w:bCs/>
        </w:rPr>
        <w:t>n trong gia c</w:t>
      </w:r>
      <w:r w:rsidRPr="00D24F77">
        <w:t>ô</w:t>
      </w:r>
      <w:r w:rsidRPr="00D24F77">
        <w:rPr>
          <w:bCs/>
        </w:rPr>
        <w:t>ng ti</w:t>
      </w:r>
      <w:r w:rsidRPr="00D24F77">
        <w:t>ện CNC</w:t>
      </w:r>
      <w:r w:rsidRPr="00D24F77">
        <w:tab/>
      </w:r>
      <w:r w:rsidRPr="00D24F77">
        <w:tab/>
      </w:r>
      <w:r w:rsidRPr="00D24F77">
        <w:tab/>
      </w:r>
      <w:r w:rsidRPr="00D24F77">
        <w:tab/>
        <w:t xml:space="preserve">Thời gian: </w:t>
      </w:r>
      <w:r w:rsidR="00675EA9" w:rsidRPr="00D24F77">
        <w:t>0,5</w:t>
      </w:r>
      <w:r w:rsidRPr="00D24F77">
        <w:t xml:space="preserve"> giờ</w:t>
      </w:r>
    </w:p>
    <w:p w14:paraId="76257DAC" w14:textId="77777777" w:rsidR="0094170F" w:rsidRPr="00D24F77" w:rsidRDefault="0094170F" w:rsidP="0094170F">
      <w:pPr>
        <w:spacing w:after="120"/>
      </w:pPr>
      <w:r w:rsidRPr="00D24F77">
        <w:t>1.Mục tiêu:</w:t>
      </w:r>
    </w:p>
    <w:p w14:paraId="175327E6" w14:textId="77777777" w:rsidR="0094170F" w:rsidRPr="00D24F77" w:rsidRDefault="0094170F">
      <w:pPr>
        <w:numPr>
          <w:ilvl w:val="0"/>
          <w:numId w:val="91"/>
        </w:numPr>
        <w:rPr>
          <w:lang w:val="vi-VN"/>
        </w:rPr>
      </w:pPr>
      <w:r w:rsidRPr="00D24F77">
        <w:rPr>
          <w:lang w:val="vi-VN"/>
        </w:rPr>
        <w:t>Trình bày được các dạng điều khiển và hệ điều khiển của máy CNC và ứng dụng của nó trong gia công các bề mặt cụ thể trên chi tiết.</w:t>
      </w:r>
    </w:p>
    <w:p w14:paraId="6C2E5222" w14:textId="77777777" w:rsidR="0094170F" w:rsidRPr="00D24F77" w:rsidRDefault="0094170F">
      <w:pPr>
        <w:numPr>
          <w:ilvl w:val="0"/>
          <w:numId w:val="91"/>
        </w:numPr>
        <w:rPr>
          <w:lang w:val="vi-VN"/>
        </w:rPr>
      </w:pPr>
      <w:r w:rsidRPr="00D24F77">
        <w:rPr>
          <w:lang w:val="vi-VN"/>
        </w:rPr>
        <w:t>Ý thức an toàn vệ sinh công nghiệp.</w:t>
      </w:r>
    </w:p>
    <w:p w14:paraId="4811C94E" w14:textId="77777777" w:rsidR="0094170F" w:rsidRPr="00D24F77" w:rsidRDefault="0094170F" w:rsidP="0094170F">
      <w:pPr>
        <w:tabs>
          <w:tab w:val="left" w:pos="4500"/>
        </w:tabs>
        <w:spacing w:after="120"/>
        <w:rPr>
          <w:lang w:val="vi-VN"/>
        </w:rPr>
      </w:pPr>
      <w:r w:rsidRPr="00D24F77">
        <w:rPr>
          <w:lang w:val="vi-VN"/>
        </w:rPr>
        <w:t xml:space="preserve">2.Nội dung: </w:t>
      </w:r>
      <w:r w:rsidRPr="00D24F77">
        <w:rPr>
          <w:lang w:val="vi-VN"/>
        </w:rPr>
        <w:tab/>
      </w:r>
    </w:p>
    <w:p w14:paraId="6D647EFD" w14:textId="77777777" w:rsidR="0094170F" w:rsidRPr="00D24F77" w:rsidRDefault="0094170F" w:rsidP="0094170F">
      <w:pPr>
        <w:spacing w:after="120"/>
        <w:ind w:left="327"/>
        <w:rPr>
          <w:lang w:val="vi-VN"/>
        </w:rPr>
      </w:pPr>
      <w:r w:rsidRPr="00D24F77">
        <w:rPr>
          <w:lang w:val="vi-VN"/>
        </w:rPr>
        <w:t>2.1.Những chú ý khi vận hành và gia công.</w:t>
      </w:r>
    </w:p>
    <w:p w14:paraId="43689EF4" w14:textId="77777777" w:rsidR="0094170F" w:rsidRPr="00D24F77" w:rsidRDefault="0094170F" w:rsidP="0094170F">
      <w:pPr>
        <w:spacing w:after="120"/>
        <w:ind w:left="327"/>
      </w:pPr>
      <w:r w:rsidRPr="00D24F77">
        <w:t>2.2.Quy định an tòan xưởng</w:t>
      </w:r>
    </w:p>
    <w:p w14:paraId="1FA6D7FA" w14:textId="77777777" w:rsidR="0094170F" w:rsidRPr="00D24F77" w:rsidRDefault="0094170F" w:rsidP="0094170F">
      <w:pPr>
        <w:keepNext/>
        <w:spacing w:after="120"/>
        <w:outlineLvl w:val="0"/>
        <w:rPr>
          <w:kern w:val="32"/>
        </w:rPr>
      </w:pPr>
    </w:p>
    <w:p w14:paraId="5EB8436C" w14:textId="3E3F1F1D" w:rsidR="0094170F" w:rsidRPr="00D24F77" w:rsidRDefault="0094170F" w:rsidP="0094170F">
      <w:pPr>
        <w:keepNext/>
        <w:spacing w:after="120"/>
        <w:jc w:val="center"/>
        <w:outlineLvl w:val="0"/>
        <w:rPr>
          <w:kern w:val="32"/>
          <w:lang w:val="vi-VN"/>
        </w:rPr>
      </w:pPr>
      <w:r w:rsidRPr="00D24F77">
        <w:rPr>
          <w:kern w:val="32"/>
          <w:lang w:val="vi-VN"/>
        </w:rPr>
        <w:t xml:space="preserve">Bài </w:t>
      </w:r>
      <w:r w:rsidRPr="00D24F77">
        <w:rPr>
          <w:kern w:val="32"/>
        </w:rPr>
        <w:t>3</w:t>
      </w:r>
      <w:r w:rsidRPr="00D24F77">
        <w:rPr>
          <w:kern w:val="32"/>
          <w:lang w:val="vi-VN"/>
        </w:rPr>
        <w:t xml:space="preserve">. </w:t>
      </w:r>
      <w:r w:rsidRPr="00D24F77">
        <w:rPr>
          <w:b/>
          <w:kern w:val="32"/>
          <w:lang w:val="vi-VN"/>
        </w:rPr>
        <w:t>Đặc điểm, đặc trưng của máy tiện CNC</w:t>
      </w:r>
      <w:r w:rsidRPr="00D24F77">
        <w:rPr>
          <w:b/>
          <w:bCs/>
          <w:i/>
          <w:kern w:val="32"/>
          <w:lang w:val="vi-VN"/>
        </w:rPr>
        <w:t xml:space="preserve"> </w:t>
      </w:r>
      <w:r w:rsidRPr="00D24F77">
        <w:rPr>
          <w:b/>
          <w:bCs/>
          <w:i/>
          <w:kern w:val="32"/>
          <w:lang w:val="vi-VN"/>
        </w:rPr>
        <w:tab/>
      </w:r>
      <w:r w:rsidRPr="00D24F77">
        <w:rPr>
          <w:b/>
          <w:bCs/>
          <w:i/>
          <w:kern w:val="32"/>
          <w:lang w:val="vi-VN"/>
        </w:rPr>
        <w:tab/>
      </w:r>
      <w:r w:rsidRPr="00D24F77">
        <w:rPr>
          <w:bCs/>
          <w:kern w:val="32"/>
          <w:lang w:val="vi-VN"/>
        </w:rPr>
        <w:t>Thời gian:</w:t>
      </w:r>
      <w:r w:rsidR="000F35AB" w:rsidRPr="00D24F77">
        <w:rPr>
          <w:bCs/>
          <w:kern w:val="32"/>
          <w:lang w:val="en-GB"/>
        </w:rPr>
        <w:t xml:space="preserve"> </w:t>
      </w:r>
      <w:r w:rsidR="00675EA9" w:rsidRPr="00D24F77">
        <w:rPr>
          <w:bCs/>
          <w:kern w:val="32"/>
          <w:lang w:val="en-GB"/>
        </w:rPr>
        <w:t>1,5</w:t>
      </w:r>
      <w:r w:rsidRPr="00D24F77">
        <w:rPr>
          <w:bCs/>
          <w:kern w:val="32"/>
          <w:lang w:val="vi-VN"/>
        </w:rPr>
        <w:t xml:space="preserve"> giờ</w:t>
      </w:r>
    </w:p>
    <w:p w14:paraId="5DFF6983" w14:textId="77777777" w:rsidR="0094170F" w:rsidRPr="00D24F77" w:rsidRDefault="0094170F" w:rsidP="0094170F">
      <w:pPr>
        <w:spacing w:after="120"/>
        <w:rPr>
          <w:lang w:val="vi-VN"/>
        </w:rPr>
      </w:pPr>
      <w:r w:rsidRPr="00D24F77">
        <w:t>1.</w:t>
      </w:r>
      <w:r w:rsidRPr="00D24F77">
        <w:rPr>
          <w:lang w:val="vi-VN"/>
        </w:rPr>
        <w:t xml:space="preserve">Mục tiêu của bài: </w:t>
      </w:r>
    </w:p>
    <w:p w14:paraId="2A7FBA48" w14:textId="77777777" w:rsidR="0094170F" w:rsidRPr="00D24F77" w:rsidRDefault="0094170F">
      <w:pPr>
        <w:numPr>
          <w:ilvl w:val="0"/>
          <w:numId w:val="50"/>
        </w:numPr>
        <w:spacing w:after="120"/>
        <w:ind w:hanging="213"/>
        <w:jc w:val="both"/>
        <w:rPr>
          <w:lang w:val="vi-VN"/>
        </w:rPr>
      </w:pPr>
      <w:r w:rsidRPr="00D24F77">
        <w:rPr>
          <w:lang w:val="vi-VN"/>
        </w:rPr>
        <w:t>Trình bày được cấu tạo chung của máy và các bộ phận chính của máy tiện CNC như ụ đứng, ụ động, mâm cặp, máy tính, hệ thống dao, bảng điều khiển...</w:t>
      </w:r>
    </w:p>
    <w:p w14:paraId="011A2105" w14:textId="77777777" w:rsidR="0094170F" w:rsidRPr="00D24F77" w:rsidRDefault="0094170F">
      <w:pPr>
        <w:numPr>
          <w:ilvl w:val="0"/>
          <w:numId w:val="50"/>
        </w:numPr>
        <w:spacing w:after="120"/>
        <w:ind w:hanging="213"/>
        <w:jc w:val="both"/>
        <w:rPr>
          <w:lang w:val="vi-VN"/>
        </w:rPr>
      </w:pPr>
      <w:r w:rsidRPr="00D24F77">
        <w:rPr>
          <w:lang w:val="vi-VN"/>
        </w:rPr>
        <w:t>Nêu được đặc tính kỹ thuật của máy CNC và công tác bảo quản, bảo dưỡng máy.</w:t>
      </w:r>
    </w:p>
    <w:p w14:paraId="62716D85" w14:textId="77777777" w:rsidR="0094170F" w:rsidRPr="00D24F77" w:rsidRDefault="0094170F">
      <w:pPr>
        <w:numPr>
          <w:ilvl w:val="0"/>
          <w:numId w:val="50"/>
        </w:numPr>
        <w:spacing w:after="120"/>
        <w:ind w:hanging="213"/>
        <w:jc w:val="both"/>
        <w:rPr>
          <w:lang w:val="vi-VN"/>
        </w:rPr>
      </w:pPr>
      <w:r w:rsidRPr="00D24F77">
        <w:rPr>
          <w:lang w:val="vi-VN"/>
        </w:rPr>
        <w:t>Nâng cao ý thức về tầm quan trong của việc bảo quản bảo dưỡng máy</w:t>
      </w:r>
    </w:p>
    <w:p w14:paraId="348363B5" w14:textId="77777777" w:rsidR="0094170F" w:rsidRPr="00D24F77" w:rsidRDefault="0094170F" w:rsidP="0094170F">
      <w:pPr>
        <w:tabs>
          <w:tab w:val="left" w:pos="4500"/>
        </w:tabs>
        <w:spacing w:after="120"/>
        <w:jc w:val="both"/>
        <w:rPr>
          <w:bCs/>
          <w:lang w:val="vi-VN"/>
        </w:rPr>
      </w:pPr>
      <w:r w:rsidRPr="00D24F77">
        <w:rPr>
          <w:lang w:val="vi-VN"/>
        </w:rPr>
        <w:t>2.Nội dung của bài:</w:t>
      </w:r>
      <w:r w:rsidRPr="00D24F77">
        <w:rPr>
          <w:lang w:val="vi-VN"/>
        </w:rPr>
        <w:tab/>
      </w:r>
    </w:p>
    <w:p w14:paraId="2F94D445" w14:textId="77777777" w:rsidR="0094170F" w:rsidRPr="00D24F77" w:rsidRDefault="0094170F" w:rsidP="0094170F">
      <w:pPr>
        <w:spacing w:after="120"/>
        <w:ind w:left="327"/>
        <w:rPr>
          <w:lang w:val="vi-VN"/>
        </w:rPr>
      </w:pPr>
      <w:r w:rsidRPr="00D24F77">
        <w:rPr>
          <w:lang w:val="vi-VN"/>
        </w:rPr>
        <w:t>2.1. Hệ trục toạ độ và các qui ước</w:t>
      </w:r>
    </w:p>
    <w:p w14:paraId="7BA039C6" w14:textId="77777777" w:rsidR="0094170F" w:rsidRPr="00D24F77" w:rsidRDefault="0094170F" w:rsidP="0094170F">
      <w:pPr>
        <w:spacing w:after="120"/>
        <w:ind w:left="327"/>
        <w:rPr>
          <w:lang w:val="vi-VN"/>
        </w:rPr>
      </w:pPr>
      <w:r w:rsidRPr="00D24F77">
        <w:rPr>
          <w:lang w:val="vi-VN"/>
        </w:rPr>
        <w:t>2.2. Các điểm 0 (Zêrô) và điểm chuẩn</w:t>
      </w:r>
    </w:p>
    <w:p w14:paraId="4CD5518C" w14:textId="77777777" w:rsidR="0094170F" w:rsidRPr="00D24F77" w:rsidRDefault="0094170F" w:rsidP="0094170F">
      <w:pPr>
        <w:spacing w:after="120"/>
        <w:ind w:left="120"/>
        <w:rPr>
          <w:bCs/>
          <w:lang w:val="vi-VN"/>
        </w:rPr>
      </w:pPr>
    </w:p>
    <w:p w14:paraId="2EA64200" w14:textId="14E01C17" w:rsidR="0094170F" w:rsidRPr="00D24F77" w:rsidRDefault="0094170F" w:rsidP="0094170F">
      <w:pPr>
        <w:keepNext/>
        <w:spacing w:after="120"/>
        <w:jc w:val="center"/>
        <w:outlineLvl w:val="0"/>
        <w:rPr>
          <w:kern w:val="32"/>
          <w:lang w:val="vi-VN"/>
        </w:rPr>
      </w:pPr>
      <w:r w:rsidRPr="00D24F77">
        <w:rPr>
          <w:kern w:val="32"/>
          <w:lang w:val="vi-VN"/>
        </w:rPr>
        <w:t xml:space="preserve">Bài 4. </w:t>
      </w:r>
      <w:r w:rsidRPr="00D24F77">
        <w:rPr>
          <w:b/>
          <w:kern w:val="32"/>
          <w:lang w:val="vi-VN"/>
        </w:rPr>
        <w:t xml:space="preserve">Trang bị đồ gá trên máy tiện cnc </w:t>
      </w:r>
      <w:r w:rsidRPr="00D24F77">
        <w:rPr>
          <w:b/>
          <w:kern w:val="32"/>
          <w:lang w:val="vi-VN"/>
        </w:rPr>
        <w:tab/>
      </w:r>
      <w:r w:rsidRPr="00D24F77">
        <w:rPr>
          <w:b/>
          <w:kern w:val="32"/>
          <w:lang w:val="vi-VN"/>
        </w:rPr>
        <w:tab/>
      </w:r>
      <w:r w:rsidRPr="00D24F77">
        <w:rPr>
          <w:b/>
          <w:kern w:val="32"/>
          <w:lang w:val="vi-VN"/>
        </w:rPr>
        <w:tab/>
      </w:r>
      <w:r w:rsidRPr="00D24F77">
        <w:rPr>
          <w:b/>
          <w:kern w:val="32"/>
          <w:lang w:val="vi-VN"/>
        </w:rPr>
        <w:tab/>
      </w:r>
      <w:r w:rsidRPr="00D24F77">
        <w:rPr>
          <w:bCs/>
          <w:kern w:val="32"/>
          <w:lang w:val="vi-VN"/>
        </w:rPr>
        <w:t xml:space="preserve">Thời gian: </w:t>
      </w:r>
      <w:r w:rsidR="00675EA9" w:rsidRPr="00D24F77">
        <w:rPr>
          <w:bCs/>
          <w:kern w:val="32"/>
          <w:lang w:val="en-GB"/>
        </w:rPr>
        <w:t>1</w:t>
      </w:r>
      <w:r w:rsidRPr="00D24F77">
        <w:rPr>
          <w:bCs/>
          <w:kern w:val="32"/>
          <w:lang w:val="vi-VN"/>
        </w:rPr>
        <w:t xml:space="preserve"> giờ</w:t>
      </w:r>
    </w:p>
    <w:p w14:paraId="3B3EC12F" w14:textId="77777777" w:rsidR="0094170F" w:rsidRPr="00D24F77" w:rsidRDefault="0094170F" w:rsidP="0094170F">
      <w:pPr>
        <w:spacing w:after="120"/>
        <w:rPr>
          <w:lang w:val="vi-VN"/>
        </w:rPr>
      </w:pPr>
      <w:r w:rsidRPr="00D24F77">
        <w:t>1.</w:t>
      </w:r>
      <w:r w:rsidRPr="00D24F77">
        <w:rPr>
          <w:lang w:val="vi-VN"/>
        </w:rPr>
        <w:t xml:space="preserve">Mục tiêu: </w:t>
      </w:r>
    </w:p>
    <w:p w14:paraId="7185F0FA" w14:textId="77777777" w:rsidR="0094170F" w:rsidRPr="00D24F77" w:rsidRDefault="0094170F">
      <w:pPr>
        <w:numPr>
          <w:ilvl w:val="0"/>
          <w:numId w:val="51"/>
        </w:numPr>
        <w:spacing w:after="120"/>
        <w:ind w:hanging="213"/>
        <w:rPr>
          <w:lang w:val="vi-VN"/>
        </w:rPr>
      </w:pPr>
      <w:r w:rsidRPr="00D24F77">
        <w:rPr>
          <w:lang w:val="vi-VN"/>
        </w:rPr>
        <w:t>Sinh viên phải trình bày được các loại đồ gá và phạm vi sử dụng để gá lắp chi tiết trên máy tiện CNC</w:t>
      </w:r>
    </w:p>
    <w:p w14:paraId="3A7A9CE8" w14:textId="77777777" w:rsidR="0094170F" w:rsidRPr="00D24F77" w:rsidRDefault="0094170F">
      <w:pPr>
        <w:numPr>
          <w:ilvl w:val="0"/>
          <w:numId w:val="51"/>
        </w:numPr>
        <w:spacing w:after="120"/>
        <w:ind w:hanging="213"/>
        <w:rPr>
          <w:lang w:val="vi-VN"/>
        </w:rPr>
      </w:pPr>
      <w:r w:rsidRPr="00D24F77">
        <w:rPr>
          <w:lang w:val="vi-VN"/>
        </w:rPr>
        <w:t>Gá lắp, điều chỉnh được đồ gá, vấu cặp trên máy cho phù hợp với kích thước phôi.</w:t>
      </w:r>
    </w:p>
    <w:p w14:paraId="0CE25450" w14:textId="77777777" w:rsidR="0094170F" w:rsidRPr="00D24F77" w:rsidRDefault="0094170F" w:rsidP="0094170F">
      <w:pPr>
        <w:ind w:left="327"/>
        <w:rPr>
          <w:sz w:val="26"/>
          <w:szCs w:val="26"/>
          <w:lang w:val="vi-VN"/>
        </w:rPr>
      </w:pPr>
      <w:r w:rsidRPr="00D24F77">
        <w:rPr>
          <w:sz w:val="26"/>
          <w:szCs w:val="26"/>
        </w:rPr>
        <w:t xml:space="preserve">- </w:t>
      </w:r>
      <w:r w:rsidRPr="00D24F77">
        <w:rPr>
          <w:lang w:val="vi-VN"/>
        </w:rPr>
        <w:t>Ý thức an toàn vệ sinh công nghiệp.</w:t>
      </w:r>
    </w:p>
    <w:p w14:paraId="61C94758" w14:textId="77777777" w:rsidR="0094170F" w:rsidRPr="00D24F77" w:rsidRDefault="0094170F" w:rsidP="0094170F">
      <w:pPr>
        <w:tabs>
          <w:tab w:val="left" w:pos="4500"/>
        </w:tabs>
        <w:spacing w:after="120"/>
        <w:rPr>
          <w:lang w:val="vi-VN"/>
        </w:rPr>
      </w:pPr>
      <w:r w:rsidRPr="00D24F77">
        <w:rPr>
          <w:lang w:val="vi-VN"/>
        </w:rPr>
        <w:t>2.Nội dung:</w:t>
      </w:r>
      <w:r w:rsidRPr="00D24F77">
        <w:rPr>
          <w:i/>
          <w:lang w:val="vi-VN"/>
        </w:rPr>
        <w:tab/>
      </w:r>
    </w:p>
    <w:p w14:paraId="01C2E359" w14:textId="77777777" w:rsidR="0094170F" w:rsidRPr="00D24F77" w:rsidRDefault="0094170F" w:rsidP="0094170F">
      <w:pPr>
        <w:spacing w:after="120"/>
        <w:ind w:left="327"/>
        <w:rPr>
          <w:lang w:val="vi-VN"/>
        </w:rPr>
      </w:pPr>
      <w:r w:rsidRPr="00D24F77">
        <w:rPr>
          <w:lang w:val="vi-VN"/>
        </w:rPr>
        <w:lastRenderedPageBreak/>
        <w:t>2.1. Đặc điểm của đồ gá sử dụng trên máy tiện CNC</w:t>
      </w:r>
    </w:p>
    <w:p w14:paraId="2C9881C9" w14:textId="77777777" w:rsidR="0094170F" w:rsidRPr="00D24F77" w:rsidRDefault="0094170F" w:rsidP="0094170F">
      <w:pPr>
        <w:spacing w:after="120"/>
        <w:ind w:left="327"/>
        <w:rPr>
          <w:lang w:val="vi-VN"/>
        </w:rPr>
      </w:pPr>
      <w:r w:rsidRPr="00D24F77">
        <w:rPr>
          <w:lang w:val="vi-VN"/>
        </w:rPr>
        <w:t>2.2.  Các loại đồ gá</w:t>
      </w:r>
    </w:p>
    <w:p w14:paraId="71B7B531" w14:textId="77777777" w:rsidR="0094170F" w:rsidRPr="00D24F77" w:rsidRDefault="0094170F" w:rsidP="0094170F">
      <w:pPr>
        <w:spacing w:after="120"/>
        <w:ind w:left="327"/>
        <w:rPr>
          <w:lang w:val="vi-VN"/>
        </w:rPr>
      </w:pPr>
      <w:r w:rsidRPr="00D24F77">
        <w:rPr>
          <w:lang w:val="vi-VN"/>
        </w:rPr>
        <w:t>2.3. Cách gá và điều chỉnh vấu cặp trên máy</w:t>
      </w:r>
    </w:p>
    <w:p w14:paraId="2FAEF9FC" w14:textId="77777777" w:rsidR="0094170F" w:rsidRPr="00D24F77" w:rsidRDefault="0094170F" w:rsidP="0094170F">
      <w:pPr>
        <w:spacing w:after="120"/>
        <w:rPr>
          <w:lang w:val="vi-VN"/>
        </w:rPr>
      </w:pPr>
    </w:p>
    <w:p w14:paraId="66B902A6" w14:textId="122A2A0E" w:rsidR="0094170F" w:rsidRPr="00D24F77" w:rsidRDefault="0094170F" w:rsidP="0094170F">
      <w:pPr>
        <w:tabs>
          <w:tab w:val="left" w:pos="4500"/>
        </w:tabs>
        <w:spacing w:after="120"/>
        <w:jc w:val="center"/>
        <w:rPr>
          <w:lang w:val="vi-VN"/>
        </w:rPr>
      </w:pPr>
      <w:r w:rsidRPr="00D24F77">
        <w:rPr>
          <w:lang w:val="vi-VN"/>
        </w:rPr>
        <w:t xml:space="preserve">Bài 5. </w:t>
      </w:r>
      <w:r w:rsidRPr="00D24F77">
        <w:rPr>
          <w:b/>
          <w:lang w:val="vi-VN"/>
        </w:rPr>
        <w:t xml:space="preserve">Đo và thiết lập thông số dao cắt   </w:t>
      </w:r>
      <w:r w:rsidRPr="00D24F77">
        <w:rPr>
          <w:b/>
          <w:lang w:val="vi-VN"/>
        </w:rPr>
        <w:tab/>
      </w:r>
      <w:r w:rsidRPr="00D24F77">
        <w:rPr>
          <w:b/>
          <w:lang w:val="vi-VN"/>
        </w:rPr>
        <w:tab/>
      </w:r>
      <w:r w:rsidRPr="00D24F77">
        <w:rPr>
          <w:b/>
          <w:lang w:val="vi-VN"/>
        </w:rPr>
        <w:tab/>
      </w:r>
      <w:r w:rsidRPr="00D24F77">
        <w:rPr>
          <w:lang w:val="vi-VN"/>
        </w:rPr>
        <w:t xml:space="preserve">Thời gian: </w:t>
      </w:r>
      <w:r w:rsidR="00675EA9" w:rsidRPr="00D24F77">
        <w:rPr>
          <w:lang w:val="en-GB"/>
        </w:rPr>
        <w:t>5</w:t>
      </w:r>
      <w:r w:rsidRPr="00D24F77">
        <w:rPr>
          <w:lang w:val="vi-VN"/>
        </w:rPr>
        <w:t xml:space="preserve"> giờ</w:t>
      </w:r>
    </w:p>
    <w:p w14:paraId="62A78CCB" w14:textId="77777777" w:rsidR="0094170F" w:rsidRPr="00D24F77" w:rsidRDefault="0094170F" w:rsidP="0094170F">
      <w:pPr>
        <w:spacing w:after="120"/>
        <w:rPr>
          <w:lang w:val="vi-VN"/>
        </w:rPr>
      </w:pPr>
      <w:r w:rsidRPr="00D24F77">
        <w:t>1.</w:t>
      </w:r>
      <w:r w:rsidRPr="00D24F77">
        <w:rPr>
          <w:lang w:val="vi-VN"/>
        </w:rPr>
        <w:t xml:space="preserve">Mục tiêu: </w:t>
      </w:r>
    </w:p>
    <w:p w14:paraId="50D13690" w14:textId="77777777" w:rsidR="0094170F" w:rsidRPr="00D24F77" w:rsidRDefault="0094170F">
      <w:pPr>
        <w:numPr>
          <w:ilvl w:val="0"/>
          <w:numId w:val="51"/>
        </w:numPr>
        <w:spacing w:after="120"/>
        <w:ind w:hanging="213"/>
        <w:rPr>
          <w:lang w:val="vi-VN"/>
        </w:rPr>
      </w:pPr>
      <w:r w:rsidRPr="00D24F77">
        <w:rPr>
          <w:lang w:val="vi-VN"/>
        </w:rPr>
        <w:t>Giải thích được sự cần thiết việc đo dao.</w:t>
      </w:r>
    </w:p>
    <w:p w14:paraId="052724F5" w14:textId="77777777" w:rsidR="0094170F" w:rsidRPr="00D24F77" w:rsidRDefault="0094170F">
      <w:pPr>
        <w:numPr>
          <w:ilvl w:val="0"/>
          <w:numId w:val="51"/>
        </w:numPr>
        <w:spacing w:after="120"/>
        <w:ind w:hanging="213"/>
        <w:rPr>
          <w:lang w:val="vi-VN"/>
        </w:rPr>
      </w:pPr>
      <w:r w:rsidRPr="00D24F77">
        <w:rPr>
          <w:lang w:val="vi-VN"/>
        </w:rPr>
        <w:t>Lắp đặt thiết bị đo dao trên máy tiện CNC.</w:t>
      </w:r>
    </w:p>
    <w:p w14:paraId="49C17B08" w14:textId="77777777" w:rsidR="0094170F" w:rsidRPr="00D24F77" w:rsidRDefault="0094170F">
      <w:pPr>
        <w:numPr>
          <w:ilvl w:val="0"/>
          <w:numId w:val="51"/>
        </w:numPr>
        <w:spacing w:after="120"/>
        <w:ind w:hanging="213"/>
        <w:rPr>
          <w:lang w:val="vi-VN"/>
        </w:rPr>
      </w:pPr>
      <w:r w:rsidRPr="00D24F77">
        <w:rPr>
          <w:lang w:val="vi-VN"/>
        </w:rPr>
        <w:t>Nhập mã lệnh đo dao và tiến hành đo đảm bảo an tòan.</w:t>
      </w:r>
    </w:p>
    <w:p w14:paraId="1E99CC4F" w14:textId="77777777" w:rsidR="0094170F" w:rsidRPr="00D24F77" w:rsidRDefault="0094170F">
      <w:pPr>
        <w:numPr>
          <w:ilvl w:val="0"/>
          <w:numId w:val="51"/>
        </w:numPr>
        <w:spacing w:after="120"/>
        <w:ind w:hanging="213"/>
        <w:rPr>
          <w:lang w:val="vi-VN"/>
        </w:rPr>
      </w:pPr>
      <w:r w:rsidRPr="00D24F77">
        <w:rPr>
          <w:lang w:val="vi-VN"/>
        </w:rPr>
        <w:t xml:space="preserve">Kiểm tra và hiệu chỉnh thông số dao cắt trong dữ liệu máy CNC. </w:t>
      </w:r>
    </w:p>
    <w:p w14:paraId="0D3FA37B" w14:textId="77777777" w:rsidR="0094170F" w:rsidRPr="00D24F77" w:rsidRDefault="0094170F" w:rsidP="0094170F">
      <w:pPr>
        <w:ind w:left="327"/>
        <w:rPr>
          <w:sz w:val="26"/>
          <w:szCs w:val="26"/>
          <w:lang w:val="vi-VN"/>
        </w:rPr>
      </w:pPr>
      <w:r w:rsidRPr="00D24F77">
        <w:rPr>
          <w:sz w:val="26"/>
          <w:szCs w:val="26"/>
          <w:lang w:val="vi-VN"/>
        </w:rPr>
        <w:t xml:space="preserve">- </w:t>
      </w:r>
      <w:r w:rsidRPr="00D24F77">
        <w:rPr>
          <w:lang w:val="vi-VN"/>
        </w:rPr>
        <w:t>Cẩn thận khi đo và thiết lập thông số dao cắt.</w:t>
      </w:r>
    </w:p>
    <w:p w14:paraId="5D6F62AC" w14:textId="77777777" w:rsidR="0094170F" w:rsidRPr="00D24F77" w:rsidRDefault="0094170F" w:rsidP="0094170F">
      <w:pPr>
        <w:tabs>
          <w:tab w:val="left" w:pos="4500"/>
        </w:tabs>
        <w:spacing w:after="120"/>
        <w:rPr>
          <w:lang w:val="vi-VN"/>
        </w:rPr>
      </w:pPr>
      <w:r w:rsidRPr="00D24F77">
        <w:rPr>
          <w:lang w:val="vi-VN"/>
        </w:rPr>
        <w:t>2.Nội dung:</w:t>
      </w:r>
      <w:r w:rsidRPr="00D24F77">
        <w:rPr>
          <w:i/>
          <w:lang w:val="vi-VN"/>
        </w:rPr>
        <w:tab/>
      </w:r>
    </w:p>
    <w:p w14:paraId="15295B25" w14:textId="77777777" w:rsidR="0094170F" w:rsidRPr="00D24F77" w:rsidRDefault="0094170F" w:rsidP="0094170F">
      <w:pPr>
        <w:spacing w:after="120"/>
        <w:ind w:left="327"/>
        <w:rPr>
          <w:lang w:val="vi-VN"/>
        </w:rPr>
      </w:pPr>
      <w:r w:rsidRPr="00D24F77">
        <w:rPr>
          <w:lang w:val="vi-VN"/>
        </w:rPr>
        <w:t>2.1. Dao cắt và việc bù dao.</w:t>
      </w:r>
    </w:p>
    <w:p w14:paraId="6E9A5B2D" w14:textId="77777777" w:rsidR="0094170F" w:rsidRPr="00D24F77" w:rsidRDefault="0094170F" w:rsidP="0094170F">
      <w:pPr>
        <w:spacing w:after="120"/>
        <w:ind w:left="327"/>
        <w:rPr>
          <w:lang w:val="vi-VN"/>
        </w:rPr>
      </w:pPr>
      <w:r w:rsidRPr="00D24F77">
        <w:rPr>
          <w:lang w:val="vi-VN"/>
        </w:rPr>
        <w:t>2.2. Quy trình lắp đặt và đo dao với thiết bị đo dao.</w:t>
      </w:r>
    </w:p>
    <w:p w14:paraId="32A8CB27" w14:textId="77777777" w:rsidR="0094170F" w:rsidRPr="00D24F77" w:rsidRDefault="0094170F" w:rsidP="0094170F">
      <w:pPr>
        <w:spacing w:after="120"/>
        <w:ind w:left="327"/>
        <w:rPr>
          <w:lang w:val="vi-VN"/>
        </w:rPr>
      </w:pPr>
      <w:r w:rsidRPr="00D24F77">
        <w:rPr>
          <w:lang w:val="vi-VN"/>
        </w:rPr>
        <w:t>2.3. Kiểm tra và hiệu chỉnh thông số dao cắt.</w:t>
      </w:r>
    </w:p>
    <w:p w14:paraId="1086701C" w14:textId="77777777" w:rsidR="0094170F" w:rsidRPr="00D24F77" w:rsidRDefault="0094170F" w:rsidP="0094170F">
      <w:pPr>
        <w:spacing w:after="120"/>
        <w:ind w:left="327"/>
        <w:rPr>
          <w:lang w:val="vi-VN"/>
        </w:rPr>
      </w:pPr>
    </w:p>
    <w:p w14:paraId="1087ACF4" w14:textId="5BDBFC80" w:rsidR="0094170F" w:rsidRPr="00D24F77" w:rsidRDefault="0094170F" w:rsidP="0094170F">
      <w:pPr>
        <w:tabs>
          <w:tab w:val="left" w:pos="4500"/>
        </w:tabs>
        <w:spacing w:after="120"/>
        <w:jc w:val="center"/>
        <w:rPr>
          <w:bCs/>
          <w:lang w:val="vi-VN"/>
        </w:rPr>
      </w:pPr>
      <w:r w:rsidRPr="00D24F77">
        <w:rPr>
          <w:bCs/>
          <w:lang w:val="vi-VN"/>
        </w:rPr>
        <w:t xml:space="preserve">Bài 6: </w:t>
      </w:r>
      <w:r w:rsidRPr="00D24F77">
        <w:rPr>
          <w:b/>
          <w:bCs/>
          <w:lang w:val="vi-VN"/>
        </w:rPr>
        <w:t>Cấu trúc chương trình gia công trên máy tiện CNC</w:t>
      </w:r>
      <w:r w:rsidRPr="00D24F77">
        <w:rPr>
          <w:bCs/>
          <w:lang w:val="vi-VN"/>
        </w:rPr>
        <w:t xml:space="preserve">    </w:t>
      </w:r>
      <w:r w:rsidRPr="00D24F77">
        <w:rPr>
          <w:lang w:val="vi-VN"/>
        </w:rPr>
        <w:t xml:space="preserve">Thời gian: </w:t>
      </w:r>
      <w:r w:rsidR="00675EA9" w:rsidRPr="00D24F77">
        <w:rPr>
          <w:lang w:val="en-GB"/>
        </w:rPr>
        <w:t>4</w:t>
      </w:r>
      <w:r w:rsidR="000F35AB" w:rsidRPr="00D24F77">
        <w:rPr>
          <w:lang w:val="en-GB"/>
        </w:rPr>
        <w:t xml:space="preserve"> </w:t>
      </w:r>
      <w:r w:rsidRPr="00D24F77">
        <w:rPr>
          <w:lang w:val="vi-VN"/>
        </w:rPr>
        <w:t>giờ</w:t>
      </w:r>
    </w:p>
    <w:p w14:paraId="4002CAC2" w14:textId="77777777" w:rsidR="0094170F" w:rsidRPr="00D24F77" w:rsidRDefault="0094170F" w:rsidP="0094170F">
      <w:pPr>
        <w:spacing w:after="120"/>
        <w:rPr>
          <w:lang w:val="vi-VN"/>
        </w:rPr>
      </w:pPr>
      <w:r w:rsidRPr="00D24F77">
        <w:rPr>
          <w:lang w:val="vi-VN"/>
        </w:rPr>
        <w:t xml:space="preserve">1.Mục tiêu: </w:t>
      </w:r>
    </w:p>
    <w:p w14:paraId="46293E35" w14:textId="77777777" w:rsidR="0094170F" w:rsidRPr="00D24F77" w:rsidRDefault="0094170F" w:rsidP="0094170F">
      <w:pPr>
        <w:spacing w:after="120"/>
        <w:ind w:firstLine="284"/>
        <w:rPr>
          <w:lang w:val="vi-VN"/>
        </w:rPr>
      </w:pPr>
      <w:r w:rsidRPr="00D24F77">
        <w:rPr>
          <w:lang w:val="vi-VN"/>
        </w:rPr>
        <w:t>Trình bày được cấu trúc chung của chương trình gia công trên máy CNC và cấu trúc một câu lệnh (Một câu lệnh điều khiển) trong chương trình gia công để vận dụng vào lập chương trình gia công.</w:t>
      </w:r>
    </w:p>
    <w:p w14:paraId="374446E7"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i/>
          <w:lang w:val="vi-VN"/>
        </w:rPr>
        <w:tab/>
      </w:r>
    </w:p>
    <w:p w14:paraId="5160E8FA" w14:textId="77777777" w:rsidR="0094170F" w:rsidRPr="00D24F77" w:rsidRDefault="0094170F" w:rsidP="0094170F">
      <w:pPr>
        <w:spacing w:after="120"/>
        <w:ind w:left="327"/>
        <w:rPr>
          <w:lang w:val="vi-VN"/>
        </w:rPr>
      </w:pPr>
      <w:r w:rsidRPr="00D24F77">
        <w:rPr>
          <w:lang w:val="vi-VN"/>
        </w:rPr>
        <w:t>2.1. Cấu trúc một chương trình gia công</w:t>
      </w:r>
    </w:p>
    <w:p w14:paraId="0DD6AF97" w14:textId="77777777" w:rsidR="0094170F" w:rsidRPr="00D24F77" w:rsidRDefault="0094170F" w:rsidP="0094170F">
      <w:pPr>
        <w:spacing w:after="120"/>
        <w:ind w:left="327"/>
        <w:rPr>
          <w:lang w:val="vi-VN"/>
        </w:rPr>
      </w:pPr>
      <w:r w:rsidRPr="00D24F77">
        <w:rPr>
          <w:lang w:val="vi-VN"/>
        </w:rPr>
        <w:t xml:space="preserve">2.2. Cấu trúc một câu lệnh </w:t>
      </w:r>
    </w:p>
    <w:p w14:paraId="001AF57F" w14:textId="77777777" w:rsidR="0094170F" w:rsidRPr="00D24F77" w:rsidRDefault="0094170F" w:rsidP="0094170F">
      <w:pPr>
        <w:spacing w:after="120"/>
        <w:ind w:left="327" w:hanging="327"/>
        <w:rPr>
          <w:lang w:val="vi-VN"/>
        </w:rPr>
      </w:pPr>
    </w:p>
    <w:p w14:paraId="2548C11C" w14:textId="461E8358" w:rsidR="0094170F" w:rsidRPr="00D24F77" w:rsidRDefault="0094170F" w:rsidP="0094170F">
      <w:pPr>
        <w:keepNext/>
        <w:spacing w:after="120"/>
        <w:jc w:val="center"/>
        <w:outlineLvl w:val="0"/>
        <w:rPr>
          <w:kern w:val="32"/>
          <w:lang w:val="vi-VN"/>
        </w:rPr>
      </w:pPr>
      <w:r w:rsidRPr="00D24F77">
        <w:rPr>
          <w:kern w:val="32"/>
          <w:lang w:val="vi-VN"/>
        </w:rPr>
        <w:t>Bài 7:</w:t>
      </w:r>
      <w:r w:rsidRPr="00D24F77">
        <w:rPr>
          <w:b/>
          <w:kern w:val="32"/>
          <w:lang w:val="vi-VN"/>
        </w:rPr>
        <w:t xml:space="preserve"> Các mã lệnh NC cơ bản</w:t>
      </w:r>
      <w:r w:rsidRPr="00D24F77">
        <w:rPr>
          <w:b/>
          <w:bCs/>
          <w:i/>
          <w:kern w:val="32"/>
          <w:lang w:val="vi-VN"/>
        </w:rPr>
        <w:t xml:space="preserve"> </w:t>
      </w:r>
      <w:r w:rsidRPr="00D24F77">
        <w:rPr>
          <w:b/>
          <w:bCs/>
          <w:i/>
          <w:kern w:val="32"/>
          <w:lang w:val="vi-VN"/>
        </w:rPr>
        <w:tab/>
      </w:r>
      <w:r w:rsidRPr="00D24F77">
        <w:rPr>
          <w:b/>
          <w:bCs/>
          <w:i/>
          <w:kern w:val="32"/>
          <w:lang w:val="vi-VN"/>
        </w:rPr>
        <w:tab/>
      </w:r>
      <w:r w:rsidRPr="00D24F77">
        <w:rPr>
          <w:b/>
          <w:bCs/>
          <w:i/>
          <w:kern w:val="32"/>
          <w:lang w:val="vi-VN"/>
        </w:rPr>
        <w:tab/>
      </w:r>
      <w:r w:rsidRPr="00D24F77">
        <w:rPr>
          <w:b/>
          <w:bCs/>
          <w:i/>
          <w:kern w:val="32"/>
          <w:lang w:val="vi-VN"/>
        </w:rPr>
        <w:tab/>
      </w:r>
      <w:r w:rsidRPr="00D24F77">
        <w:rPr>
          <w:bCs/>
          <w:kern w:val="32"/>
          <w:lang w:val="vi-VN"/>
        </w:rPr>
        <w:t xml:space="preserve">Thời gian: </w:t>
      </w:r>
      <w:r w:rsidR="00675EA9" w:rsidRPr="00D24F77">
        <w:rPr>
          <w:bCs/>
          <w:kern w:val="32"/>
          <w:lang w:val="en-GB"/>
        </w:rPr>
        <w:t>6</w:t>
      </w:r>
      <w:r w:rsidRPr="00D24F77">
        <w:rPr>
          <w:bCs/>
          <w:kern w:val="32"/>
          <w:lang w:val="vi-VN"/>
        </w:rPr>
        <w:t xml:space="preserve"> giờ</w:t>
      </w:r>
    </w:p>
    <w:p w14:paraId="73251CF2" w14:textId="77777777" w:rsidR="0094170F" w:rsidRPr="00D24F77" w:rsidRDefault="0094170F" w:rsidP="0094170F">
      <w:pPr>
        <w:spacing w:after="120"/>
        <w:rPr>
          <w:lang w:val="vi-VN"/>
        </w:rPr>
      </w:pPr>
      <w:r w:rsidRPr="00D24F77">
        <w:t>1.</w:t>
      </w:r>
      <w:r w:rsidRPr="00D24F77">
        <w:rPr>
          <w:lang w:val="vi-VN"/>
        </w:rPr>
        <w:t xml:space="preserve">Mục tiêu: </w:t>
      </w:r>
    </w:p>
    <w:p w14:paraId="71D46CF7" w14:textId="77777777" w:rsidR="0094170F" w:rsidRPr="00D24F77" w:rsidRDefault="0094170F">
      <w:pPr>
        <w:numPr>
          <w:ilvl w:val="0"/>
          <w:numId w:val="52"/>
        </w:numPr>
        <w:spacing w:after="120"/>
        <w:ind w:hanging="213"/>
        <w:rPr>
          <w:lang w:val="vi-VN"/>
        </w:rPr>
      </w:pPr>
      <w:r w:rsidRPr="00D24F77">
        <w:rPr>
          <w:lang w:val="vi-VN"/>
        </w:rPr>
        <w:t>Trình bày được các mã lệnh NC cơ bản.</w:t>
      </w:r>
    </w:p>
    <w:p w14:paraId="7D654613" w14:textId="77777777" w:rsidR="0094170F" w:rsidRPr="00D24F77" w:rsidRDefault="0094170F">
      <w:pPr>
        <w:numPr>
          <w:ilvl w:val="0"/>
          <w:numId w:val="52"/>
        </w:numPr>
        <w:spacing w:after="120"/>
        <w:ind w:hanging="213"/>
        <w:rPr>
          <w:lang w:val="vi-VN"/>
        </w:rPr>
      </w:pPr>
      <w:r w:rsidRPr="00D24F77">
        <w:rPr>
          <w:lang w:val="vi-VN"/>
        </w:rPr>
        <w:t>Lập trình gia công được các bề mặt trụ, côn, cung tròn.</w:t>
      </w:r>
    </w:p>
    <w:p w14:paraId="313E3AF8" w14:textId="77777777" w:rsidR="0094170F" w:rsidRPr="00D24F77" w:rsidRDefault="0094170F">
      <w:pPr>
        <w:numPr>
          <w:ilvl w:val="0"/>
          <w:numId w:val="52"/>
        </w:numPr>
        <w:spacing w:after="120"/>
        <w:ind w:hanging="213"/>
        <w:rPr>
          <w:lang w:val="vi-VN"/>
        </w:rPr>
      </w:pPr>
      <w:r w:rsidRPr="00D24F77">
        <w:rPr>
          <w:lang w:val="vi-VN"/>
        </w:rPr>
        <w:t xml:space="preserve"> Sử dụng được một số mã lệnh điều khiển khác.</w:t>
      </w:r>
    </w:p>
    <w:p w14:paraId="3B68FD82" w14:textId="77777777" w:rsidR="0094170F" w:rsidRPr="00D24F77" w:rsidRDefault="0094170F">
      <w:pPr>
        <w:numPr>
          <w:ilvl w:val="0"/>
          <w:numId w:val="52"/>
        </w:numPr>
        <w:spacing w:after="120"/>
        <w:ind w:hanging="213"/>
        <w:rPr>
          <w:lang w:val="vi-VN"/>
        </w:rPr>
      </w:pPr>
      <w:r w:rsidRPr="00D24F77">
        <w:rPr>
          <w:lang w:val="vi-VN"/>
        </w:rPr>
        <w:t>Rèn luyện tư duy logic, cẩn thận trong quá trình thực hiện bài tập.</w:t>
      </w:r>
    </w:p>
    <w:p w14:paraId="45D22DA8"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i/>
          <w:lang w:val="vi-VN"/>
        </w:rPr>
        <w:tab/>
      </w:r>
    </w:p>
    <w:p w14:paraId="2B2E602C" w14:textId="77777777" w:rsidR="0094170F" w:rsidRPr="00D24F77" w:rsidRDefault="0094170F" w:rsidP="0094170F">
      <w:pPr>
        <w:spacing w:after="120"/>
        <w:ind w:left="327"/>
        <w:rPr>
          <w:lang w:val="vi-VN"/>
        </w:rPr>
      </w:pPr>
      <w:r w:rsidRPr="00D24F77">
        <w:rPr>
          <w:lang w:val="vi-VN"/>
        </w:rPr>
        <w:t>2.1. Lệnh chạy dao nhanh G00</w:t>
      </w:r>
    </w:p>
    <w:p w14:paraId="2D2C3F2B" w14:textId="77777777" w:rsidR="0094170F" w:rsidRPr="00D24F77" w:rsidRDefault="0094170F" w:rsidP="0094170F">
      <w:pPr>
        <w:spacing w:after="120"/>
        <w:ind w:left="327"/>
        <w:rPr>
          <w:lang w:val="vi-VN"/>
        </w:rPr>
      </w:pPr>
      <w:r w:rsidRPr="00D24F77">
        <w:rPr>
          <w:lang w:val="vi-VN"/>
        </w:rPr>
        <w:lastRenderedPageBreak/>
        <w:t>2.2. Các lệnh nội suy đường thẳng và cung tròn G01, G02 và G03.</w:t>
      </w:r>
    </w:p>
    <w:p w14:paraId="15801D87" w14:textId="77777777" w:rsidR="0094170F" w:rsidRPr="00D24F77" w:rsidRDefault="0094170F" w:rsidP="0094170F">
      <w:pPr>
        <w:spacing w:after="120"/>
        <w:ind w:left="327"/>
        <w:rPr>
          <w:lang w:val="vi-VN"/>
        </w:rPr>
      </w:pPr>
      <w:r w:rsidRPr="00D24F77">
        <w:rPr>
          <w:lang w:val="vi-VN"/>
        </w:rPr>
        <w:t>2.3. Các lệnh hiệu chỉnh bán kính lưỡi cắt G40, 41 và 42</w:t>
      </w:r>
    </w:p>
    <w:p w14:paraId="6EF993C4" w14:textId="77777777" w:rsidR="0094170F" w:rsidRPr="00D24F77" w:rsidRDefault="0094170F" w:rsidP="0094170F">
      <w:pPr>
        <w:spacing w:after="120"/>
        <w:ind w:left="327"/>
        <w:rPr>
          <w:lang w:val="vi-VN"/>
        </w:rPr>
      </w:pPr>
      <w:r w:rsidRPr="00D24F77">
        <w:rPr>
          <w:lang w:val="vi-VN"/>
        </w:rPr>
        <w:t>2.4. Một số mã lệnh khác.</w:t>
      </w:r>
    </w:p>
    <w:p w14:paraId="77A6AA3B" w14:textId="77777777" w:rsidR="0094170F" w:rsidRPr="00D24F77" w:rsidRDefault="0094170F" w:rsidP="0094170F">
      <w:pPr>
        <w:keepNext/>
        <w:spacing w:after="120"/>
        <w:outlineLvl w:val="0"/>
        <w:rPr>
          <w:kern w:val="32"/>
          <w:lang w:val="vi-VN"/>
        </w:rPr>
      </w:pPr>
    </w:p>
    <w:p w14:paraId="4FDD8627" w14:textId="2166C519" w:rsidR="0094170F" w:rsidRPr="00D24F77" w:rsidRDefault="0094170F" w:rsidP="0094170F">
      <w:pPr>
        <w:tabs>
          <w:tab w:val="left" w:pos="4500"/>
          <w:tab w:val="left" w:pos="7755"/>
        </w:tabs>
        <w:spacing w:after="120"/>
        <w:jc w:val="center"/>
        <w:rPr>
          <w:bCs/>
          <w:lang w:val="vi-VN"/>
        </w:rPr>
      </w:pPr>
      <w:r w:rsidRPr="00D24F77">
        <w:rPr>
          <w:bCs/>
          <w:lang w:val="vi-VN"/>
        </w:rPr>
        <w:t xml:space="preserve">Bài 8: </w:t>
      </w:r>
      <w:r w:rsidRPr="00D24F77">
        <w:rPr>
          <w:b/>
          <w:bCs/>
          <w:lang w:val="vi-VN"/>
        </w:rPr>
        <w:t>Các chức năng vận hành</w:t>
      </w:r>
      <w:r w:rsidRPr="00D24F77">
        <w:rPr>
          <w:bCs/>
          <w:lang w:val="vi-VN"/>
        </w:rPr>
        <w:t xml:space="preserve"> </w:t>
      </w:r>
      <w:r w:rsidRPr="00D24F77">
        <w:rPr>
          <w:bCs/>
          <w:lang w:val="vi-VN"/>
        </w:rPr>
        <w:tab/>
        <w:t xml:space="preserve">                                </w:t>
      </w:r>
      <w:r w:rsidRPr="00D24F77">
        <w:rPr>
          <w:bCs/>
          <w:kern w:val="32"/>
          <w:lang w:val="vi-VN"/>
        </w:rPr>
        <w:t xml:space="preserve">Thời gian: </w:t>
      </w:r>
      <w:r w:rsidR="00675EA9" w:rsidRPr="00D24F77">
        <w:rPr>
          <w:bCs/>
          <w:kern w:val="32"/>
          <w:lang w:val="en-GB"/>
        </w:rPr>
        <w:t>4</w:t>
      </w:r>
      <w:r w:rsidRPr="00D24F77">
        <w:rPr>
          <w:bCs/>
          <w:kern w:val="32"/>
          <w:lang w:val="vi-VN"/>
        </w:rPr>
        <w:t xml:space="preserve"> giờ</w:t>
      </w:r>
    </w:p>
    <w:p w14:paraId="00707597" w14:textId="77777777" w:rsidR="0094170F" w:rsidRPr="00D24F77" w:rsidRDefault="0094170F" w:rsidP="0094170F">
      <w:pPr>
        <w:spacing w:after="120"/>
        <w:rPr>
          <w:lang w:val="vi-VN"/>
        </w:rPr>
      </w:pPr>
      <w:r w:rsidRPr="00D24F77">
        <w:rPr>
          <w:lang w:val="vi-VN"/>
        </w:rPr>
        <w:t xml:space="preserve">1.Mục tiêu: </w:t>
      </w:r>
    </w:p>
    <w:p w14:paraId="755BD926" w14:textId="77777777" w:rsidR="0094170F" w:rsidRPr="00D24F77" w:rsidRDefault="0094170F" w:rsidP="0094170F">
      <w:pPr>
        <w:spacing w:after="120"/>
        <w:ind w:left="540" w:hanging="540"/>
        <w:rPr>
          <w:lang w:val="vi-VN"/>
        </w:rPr>
      </w:pPr>
      <w:r w:rsidRPr="00D24F77">
        <w:rPr>
          <w:lang w:val="vi-VN"/>
        </w:rPr>
        <w:t xml:space="preserve">    -  Trình bày các chức năng chọn dao, tốc độ trục chính, bước tiến dao và các chức măng phụ</w:t>
      </w:r>
    </w:p>
    <w:p w14:paraId="5FA688F4" w14:textId="77777777" w:rsidR="0094170F" w:rsidRPr="00D24F77" w:rsidRDefault="0094170F" w:rsidP="0094170F">
      <w:pPr>
        <w:spacing w:after="120"/>
        <w:ind w:firstLine="284"/>
        <w:jc w:val="both"/>
        <w:rPr>
          <w:lang w:val="vi-VN"/>
        </w:rPr>
      </w:pPr>
      <w:r w:rsidRPr="00D24F77">
        <w:rPr>
          <w:lang w:val="vi-VN"/>
        </w:rPr>
        <w:t>- Thực hiện được các chức năng vận hành như gọi dao, tốc độ trục chính, lượng chạy dao, chế độ trơn nguội, cho trục chính quay, dừng quay... để sau vận dụng vào lập chương trình gia công.</w:t>
      </w:r>
    </w:p>
    <w:p w14:paraId="12E0F1A7" w14:textId="77777777" w:rsidR="0094170F" w:rsidRPr="00D24F77" w:rsidRDefault="0094170F">
      <w:pPr>
        <w:numPr>
          <w:ilvl w:val="0"/>
          <w:numId w:val="52"/>
        </w:numPr>
        <w:spacing w:after="120"/>
        <w:ind w:hanging="213"/>
        <w:rPr>
          <w:lang w:val="vi-VN"/>
        </w:rPr>
      </w:pPr>
      <w:r w:rsidRPr="00D24F77">
        <w:rPr>
          <w:lang w:val="vi-VN"/>
        </w:rPr>
        <w:t>Rèn luyện tư duy logic, cẩn thận, tỉ mỉ, thao tác chuẩn xác, đúng qui trình.</w:t>
      </w:r>
    </w:p>
    <w:p w14:paraId="5AA3548E"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lang w:val="vi-VN"/>
        </w:rPr>
        <w:tab/>
      </w:r>
    </w:p>
    <w:p w14:paraId="46EFB0F7" w14:textId="77777777" w:rsidR="0094170F" w:rsidRPr="00D24F77" w:rsidRDefault="0094170F" w:rsidP="0094170F">
      <w:pPr>
        <w:spacing w:after="120"/>
        <w:ind w:left="327"/>
        <w:rPr>
          <w:lang w:val="vi-VN"/>
        </w:rPr>
      </w:pPr>
      <w:r w:rsidRPr="00D24F77">
        <w:rPr>
          <w:lang w:val="vi-VN"/>
        </w:rPr>
        <w:t>2.1. Chức năng chọn dao: T</w:t>
      </w:r>
    </w:p>
    <w:p w14:paraId="7464C45A" w14:textId="77777777" w:rsidR="0094170F" w:rsidRPr="00D24F77" w:rsidRDefault="0094170F" w:rsidP="0094170F">
      <w:pPr>
        <w:spacing w:after="120"/>
        <w:ind w:left="327"/>
        <w:rPr>
          <w:lang w:val="vi-VN"/>
        </w:rPr>
      </w:pPr>
      <w:r w:rsidRPr="00D24F77">
        <w:rPr>
          <w:lang w:val="vi-VN"/>
        </w:rPr>
        <w:t>2.2.  Chức năng chọn tốc độ trục chính: S</w:t>
      </w:r>
    </w:p>
    <w:p w14:paraId="58CD9B9E" w14:textId="77777777" w:rsidR="0094170F" w:rsidRPr="00D24F77" w:rsidRDefault="0094170F" w:rsidP="0094170F">
      <w:pPr>
        <w:spacing w:after="120"/>
        <w:ind w:left="327"/>
        <w:rPr>
          <w:lang w:val="vi-VN"/>
        </w:rPr>
      </w:pPr>
      <w:r w:rsidRPr="00D24F77">
        <w:rPr>
          <w:lang w:val="vi-VN"/>
        </w:rPr>
        <w:t>2.3. Chức năng chọn lượng tiến dao: F</w:t>
      </w:r>
    </w:p>
    <w:p w14:paraId="62D7DE07" w14:textId="77777777" w:rsidR="0094170F" w:rsidRPr="00D24F77" w:rsidRDefault="0094170F" w:rsidP="0094170F">
      <w:pPr>
        <w:spacing w:after="120"/>
        <w:ind w:left="327"/>
        <w:rPr>
          <w:lang w:val="vi-VN"/>
        </w:rPr>
      </w:pPr>
      <w:r w:rsidRPr="00D24F77">
        <w:rPr>
          <w:lang w:val="vi-VN"/>
        </w:rPr>
        <w:t>2.4. Chức năng phụ: M</w:t>
      </w:r>
    </w:p>
    <w:p w14:paraId="0E6DA663" w14:textId="77777777" w:rsidR="0094170F" w:rsidRPr="00D24F77" w:rsidRDefault="0094170F" w:rsidP="0094170F">
      <w:pPr>
        <w:spacing w:after="120"/>
        <w:ind w:firstLine="327"/>
        <w:rPr>
          <w:lang w:val="vi-VN"/>
        </w:rPr>
      </w:pPr>
    </w:p>
    <w:p w14:paraId="1F94D066" w14:textId="79C9A156" w:rsidR="0094170F" w:rsidRPr="00D24F77" w:rsidRDefault="0094170F" w:rsidP="0094170F">
      <w:pPr>
        <w:tabs>
          <w:tab w:val="left" w:pos="4500"/>
        </w:tabs>
        <w:spacing w:after="120"/>
        <w:jc w:val="center"/>
        <w:rPr>
          <w:bCs/>
          <w:lang w:val="vi-VN"/>
        </w:rPr>
      </w:pPr>
      <w:r w:rsidRPr="00D24F77">
        <w:rPr>
          <w:bCs/>
          <w:lang w:val="vi-VN"/>
        </w:rPr>
        <w:t xml:space="preserve">Bài 9: </w:t>
      </w:r>
      <w:r w:rsidRPr="00D24F77">
        <w:rPr>
          <w:b/>
          <w:bCs/>
          <w:lang w:val="vi-VN"/>
        </w:rPr>
        <w:t>Lập trình gia công trên máy tiện CNC</w:t>
      </w:r>
      <w:r w:rsidRPr="00D24F77">
        <w:rPr>
          <w:bCs/>
          <w:lang w:val="vi-VN"/>
        </w:rPr>
        <w:t xml:space="preserve">  </w:t>
      </w:r>
      <w:r w:rsidRPr="00D24F77">
        <w:rPr>
          <w:bCs/>
          <w:lang w:val="vi-VN"/>
        </w:rPr>
        <w:tab/>
      </w:r>
      <w:r w:rsidRPr="00D24F77">
        <w:rPr>
          <w:bCs/>
          <w:lang w:val="vi-VN"/>
        </w:rPr>
        <w:tab/>
      </w:r>
      <w:r w:rsidRPr="00D24F77">
        <w:rPr>
          <w:bCs/>
          <w:lang w:val="vi-VN"/>
        </w:rPr>
        <w:tab/>
      </w:r>
      <w:r w:rsidRPr="00D24F77">
        <w:rPr>
          <w:lang w:val="vi-VN"/>
        </w:rPr>
        <w:t xml:space="preserve">Thời gian: </w:t>
      </w:r>
      <w:r w:rsidR="00675EA9" w:rsidRPr="00D24F77">
        <w:rPr>
          <w:lang w:val="en-GB"/>
        </w:rPr>
        <w:t>4</w:t>
      </w:r>
      <w:r w:rsidRPr="00D24F77">
        <w:rPr>
          <w:lang w:val="vi-VN"/>
        </w:rPr>
        <w:t xml:space="preserve"> giờ</w:t>
      </w:r>
    </w:p>
    <w:p w14:paraId="2B0BA7E1" w14:textId="77777777" w:rsidR="0094170F" w:rsidRPr="00D24F77" w:rsidRDefault="0094170F" w:rsidP="0094170F">
      <w:pPr>
        <w:spacing w:after="120"/>
        <w:rPr>
          <w:lang w:val="vi-VN"/>
        </w:rPr>
      </w:pPr>
      <w:r w:rsidRPr="00D24F77">
        <w:rPr>
          <w:lang w:val="vi-VN"/>
        </w:rPr>
        <w:t xml:space="preserve">1.Mục tiêu: </w:t>
      </w:r>
    </w:p>
    <w:p w14:paraId="79343FDF" w14:textId="77777777" w:rsidR="0094170F" w:rsidRPr="00D24F77" w:rsidRDefault="0094170F" w:rsidP="0094170F">
      <w:pPr>
        <w:spacing w:after="120"/>
        <w:ind w:firstLine="720"/>
        <w:jc w:val="both"/>
        <w:rPr>
          <w:lang w:val="vi-VN"/>
        </w:rPr>
      </w:pPr>
      <w:r w:rsidRPr="00D24F77">
        <w:rPr>
          <w:lang w:val="vi-VN"/>
        </w:rPr>
        <w:t>Vận dụng kiến thức đã học để lập chương trình gia công mặt trụ, mặt côn, mặt cung tròn, ngoài và trong, cắt rãnh, cắt đứt theo toạ độ tuyệt đối và tương đối đảm bảo đúng cấu trúc, không bị lỗi.</w:t>
      </w:r>
    </w:p>
    <w:p w14:paraId="648345BF"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lang w:val="vi-VN"/>
        </w:rPr>
        <w:tab/>
      </w:r>
    </w:p>
    <w:p w14:paraId="1B17946B" w14:textId="77777777" w:rsidR="0094170F" w:rsidRPr="00D24F77" w:rsidRDefault="0094170F" w:rsidP="0094170F">
      <w:pPr>
        <w:spacing w:after="120"/>
        <w:ind w:left="327"/>
        <w:rPr>
          <w:lang w:val="vi-VN"/>
        </w:rPr>
      </w:pPr>
      <w:r w:rsidRPr="00D24F77">
        <w:rPr>
          <w:lang w:val="vi-VN"/>
        </w:rPr>
        <w:t>2.1. Lập trình theo toạ độ tuyệt đối G90</w:t>
      </w:r>
    </w:p>
    <w:p w14:paraId="72A59327" w14:textId="77777777" w:rsidR="0094170F" w:rsidRPr="00D24F77" w:rsidRDefault="0094170F" w:rsidP="0094170F">
      <w:pPr>
        <w:spacing w:after="120"/>
        <w:ind w:left="327"/>
        <w:rPr>
          <w:lang w:val="vi-VN"/>
        </w:rPr>
      </w:pPr>
      <w:r w:rsidRPr="00D24F77">
        <w:rPr>
          <w:lang w:val="vi-VN"/>
        </w:rPr>
        <w:t>2.2. Lập trình theo toạ độ tương đối G91</w:t>
      </w:r>
    </w:p>
    <w:p w14:paraId="550B278B" w14:textId="77777777" w:rsidR="0094170F" w:rsidRPr="00D24F77" w:rsidRDefault="0094170F" w:rsidP="0094170F">
      <w:pPr>
        <w:spacing w:after="120"/>
        <w:rPr>
          <w:lang w:val="vi-VN"/>
        </w:rPr>
      </w:pPr>
    </w:p>
    <w:p w14:paraId="27F8DA63" w14:textId="63DCD8BF" w:rsidR="0094170F" w:rsidRPr="00D24F77" w:rsidRDefault="0094170F" w:rsidP="0094170F">
      <w:pPr>
        <w:keepNext/>
        <w:spacing w:after="120"/>
        <w:jc w:val="center"/>
        <w:outlineLvl w:val="0"/>
        <w:rPr>
          <w:kern w:val="32"/>
          <w:lang w:val="vi-VN"/>
        </w:rPr>
      </w:pPr>
      <w:r w:rsidRPr="00D24F77">
        <w:rPr>
          <w:kern w:val="32"/>
          <w:lang w:val="vi-VN"/>
        </w:rPr>
        <w:t xml:space="preserve">Bài 10. </w:t>
      </w:r>
      <w:r w:rsidRPr="00D24F77">
        <w:rPr>
          <w:b/>
          <w:kern w:val="32"/>
          <w:lang w:val="vi-VN"/>
        </w:rPr>
        <w:t>Các chu trình gia công trên máy tiện CNC</w:t>
      </w:r>
      <w:r w:rsidRPr="00D24F77">
        <w:rPr>
          <w:b/>
          <w:kern w:val="32"/>
          <w:lang w:val="vi-VN"/>
        </w:rPr>
        <w:tab/>
      </w:r>
      <w:r w:rsidRPr="00D24F77">
        <w:rPr>
          <w:kern w:val="32"/>
          <w:lang w:val="vi-VN"/>
        </w:rPr>
        <w:t xml:space="preserve">Thời gian: </w:t>
      </w:r>
      <w:r w:rsidR="00675EA9" w:rsidRPr="00D24F77">
        <w:rPr>
          <w:kern w:val="32"/>
          <w:lang w:val="en-GB"/>
        </w:rPr>
        <w:t>6</w:t>
      </w:r>
      <w:r w:rsidRPr="00D24F77">
        <w:rPr>
          <w:kern w:val="32"/>
          <w:lang w:val="vi-VN"/>
        </w:rPr>
        <w:t xml:space="preserve"> giờ</w:t>
      </w:r>
    </w:p>
    <w:p w14:paraId="10DEC81B" w14:textId="77777777" w:rsidR="0094170F" w:rsidRPr="00D24F77" w:rsidRDefault="0094170F" w:rsidP="0094170F">
      <w:pPr>
        <w:spacing w:after="120"/>
        <w:rPr>
          <w:lang w:val="vi-VN"/>
        </w:rPr>
      </w:pPr>
      <w:r w:rsidRPr="00D24F77">
        <w:t>1.</w:t>
      </w:r>
      <w:r w:rsidRPr="00D24F77">
        <w:rPr>
          <w:lang w:val="vi-VN"/>
        </w:rPr>
        <w:t xml:space="preserve">Mục tiêu: </w:t>
      </w:r>
    </w:p>
    <w:p w14:paraId="4DAF79DE" w14:textId="77777777" w:rsidR="0094170F" w:rsidRPr="00D24F77" w:rsidRDefault="0094170F">
      <w:pPr>
        <w:numPr>
          <w:ilvl w:val="0"/>
          <w:numId w:val="53"/>
        </w:numPr>
        <w:spacing w:after="120"/>
        <w:ind w:hanging="213"/>
        <w:rPr>
          <w:lang w:val="vi-VN"/>
        </w:rPr>
      </w:pPr>
      <w:r w:rsidRPr="00D24F77">
        <w:rPr>
          <w:lang w:val="vi-VN"/>
        </w:rPr>
        <w:t>Trình bày đầy đủ cấu trúc câu lệnh của các chu trình gia công phổ biến và vận dụng vào lập chương trình cho các chi tiết cụ thể.</w:t>
      </w:r>
    </w:p>
    <w:p w14:paraId="5FE30D1E" w14:textId="77777777" w:rsidR="0094170F" w:rsidRPr="00D24F77" w:rsidRDefault="0094170F">
      <w:pPr>
        <w:numPr>
          <w:ilvl w:val="0"/>
          <w:numId w:val="53"/>
        </w:numPr>
        <w:spacing w:after="120"/>
        <w:rPr>
          <w:lang w:val="vi-VN"/>
        </w:rPr>
      </w:pPr>
      <w:r w:rsidRPr="00D24F77">
        <w:rPr>
          <w:lang w:val="vi-VN"/>
        </w:rPr>
        <w:t>Rèn luyện tư duy logic, cẩn thận, tỉ mỉ, thao tác chuẩn xác, đúng qui trình.</w:t>
      </w:r>
    </w:p>
    <w:p w14:paraId="247B1F14"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lang w:val="vi-VN"/>
        </w:rPr>
        <w:tab/>
      </w:r>
    </w:p>
    <w:p w14:paraId="2263FA50" w14:textId="77777777" w:rsidR="0094170F" w:rsidRPr="00D24F77" w:rsidRDefault="0094170F" w:rsidP="0094170F">
      <w:pPr>
        <w:spacing w:after="120"/>
        <w:ind w:left="327"/>
        <w:rPr>
          <w:lang w:val="vi-VN"/>
        </w:rPr>
      </w:pPr>
      <w:r w:rsidRPr="00D24F77">
        <w:rPr>
          <w:lang w:val="vi-VN"/>
        </w:rPr>
        <w:t>2.1. Chu trình gia công cắt lớp song song G73</w:t>
      </w:r>
    </w:p>
    <w:p w14:paraId="7086A3CE" w14:textId="77777777" w:rsidR="0094170F" w:rsidRPr="00D24F77" w:rsidRDefault="0094170F" w:rsidP="0094170F">
      <w:pPr>
        <w:spacing w:after="120"/>
        <w:ind w:left="327"/>
        <w:rPr>
          <w:lang w:val="vi-VN"/>
        </w:rPr>
      </w:pPr>
      <w:r w:rsidRPr="00D24F77">
        <w:rPr>
          <w:lang w:val="vi-VN"/>
        </w:rPr>
        <w:lastRenderedPageBreak/>
        <w:t>2.2. Chu trình gia công cắt lớp theo mặt đầu G74</w:t>
      </w:r>
    </w:p>
    <w:p w14:paraId="78470062" w14:textId="77777777" w:rsidR="0094170F" w:rsidRPr="00D24F77" w:rsidRDefault="0094170F" w:rsidP="0094170F">
      <w:pPr>
        <w:spacing w:after="120"/>
        <w:ind w:left="327"/>
        <w:rPr>
          <w:lang w:val="vi-VN"/>
        </w:rPr>
      </w:pPr>
      <w:r w:rsidRPr="00D24F77">
        <w:rPr>
          <w:lang w:val="vi-VN"/>
        </w:rPr>
        <w:t>2.3. Chu trình gia công cắt lớp bao hình ngòai G75</w:t>
      </w:r>
    </w:p>
    <w:p w14:paraId="56E694D4" w14:textId="77777777" w:rsidR="0094170F" w:rsidRPr="00D24F77" w:rsidRDefault="0094170F" w:rsidP="0094170F">
      <w:pPr>
        <w:spacing w:after="120"/>
        <w:ind w:left="327"/>
      </w:pPr>
      <w:r w:rsidRPr="00D24F77">
        <w:t>2.4. Chu trình gia công cắt ren trong và ngòai G78</w:t>
      </w:r>
    </w:p>
    <w:p w14:paraId="66E87223" w14:textId="77777777" w:rsidR="0094170F" w:rsidRPr="00D24F77" w:rsidRDefault="0094170F" w:rsidP="0094170F">
      <w:pPr>
        <w:spacing w:after="120"/>
        <w:ind w:left="327"/>
      </w:pPr>
      <w:r w:rsidRPr="00D24F77">
        <w:t>2.5. Chu trình Khoan, doa và tarô G83, 84, 85</w:t>
      </w:r>
    </w:p>
    <w:p w14:paraId="7E6FA2D8" w14:textId="77777777" w:rsidR="0094170F" w:rsidRPr="00D24F77" w:rsidRDefault="0094170F" w:rsidP="0094170F">
      <w:pPr>
        <w:spacing w:after="120"/>
        <w:rPr>
          <w:lang w:val="vi-VN"/>
        </w:rPr>
      </w:pPr>
    </w:p>
    <w:p w14:paraId="1BC73B85" w14:textId="4174FC24" w:rsidR="0094170F" w:rsidRPr="00D24F77" w:rsidRDefault="0094170F" w:rsidP="0094170F">
      <w:pPr>
        <w:keepNext/>
        <w:spacing w:after="120"/>
        <w:jc w:val="center"/>
        <w:outlineLvl w:val="0"/>
        <w:rPr>
          <w:kern w:val="32"/>
          <w:lang w:val="vi-VN"/>
        </w:rPr>
      </w:pPr>
      <w:r w:rsidRPr="00D24F77">
        <w:rPr>
          <w:kern w:val="32"/>
          <w:lang w:val="vi-VN"/>
        </w:rPr>
        <w:t xml:space="preserve">Bài 11.  </w:t>
      </w:r>
      <w:r w:rsidRPr="00D24F77">
        <w:rPr>
          <w:b/>
          <w:kern w:val="32"/>
          <w:lang w:val="vi-VN"/>
        </w:rPr>
        <w:t>Kiểm tra sửa lỗi và chạy thử chương trình</w:t>
      </w:r>
      <w:r w:rsidRPr="00D24F77">
        <w:rPr>
          <w:kern w:val="32"/>
          <w:lang w:val="vi-VN"/>
        </w:rPr>
        <w:tab/>
        <w:t xml:space="preserve">Thời gian: </w:t>
      </w:r>
      <w:r w:rsidR="00675EA9" w:rsidRPr="00D24F77">
        <w:rPr>
          <w:kern w:val="32"/>
          <w:lang w:val="en-GB"/>
        </w:rPr>
        <w:t>4</w:t>
      </w:r>
      <w:r w:rsidR="000F35AB" w:rsidRPr="00D24F77">
        <w:rPr>
          <w:kern w:val="32"/>
          <w:lang w:val="en-GB"/>
        </w:rPr>
        <w:t xml:space="preserve"> </w:t>
      </w:r>
      <w:r w:rsidRPr="00D24F77">
        <w:rPr>
          <w:kern w:val="32"/>
          <w:lang w:val="vi-VN"/>
        </w:rPr>
        <w:t>giờ</w:t>
      </w:r>
    </w:p>
    <w:p w14:paraId="45432B51" w14:textId="77777777" w:rsidR="0094170F" w:rsidRPr="00D24F77" w:rsidRDefault="0094170F" w:rsidP="0094170F">
      <w:pPr>
        <w:spacing w:after="120"/>
        <w:rPr>
          <w:lang w:val="vi-VN"/>
        </w:rPr>
      </w:pPr>
      <w:r w:rsidRPr="00D24F77">
        <w:t>1.</w:t>
      </w:r>
      <w:r w:rsidRPr="00D24F77">
        <w:rPr>
          <w:lang w:val="vi-VN"/>
        </w:rPr>
        <w:t xml:space="preserve">Mục tiêu: </w:t>
      </w:r>
    </w:p>
    <w:p w14:paraId="3CE19FA3" w14:textId="77777777" w:rsidR="0094170F" w:rsidRPr="00D24F77" w:rsidRDefault="0094170F">
      <w:pPr>
        <w:numPr>
          <w:ilvl w:val="0"/>
          <w:numId w:val="49"/>
        </w:numPr>
        <w:spacing w:after="120"/>
        <w:ind w:hanging="213"/>
        <w:rPr>
          <w:lang w:val="vi-VN"/>
        </w:rPr>
      </w:pPr>
      <w:r w:rsidRPr="00D24F77">
        <w:rPr>
          <w:lang w:val="vi-VN"/>
        </w:rPr>
        <w:t>Trình bày được các bước tiến hành kiểm tra sửa lỗi, chạy mô phỏng và chạy thử (chạy không cắt gọt) chương trình</w:t>
      </w:r>
    </w:p>
    <w:p w14:paraId="36B6088E" w14:textId="77777777" w:rsidR="0094170F" w:rsidRPr="00D24F77" w:rsidRDefault="0094170F">
      <w:pPr>
        <w:numPr>
          <w:ilvl w:val="0"/>
          <w:numId w:val="49"/>
        </w:numPr>
        <w:spacing w:after="120"/>
        <w:ind w:hanging="213"/>
        <w:rPr>
          <w:lang w:val="vi-VN"/>
        </w:rPr>
      </w:pPr>
      <w:r w:rsidRPr="00D24F77">
        <w:rPr>
          <w:lang w:val="vi-VN"/>
        </w:rPr>
        <w:t>Thực hiện được việc kiểm tra và sửa lỗi và chạy thử được chương trình gia công (tự lập theo bản vẽ chi tiết) trên máy tiện CNC.</w:t>
      </w:r>
    </w:p>
    <w:p w14:paraId="00730F59" w14:textId="77777777" w:rsidR="0094170F" w:rsidRPr="00D24F77" w:rsidRDefault="0094170F">
      <w:pPr>
        <w:numPr>
          <w:ilvl w:val="0"/>
          <w:numId w:val="49"/>
        </w:numPr>
        <w:spacing w:after="120"/>
        <w:ind w:hanging="213"/>
        <w:rPr>
          <w:lang w:val="vi-VN"/>
        </w:rPr>
      </w:pPr>
      <w:r w:rsidRPr="00D24F77">
        <w:rPr>
          <w:lang w:val="vi-VN"/>
        </w:rPr>
        <w:t>Rèn luyện tính cẩn thận , tỉ mỉ, tập trung. Có ý thức an toàn và vệ sinh cho người và máy.</w:t>
      </w:r>
    </w:p>
    <w:p w14:paraId="5920820D"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lang w:val="vi-VN"/>
        </w:rPr>
        <w:tab/>
      </w:r>
    </w:p>
    <w:p w14:paraId="4F2A19D2" w14:textId="77777777" w:rsidR="0094170F" w:rsidRPr="00D24F77" w:rsidRDefault="0094170F" w:rsidP="0094170F">
      <w:pPr>
        <w:spacing w:after="120"/>
        <w:ind w:left="327"/>
        <w:rPr>
          <w:lang w:val="vi-VN"/>
        </w:rPr>
      </w:pPr>
      <w:r w:rsidRPr="00D24F77">
        <w:rPr>
          <w:lang w:val="vi-VN"/>
        </w:rPr>
        <w:t>2.1. Nhập (hoặc soạn thảo) chương trình vào máy</w:t>
      </w:r>
    </w:p>
    <w:p w14:paraId="1D2D5E37" w14:textId="77777777" w:rsidR="0094170F" w:rsidRPr="00D24F77" w:rsidRDefault="0094170F" w:rsidP="0094170F">
      <w:pPr>
        <w:spacing w:after="120"/>
        <w:ind w:left="327"/>
        <w:rPr>
          <w:lang w:val="vi-VN"/>
        </w:rPr>
      </w:pPr>
      <w:r w:rsidRPr="00D24F77">
        <w:rPr>
          <w:lang w:val="vi-VN"/>
        </w:rPr>
        <w:t>2.2. Kiểm tra và sửa lỗi</w:t>
      </w:r>
    </w:p>
    <w:p w14:paraId="70841E0C" w14:textId="77777777" w:rsidR="0094170F" w:rsidRPr="00D24F77" w:rsidRDefault="0094170F" w:rsidP="0094170F">
      <w:pPr>
        <w:spacing w:after="120"/>
        <w:ind w:left="327"/>
        <w:rPr>
          <w:lang w:val="vi-VN"/>
        </w:rPr>
      </w:pPr>
      <w:r w:rsidRPr="00D24F77">
        <w:rPr>
          <w:lang w:val="vi-VN"/>
        </w:rPr>
        <w:t>2.3. Chạy mô phỏng chương trình</w:t>
      </w:r>
    </w:p>
    <w:p w14:paraId="1781A9CC" w14:textId="77777777" w:rsidR="0094170F" w:rsidRPr="00D24F77" w:rsidRDefault="0094170F" w:rsidP="0094170F">
      <w:pPr>
        <w:spacing w:after="120"/>
        <w:ind w:left="327"/>
        <w:rPr>
          <w:lang w:val="vi-VN"/>
        </w:rPr>
      </w:pPr>
      <w:r w:rsidRPr="00D24F77">
        <w:rPr>
          <w:lang w:val="vi-VN"/>
        </w:rPr>
        <w:t>2.4. Chạy thử chương trình (Chạy không cắt gọt)</w:t>
      </w:r>
    </w:p>
    <w:p w14:paraId="645BBF43" w14:textId="77777777" w:rsidR="0094170F" w:rsidRPr="00D24F77" w:rsidRDefault="0094170F" w:rsidP="0094170F">
      <w:pPr>
        <w:keepNext/>
        <w:spacing w:after="120"/>
        <w:outlineLvl w:val="0"/>
        <w:rPr>
          <w:lang w:val="vi-VN"/>
        </w:rPr>
      </w:pPr>
    </w:p>
    <w:p w14:paraId="2EC56A79" w14:textId="6DA542A2" w:rsidR="0094170F" w:rsidRPr="00D24F77" w:rsidRDefault="0094170F" w:rsidP="0094170F">
      <w:pPr>
        <w:keepNext/>
        <w:spacing w:after="120"/>
        <w:jc w:val="center"/>
        <w:outlineLvl w:val="0"/>
        <w:rPr>
          <w:kern w:val="32"/>
          <w:lang w:val="vi-VN"/>
        </w:rPr>
      </w:pPr>
      <w:r w:rsidRPr="00D24F77">
        <w:rPr>
          <w:kern w:val="32"/>
          <w:lang w:val="vi-VN"/>
        </w:rPr>
        <w:t xml:space="preserve">Bài 12. </w:t>
      </w:r>
      <w:r w:rsidRPr="00D24F77">
        <w:rPr>
          <w:b/>
          <w:kern w:val="32"/>
          <w:lang w:val="vi-VN"/>
        </w:rPr>
        <w:t>Vận hành máy tiện cnc</w:t>
      </w:r>
      <w:r w:rsidRPr="00D24F77">
        <w:rPr>
          <w:kern w:val="32"/>
          <w:lang w:val="vi-VN"/>
        </w:rPr>
        <w:tab/>
      </w:r>
      <w:r w:rsidRPr="00D24F77">
        <w:rPr>
          <w:kern w:val="32"/>
          <w:lang w:val="vi-VN"/>
        </w:rPr>
        <w:tab/>
      </w:r>
      <w:r w:rsidRPr="00D24F77">
        <w:rPr>
          <w:kern w:val="32"/>
          <w:lang w:val="vi-VN"/>
        </w:rPr>
        <w:tab/>
      </w:r>
      <w:r w:rsidRPr="00D24F77">
        <w:rPr>
          <w:kern w:val="32"/>
          <w:lang w:val="vi-VN"/>
        </w:rPr>
        <w:tab/>
        <w:t xml:space="preserve">Thời gian: </w:t>
      </w:r>
      <w:r w:rsidR="00675EA9" w:rsidRPr="00D24F77">
        <w:rPr>
          <w:kern w:val="32"/>
          <w:lang w:val="en-GB"/>
        </w:rPr>
        <w:t>8</w:t>
      </w:r>
      <w:r w:rsidRPr="00D24F77">
        <w:rPr>
          <w:kern w:val="32"/>
          <w:lang w:val="vi-VN"/>
        </w:rPr>
        <w:t xml:space="preserve"> giờ</w:t>
      </w:r>
    </w:p>
    <w:p w14:paraId="66926478" w14:textId="77777777" w:rsidR="0094170F" w:rsidRPr="00D24F77" w:rsidRDefault="0094170F" w:rsidP="0094170F">
      <w:pPr>
        <w:spacing w:after="120"/>
      </w:pPr>
      <w:r w:rsidRPr="00D24F77">
        <w:t>1.</w:t>
      </w:r>
      <w:r w:rsidRPr="00D24F77">
        <w:rPr>
          <w:lang w:val="vi-VN"/>
        </w:rPr>
        <w:t xml:space="preserve">Mục tiêu: </w:t>
      </w:r>
    </w:p>
    <w:p w14:paraId="1925387F" w14:textId="77777777" w:rsidR="0094170F" w:rsidRPr="00D24F77" w:rsidRDefault="0094170F">
      <w:pPr>
        <w:numPr>
          <w:ilvl w:val="0"/>
          <w:numId w:val="49"/>
        </w:numPr>
        <w:spacing w:after="120"/>
        <w:ind w:hanging="213"/>
      </w:pPr>
      <w:r w:rsidRPr="00D24F77">
        <w:t xml:space="preserve"> Trình bày được quy trình đo dao và xác định tọa độ chi tiết</w:t>
      </w:r>
    </w:p>
    <w:p w14:paraId="43F51F00" w14:textId="77777777" w:rsidR="0094170F" w:rsidRPr="00D24F77" w:rsidRDefault="0094170F">
      <w:pPr>
        <w:numPr>
          <w:ilvl w:val="0"/>
          <w:numId w:val="49"/>
        </w:numPr>
        <w:spacing w:after="120"/>
        <w:ind w:hanging="213"/>
        <w:rPr>
          <w:lang w:val="vi-VN"/>
        </w:rPr>
      </w:pPr>
      <w:r w:rsidRPr="00D24F77">
        <w:t xml:space="preserve"> </w:t>
      </w:r>
      <w:r w:rsidRPr="00D24F77">
        <w:rPr>
          <w:lang w:val="vi-VN"/>
        </w:rPr>
        <w:t xml:space="preserve">Thực hiện </w:t>
      </w:r>
      <w:r w:rsidRPr="00D24F77">
        <w:t>được</w:t>
      </w:r>
      <w:r w:rsidRPr="00D24F77">
        <w:rPr>
          <w:lang w:val="vi-VN"/>
        </w:rPr>
        <w:t xml:space="preserve"> các bước vận hành, cách xác định điểm</w:t>
      </w:r>
      <w:r w:rsidRPr="00D24F77">
        <w:t xml:space="preserve"> chuẩn</w:t>
      </w:r>
      <w:r w:rsidRPr="00D24F77">
        <w:rPr>
          <w:lang w:val="vi-VN"/>
        </w:rPr>
        <w:t xml:space="preserve"> </w:t>
      </w:r>
      <w:r w:rsidRPr="00D24F77">
        <w:t>phôi</w:t>
      </w:r>
      <w:r w:rsidRPr="00D24F77">
        <w:rPr>
          <w:lang w:val="vi-VN"/>
        </w:rPr>
        <w:t>,</w:t>
      </w:r>
      <w:r w:rsidRPr="00D24F77">
        <w:t>xác định chuẩn dao,</w:t>
      </w:r>
      <w:r w:rsidRPr="00D24F77">
        <w:rPr>
          <w:lang w:val="vi-VN"/>
        </w:rPr>
        <w:t xml:space="preserve"> thiết lập được chế độ vận hành và vận hành thành thạo máy để gia công chi tiết hoàn chỉnh đảm bảo đúng yêu cầu.</w:t>
      </w:r>
      <w:r w:rsidRPr="00D24F77">
        <w:t xml:space="preserve"> </w:t>
      </w:r>
    </w:p>
    <w:p w14:paraId="2DB32C0D" w14:textId="77777777" w:rsidR="0094170F" w:rsidRPr="00D24F77" w:rsidRDefault="0094170F">
      <w:pPr>
        <w:numPr>
          <w:ilvl w:val="0"/>
          <w:numId w:val="49"/>
        </w:numPr>
        <w:spacing w:after="120"/>
        <w:ind w:hanging="213"/>
        <w:rPr>
          <w:lang w:val="vi-VN"/>
        </w:rPr>
      </w:pPr>
      <w:r w:rsidRPr="00D24F77">
        <w:rPr>
          <w:lang w:val="vi-VN"/>
        </w:rPr>
        <w:t>Rèn luyện tính cẩn thận , tỉ mỉ, tập trung. Có ý thức an toàn và vệ sinh cho người và máy.</w:t>
      </w:r>
    </w:p>
    <w:p w14:paraId="4DADBB86" w14:textId="77777777" w:rsidR="0094170F" w:rsidRPr="00D24F77" w:rsidRDefault="0094170F" w:rsidP="0094170F">
      <w:pPr>
        <w:spacing w:after="120"/>
        <w:ind w:firstLine="720"/>
        <w:jc w:val="both"/>
        <w:rPr>
          <w:lang w:val="vi-VN"/>
        </w:rPr>
      </w:pPr>
    </w:p>
    <w:p w14:paraId="1CFFE47D" w14:textId="77777777" w:rsidR="0094170F" w:rsidRPr="00D24F77" w:rsidRDefault="0094170F" w:rsidP="0094170F">
      <w:pPr>
        <w:tabs>
          <w:tab w:val="left" w:pos="4500"/>
        </w:tabs>
        <w:spacing w:after="120"/>
        <w:jc w:val="both"/>
        <w:rPr>
          <w:bCs/>
          <w:lang w:val="vi-VN"/>
        </w:rPr>
      </w:pPr>
      <w:r w:rsidRPr="00D24F77">
        <w:rPr>
          <w:lang w:val="vi-VN"/>
        </w:rPr>
        <w:t>2.Nội dung:</w:t>
      </w:r>
      <w:r w:rsidRPr="00D24F77">
        <w:rPr>
          <w:i/>
          <w:lang w:val="vi-VN"/>
        </w:rPr>
        <w:tab/>
      </w:r>
    </w:p>
    <w:p w14:paraId="1FED5CF7" w14:textId="77777777" w:rsidR="0094170F" w:rsidRPr="00D24F77" w:rsidRDefault="0094170F" w:rsidP="0094170F">
      <w:pPr>
        <w:spacing w:after="120"/>
        <w:ind w:left="327"/>
        <w:rPr>
          <w:lang w:val="vi-VN"/>
        </w:rPr>
      </w:pPr>
      <w:r w:rsidRPr="00D24F77">
        <w:rPr>
          <w:lang w:val="vi-VN"/>
        </w:rPr>
        <w:t>2.1. Gá dao, đo kích thước dao và nhập thông số kích thước vào bộ nhớ dao</w:t>
      </w:r>
    </w:p>
    <w:p w14:paraId="70142321" w14:textId="77777777" w:rsidR="0094170F" w:rsidRPr="00D24F77" w:rsidRDefault="0094170F" w:rsidP="0094170F">
      <w:pPr>
        <w:spacing w:after="120"/>
        <w:ind w:left="327"/>
        <w:rPr>
          <w:lang w:val="vi-VN"/>
        </w:rPr>
      </w:pPr>
      <w:r w:rsidRPr="00D24F77">
        <w:rPr>
          <w:lang w:val="vi-VN"/>
        </w:rPr>
        <w:t>2.2.  Gá phôi</w:t>
      </w:r>
    </w:p>
    <w:p w14:paraId="4F949A0E" w14:textId="77777777" w:rsidR="0094170F" w:rsidRPr="00D24F77" w:rsidRDefault="0094170F" w:rsidP="0094170F">
      <w:pPr>
        <w:spacing w:after="120"/>
        <w:ind w:left="327"/>
        <w:rPr>
          <w:lang w:val="vi-VN"/>
        </w:rPr>
      </w:pPr>
      <w:r w:rsidRPr="00D24F77">
        <w:rPr>
          <w:lang w:val="vi-VN"/>
        </w:rPr>
        <w:t>2.3. Xác định tọa độ chi tiết.</w:t>
      </w:r>
    </w:p>
    <w:p w14:paraId="12E6E8AD" w14:textId="77777777" w:rsidR="0094170F" w:rsidRPr="00D24F77" w:rsidRDefault="0094170F" w:rsidP="0094170F">
      <w:pPr>
        <w:spacing w:after="120"/>
        <w:ind w:left="327"/>
        <w:rPr>
          <w:lang w:val="vi-VN"/>
        </w:rPr>
      </w:pPr>
      <w:r w:rsidRPr="00D24F77">
        <w:rPr>
          <w:lang w:val="vi-VN"/>
        </w:rPr>
        <w:t>2.4. Thiết lập chế độ vận hành</w:t>
      </w:r>
    </w:p>
    <w:p w14:paraId="3F78E34E" w14:textId="77777777" w:rsidR="0094170F" w:rsidRPr="00D24F77" w:rsidRDefault="0094170F" w:rsidP="0094170F">
      <w:pPr>
        <w:spacing w:after="120"/>
        <w:ind w:left="327"/>
        <w:rPr>
          <w:lang w:val="vi-VN"/>
        </w:rPr>
      </w:pPr>
      <w:r w:rsidRPr="00D24F77">
        <w:rPr>
          <w:lang w:val="vi-VN"/>
        </w:rPr>
        <w:t>2.5. Chạy chương trình gia công</w:t>
      </w:r>
    </w:p>
    <w:p w14:paraId="1BB4F27E" w14:textId="77777777" w:rsidR="0094170F" w:rsidRPr="00D24F77" w:rsidRDefault="0094170F" w:rsidP="0094170F">
      <w:pPr>
        <w:spacing w:after="120"/>
        <w:ind w:left="327"/>
        <w:rPr>
          <w:lang w:val="vi-VN"/>
        </w:rPr>
      </w:pPr>
      <w:r w:rsidRPr="00D24F77">
        <w:rPr>
          <w:lang w:val="vi-VN"/>
        </w:rPr>
        <w:lastRenderedPageBreak/>
        <w:t>2.6.Kiểm tra</w:t>
      </w:r>
    </w:p>
    <w:p w14:paraId="07C7865F" w14:textId="77777777" w:rsidR="0094170F" w:rsidRPr="00D24F77" w:rsidRDefault="0094170F" w:rsidP="0094170F">
      <w:pPr>
        <w:spacing w:after="120"/>
        <w:jc w:val="both"/>
        <w:rPr>
          <w:b/>
          <w:bCs/>
          <w:lang w:val="vi-VN"/>
        </w:rPr>
      </w:pPr>
    </w:p>
    <w:p w14:paraId="0C7A9FA4" w14:textId="77777777" w:rsidR="0094170F" w:rsidRPr="00D24F77" w:rsidRDefault="0094170F" w:rsidP="0094170F">
      <w:pPr>
        <w:spacing w:after="120"/>
        <w:jc w:val="both"/>
        <w:rPr>
          <w:b/>
          <w:bCs/>
          <w:lang w:val="vi-VN"/>
        </w:rPr>
      </w:pPr>
      <w:r w:rsidRPr="00D24F77">
        <w:rPr>
          <w:b/>
          <w:bCs/>
          <w:lang w:val="vi-VN"/>
        </w:rPr>
        <w:t xml:space="preserve">IV. Điều kiện thực hiện chương trình: </w:t>
      </w:r>
    </w:p>
    <w:p w14:paraId="574B01BC" w14:textId="77777777" w:rsidR="0094170F" w:rsidRPr="00D24F77" w:rsidRDefault="0094170F" w:rsidP="0094170F">
      <w:pPr>
        <w:spacing w:after="120"/>
        <w:jc w:val="both"/>
        <w:rPr>
          <w:lang w:val="sv-SE"/>
        </w:rPr>
      </w:pPr>
      <w:r w:rsidRPr="00D24F77">
        <w:rPr>
          <w:lang w:val="sv-SE"/>
        </w:rPr>
        <w:t>1. Phòng học chuyên môn hóa/nhà xưởng: phòng học lý thuyết, tham quan các xưởng thực hành phay, tiện, bào, mài, CNC</w:t>
      </w:r>
    </w:p>
    <w:p w14:paraId="738E7B1C" w14:textId="77777777" w:rsidR="0094170F" w:rsidRPr="00D24F77" w:rsidRDefault="0094170F" w:rsidP="0094170F">
      <w:pPr>
        <w:spacing w:after="120"/>
        <w:jc w:val="both"/>
        <w:rPr>
          <w:lang w:val="sv-SE"/>
        </w:rPr>
      </w:pPr>
      <w:r w:rsidRPr="00D24F77">
        <w:rPr>
          <w:lang w:val="sv-SE"/>
        </w:rPr>
        <w:t>2. Trang thiết bị máy móc: máy chiếu projector, máy tiện CNC.</w:t>
      </w:r>
    </w:p>
    <w:p w14:paraId="3C15DE01" w14:textId="77777777" w:rsidR="0094170F" w:rsidRPr="00D24F77" w:rsidRDefault="0094170F" w:rsidP="0094170F">
      <w:pPr>
        <w:spacing w:after="120"/>
        <w:jc w:val="both"/>
        <w:rPr>
          <w:lang w:val="sv-SE"/>
        </w:rPr>
      </w:pPr>
      <w:r w:rsidRPr="00D24F77">
        <w:rPr>
          <w:lang w:val="sv-SE"/>
        </w:rPr>
        <w:t>3. Học liệu, dụng cụ, nguyên vật liệu:</w:t>
      </w:r>
    </w:p>
    <w:p w14:paraId="2DF29785" w14:textId="77777777" w:rsidR="0094170F" w:rsidRPr="00D24F77" w:rsidRDefault="0094170F" w:rsidP="0094170F">
      <w:pPr>
        <w:spacing w:after="120"/>
        <w:ind w:left="327"/>
        <w:rPr>
          <w:lang w:val="sv-SE"/>
        </w:rPr>
      </w:pPr>
      <w:r w:rsidRPr="00D24F77">
        <w:rPr>
          <w:lang w:val="sv-SE"/>
        </w:rPr>
        <w:t>- Giáo án.</w:t>
      </w:r>
    </w:p>
    <w:p w14:paraId="4EAB83E9" w14:textId="77777777" w:rsidR="0094170F" w:rsidRPr="00D24F77" w:rsidRDefault="0094170F" w:rsidP="0094170F">
      <w:pPr>
        <w:spacing w:after="120"/>
        <w:ind w:left="327"/>
        <w:rPr>
          <w:lang w:val="sv-SE"/>
        </w:rPr>
      </w:pPr>
      <w:r w:rsidRPr="00D24F77">
        <w:rPr>
          <w:lang w:val="sv-SE"/>
        </w:rPr>
        <w:t>- Đề cương bài giảng.</w:t>
      </w:r>
    </w:p>
    <w:p w14:paraId="24F05D22" w14:textId="77777777" w:rsidR="0094170F" w:rsidRPr="00D24F77" w:rsidRDefault="0094170F" w:rsidP="0094170F">
      <w:pPr>
        <w:spacing w:after="120"/>
        <w:ind w:left="327"/>
        <w:rPr>
          <w:lang w:val="sv-SE"/>
        </w:rPr>
      </w:pPr>
      <w:r w:rsidRPr="00D24F77">
        <w:rPr>
          <w:lang w:val="sv-SE"/>
        </w:rPr>
        <w:t>- Giáo trình nội bộ.</w:t>
      </w:r>
    </w:p>
    <w:p w14:paraId="3431B2E0" w14:textId="77777777" w:rsidR="0094170F" w:rsidRPr="00D24F77" w:rsidRDefault="0094170F" w:rsidP="0094170F">
      <w:pPr>
        <w:spacing w:after="120"/>
        <w:ind w:left="327"/>
        <w:rPr>
          <w:lang w:val="sv-SE"/>
        </w:rPr>
      </w:pPr>
      <w:r w:rsidRPr="00D24F77">
        <w:rPr>
          <w:lang w:val="sv-SE"/>
        </w:rPr>
        <w:t>- Tài liệu tham khảo.</w:t>
      </w:r>
    </w:p>
    <w:p w14:paraId="71A806D3" w14:textId="77777777" w:rsidR="0094170F" w:rsidRPr="00D24F77" w:rsidRDefault="0094170F" w:rsidP="0094170F">
      <w:pPr>
        <w:spacing w:after="120"/>
        <w:ind w:left="327"/>
        <w:rPr>
          <w:lang w:val="sv-SE"/>
        </w:rPr>
      </w:pPr>
      <w:r w:rsidRPr="00D24F77">
        <w:rPr>
          <w:lang w:val="sv-SE"/>
        </w:rPr>
        <w:t>- Máy projector.</w:t>
      </w:r>
    </w:p>
    <w:p w14:paraId="561AC97B" w14:textId="77777777" w:rsidR="0094170F" w:rsidRPr="00D24F77" w:rsidRDefault="0094170F" w:rsidP="0094170F">
      <w:pPr>
        <w:spacing w:after="120"/>
        <w:ind w:left="327"/>
        <w:rPr>
          <w:lang w:val="sv-SE"/>
        </w:rPr>
      </w:pPr>
      <w:r w:rsidRPr="00D24F77">
        <w:rPr>
          <w:lang w:val="sv-SE"/>
        </w:rPr>
        <w:t>- Bản vẽ máy, bản vẽ sơ đồ động máy</w:t>
      </w:r>
    </w:p>
    <w:p w14:paraId="5CB06533" w14:textId="77777777" w:rsidR="0094170F" w:rsidRPr="00D24F77" w:rsidRDefault="0094170F" w:rsidP="0094170F">
      <w:pPr>
        <w:spacing w:after="120"/>
        <w:ind w:left="327"/>
        <w:rPr>
          <w:lang w:val="sv-SE"/>
        </w:rPr>
      </w:pPr>
      <w:r w:rsidRPr="00D24F77">
        <w:rPr>
          <w:lang w:val="sv-SE"/>
        </w:rPr>
        <w:t>- Máy mô phỏng  tiện CNC có tích hợp máy tính.</w:t>
      </w:r>
    </w:p>
    <w:p w14:paraId="7627367B" w14:textId="77777777" w:rsidR="0094170F" w:rsidRPr="00D24F77" w:rsidRDefault="0094170F" w:rsidP="0094170F">
      <w:pPr>
        <w:spacing w:after="120"/>
        <w:ind w:left="327"/>
        <w:rPr>
          <w:lang w:val="sv-SE"/>
        </w:rPr>
      </w:pPr>
      <w:r w:rsidRPr="00D24F77">
        <w:rPr>
          <w:lang w:val="sv-SE"/>
        </w:rPr>
        <w:t xml:space="preserve">- Các loại Dao tiện </w:t>
      </w:r>
    </w:p>
    <w:p w14:paraId="59620E88" w14:textId="77777777" w:rsidR="0094170F" w:rsidRPr="00D24F77" w:rsidRDefault="0094170F" w:rsidP="0094170F">
      <w:pPr>
        <w:spacing w:after="120"/>
        <w:ind w:left="327"/>
        <w:rPr>
          <w:lang w:val="sv-SE"/>
        </w:rPr>
      </w:pPr>
      <w:r w:rsidRPr="00D24F77">
        <w:rPr>
          <w:lang w:val="sv-SE"/>
        </w:rPr>
        <w:t>- Phôi nhôm , thép các loại.</w:t>
      </w:r>
    </w:p>
    <w:p w14:paraId="21D46F5E" w14:textId="77777777" w:rsidR="0094170F" w:rsidRPr="00D24F77" w:rsidRDefault="0094170F" w:rsidP="0094170F">
      <w:pPr>
        <w:spacing w:after="120"/>
        <w:jc w:val="both"/>
        <w:rPr>
          <w:b/>
          <w:bCs/>
          <w:lang w:val="sv-SE"/>
        </w:rPr>
      </w:pPr>
      <w:r w:rsidRPr="00D24F77">
        <w:rPr>
          <w:b/>
          <w:bCs/>
          <w:lang w:val="sv-SE"/>
        </w:rPr>
        <w:t>V. Nội dung đánh giá và phương pháp:</w:t>
      </w:r>
    </w:p>
    <w:p w14:paraId="6DC13B91" w14:textId="77777777" w:rsidR="0094170F" w:rsidRPr="00D24F77" w:rsidRDefault="0094170F" w:rsidP="0094170F">
      <w:pPr>
        <w:spacing w:after="120"/>
        <w:jc w:val="both"/>
        <w:rPr>
          <w:lang w:val="sv-SE"/>
        </w:rPr>
      </w:pPr>
      <w:r w:rsidRPr="00D24F77">
        <w:rPr>
          <w:lang w:val="sv-SE"/>
        </w:rPr>
        <w:t>1. Nội dung:</w:t>
      </w:r>
    </w:p>
    <w:p w14:paraId="29172263" w14:textId="77777777" w:rsidR="0094170F" w:rsidRPr="00D24F77" w:rsidRDefault="0094170F" w:rsidP="0094170F">
      <w:pPr>
        <w:spacing w:after="120"/>
        <w:ind w:firstLine="600"/>
        <w:rPr>
          <w:lang w:val="sv-SE"/>
        </w:rPr>
      </w:pPr>
      <w:r w:rsidRPr="00D24F77">
        <w:rPr>
          <w:lang w:val="sv-SE"/>
        </w:rPr>
        <w:t xml:space="preserve">- Về kiến thức: </w:t>
      </w:r>
    </w:p>
    <w:p w14:paraId="778EFB6A" w14:textId="77777777" w:rsidR="0094170F" w:rsidRPr="00D24F77" w:rsidRDefault="0094170F" w:rsidP="0094170F">
      <w:pPr>
        <w:spacing w:after="120"/>
        <w:ind w:firstLine="454"/>
        <w:jc w:val="both"/>
        <w:rPr>
          <w:lang w:val="sv-SE"/>
        </w:rPr>
      </w:pPr>
      <w:r w:rsidRPr="00D24F77">
        <w:rPr>
          <w:lang w:val="sv-SE"/>
        </w:rPr>
        <w:t>+ Mô tả được khả năng gia công của máy tiện CNC</w:t>
      </w:r>
      <w:r w:rsidRPr="00D24F77">
        <w:rPr>
          <w:lang w:val="vi-VN"/>
        </w:rPr>
        <w:t>.</w:t>
      </w:r>
    </w:p>
    <w:p w14:paraId="43500E57" w14:textId="77777777" w:rsidR="0094170F" w:rsidRPr="00D24F77" w:rsidRDefault="0094170F" w:rsidP="0094170F">
      <w:pPr>
        <w:spacing w:after="120"/>
        <w:ind w:firstLine="454"/>
        <w:jc w:val="both"/>
        <w:rPr>
          <w:lang w:val="sv-SE"/>
        </w:rPr>
      </w:pPr>
      <w:r w:rsidRPr="00D24F77">
        <w:rPr>
          <w:lang w:val="sv-SE"/>
        </w:rPr>
        <w:t>+ Xác định được các điểm chuẩn trên máy tiện CNC.</w:t>
      </w:r>
    </w:p>
    <w:p w14:paraId="7142EAC2" w14:textId="77777777" w:rsidR="0094170F" w:rsidRPr="00D24F77" w:rsidRDefault="0094170F" w:rsidP="0094170F">
      <w:pPr>
        <w:spacing w:after="120"/>
        <w:ind w:firstLine="454"/>
        <w:jc w:val="both"/>
        <w:rPr>
          <w:lang w:val="sv-SE"/>
        </w:rPr>
      </w:pPr>
      <w:r w:rsidRPr="00D24F77">
        <w:rPr>
          <w:lang w:val="sv-SE"/>
        </w:rPr>
        <w:t>+ Ghi và giải thích được các lệnh lập trình tiện CNC</w:t>
      </w:r>
    </w:p>
    <w:p w14:paraId="2F34F56F" w14:textId="77777777" w:rsidR="0094170F" w:rsidRPr="00D24F77" w:rsidRDefault="0094170F" w:rsidP="0094170F">
      <w:pPr>
        <w:spacing w:after="120"/>
        <w:ind w:left="454"/>
        <w:jc w:val="both"/>
        <w:rPr>
          <w:lang w:val="sv-SE"/>
        </w:rPr>
      </w:pPr>
      <w:r w:rsidRPr="00D24F77">
        <w:rPr>
          <w:lang w:val="sv-SE"/>
        </w:rPr>
        <w:t>+ Mô tả được cấu trúc chương trình gia công tiện CNC và viết được chương trình gia công trên máy tiện CNC</w:t>
      </w:r>
    </w:p>
    <w:p w14:paraId="1DB87EF7" w14:textId="77777777" w:rsidR="0094170F" w:rsidRPr="00D24F77" w:rsidRDefault="0094170F" w:rsidP="0094170F">
      <w:pPr>
        <w:spacing w:after="120"/>
        <w:ind w:firstLine="600"/>
        <w:jc w:val="both"/>
        <w:rPr>
          <w:lang w:val="sv-SE"/>
        </w:rPr>
      </w:pPr>
      <w:r w:rsidRPr="00D24F77">
        <w:rPr>
          <w:lang w:val="sv-SE"/>
        </w:rPr>
        <w:t>- Về kỹ năng:</w:t>
      </w:r>
    </w:p>
    <w:p w14:paraId="49EB82D3" w14:textId="77777777" w:rsidR="0094170F" w:rsidRPr="00D24F77" w:rsidRDefault="0094170F" w:rsidP="0094170F">
      <w:pPr>
        <w:spacing w:after="120"/>
        <w:ind w:firstLine="454"/>
        <w:jc w:val="both"/>
        <w:rPr>
          <w:lang w:val="vi-VN"/>
        </w:rPr>
      </w:pPr>
      <w:r w:rsidRPr="00D24F77">
        <w:rPr>
          <w:lang w:val="sv-SE"/>
        </w:rPr>
        <w:t xml:space="preserve">+ </w:t>
      </w:r>
      <w:r w:rsidRPr="00D24F77">
        <w:rPr>
          <w:lang w:val="vi-VN"/>
        </w:rPr>
        <w:t>Chuẩn bị được máy và đồ gá cho việc gia công chi tiết.</w:t>
      </w:r>
    </w:p>
    <w:p w14:paraId="6B06C239" w14:textId="77777777" w:rsidR="0094170F" w:rsidRPr="00D24F77" w:rsidRDefault="0094170F" w:rsidP="0094170F">
      <w:pPr>
        <w:spacing w:after="120"/>
        <w:ind w:left="454"/>
        <w:jc w:val="both"/>
        <w:rPr>
          <w:lang w:val="vi-VN"/>
        </w:rPr>
      </w:pPr>
      <w:r w:rsidRPr="00D24F77">
        <w:rPr>
          <w:lang w:val="vi-VN"/>
        </w:rPr>
        <w:t>+ Chọn và gá lắp được dao, kiểm tra và lưu vào bộ nhớ thông số về kích thước dao.</w:t>
      </w:r>
    </w:p>
    <w:p w14:paraId="7D560249" w14:textId="77777777" w:rsidR="0094170F" w:rsidRPr="00D24F77" w:rsidRDefault="0094170F" w:rsidP="0094170F">
      <w:pPr>
        <w:spacing w:after="120"/>
        <w:ind w:firstLine="454"/>
        <w:jc w:val="both"/>
        <w:rPr>
          <w:lang w:val="vi-VN"/>
        </w:rPr>
      </w:pPr>
      <w:r w:rsidRPr="00D24F77">
        <w:rPr>
          <w:lang w:val="vi-VN"/>
        </w:rPr>
        <w:t>+ Lập được chương trình gia công, kiểm tra và sửa lỗi được chương trình</w:t>
      </w:r>
    </w:p>
    <w:p w14:paraId="67A294D7" w14:textId="77777777" w:rsidR="0094170F" w:rsidRPr="00D24F77" w:rsidRDefault="0094170F" w:rsidP="0094170F">
      <w:pPr>
        <w:spacing w:after="120"/>
        <w:ind w:firstLine="454"/>
        <w:jc w:val="both"/>
        <w:rPr>
          <w:lang w:val="vi-VN"/>
        </w:rPr>
      </w:pPr>
      <w:r w:rsidRPr="00D24F77">
        <w:rPr>
          <w:lang w:val="vi-VN"/>
        </w:rPr>
        <w:t>+ Nhập được chương trình vào máy, lưu trữ và gọi được chương trình gia công.</w:t>
      </w:r>
    </w:p>
    <w:p w14:paraId="6334F2B7" w14:textId="77777777" w:rsidR="0094170F" w:rsidRPr="00D24F77" w:rsidRDefault="0094170F" w:rsidP="0094170F">
      <w:pPr>
        <w:spacing w:after="120"/>
        <w:ind w:firstLine="454"/>
        <w:jc w:val="both"/>
        <w:rPr>
          <w:lang w:val="vi-VN"/>
        </w:rPr>
      </w:pPr>
      <w:r w:rsidRPr="00D24F77">
        <w:rPr>
          <w:lang w:val="vi-VN"/>
        </w:rPr>
        <w:t>+ Thực hiện được việc xác định tọa độ 0 của chi tiết .</w:t>
      </w:r>
    </w:p>
    <w:p w14:paraId="015044EE" w14:textId="77777777" w:rsidR="0094170F" w:rsidRPr="00D24F77" w:rsidRDefault="0094170F" w:rsidP="0094170F">
      <w:pPr>
        <w:spacing w:after="120"/>
        <w:ind w:firstLine="454"/>
        <w:jc w:val="both"/>
        <w:rPr>
          <w:lang w:val="vi-VN"/>
        </w:rPr>
      </w:pPr>
      <w:r w:rsidRPr="00D24F77">
        <w:rPr>
          <w:lang w:val="vi-VN"/>
        </w:rPr>
        <w:t>+ Thực hiện được chạy mô phỏng và chạy thử  chương trình không cắt gọt .</w:t>
      </w:r>
    </w:p>
    <w:p w14:paraId="7F7107E5" w14:textId="77777777" w:rsidR="0094170F" w:rsidRPr="00D24F77" w:rsidRDefault="0094170F" w:rsidP="0094170F">
      <w:pPr>
        <w:spacing w:after="120"/>
        <w:ind w:firstLine="454"/>
        <w:jc w:val="both"/>
        <w:rPr>
          <w:lang w:val="vi-VN"/>
        </w:rPr>
      </w:pPr>
      <w:r w:rsidRPr="00D24F77">
        <w:rPr>
          <w:lang w:val="vi-VN"/>
        </w:rPr>
        <w:t>+ Thiết lập được chế độ làm việc của máy.</w:t>
      </w:r>
    </w:p>
    <w:p w14:paraId="2E48C731" w14:textId="77777777" w:rsidR="0094170F" w:rsidRPr="00D24F77" w:rsidRDefault="0094170F" w:rsidP="0094170F">
      <w:pPr>
        <w:spacing w:after="120"/>
        <w:ind w:left="454"/>
        <w:jc w:val="both"/>
        <w:rPr>
          <w:lang w:val="vi-VN"/>
        </w:rPr>
      </w:pPr>
      <w:r w:rsidRPr="00D24F77">
        <w:rPr>
          <w:lang w:val="vi-VN"/>
        </w:rPr>
        <w:lastRenderedPageBreak/>
        <w:t>- Về năng lực tự chủ và trách nhiệm:</w:t>
      </w:r>
    </w:p>
    <w:p w14:paraId="390E7081" w14:textId="77777777" w:rsidR="0094170F" w:rsidRPr="00D24F77" w:rsidRDefault="0094170F" w:rsidP="0094170F">
      <w:pPr>
        <w:spacing w:after="120"/>
        <w:ind w:firstLine="454"/>
        <w:jc w:val="both"/>
        <w:rPr>
          <w:lang w:val="vi-VN"/>
        </w:rPr>
      </w:pPr>
      <w:r w:rsidRPr="00D24F77">
        <w:rPr>
          <w:lang w:val="vi-VN"/>
        </w:rPr>
        <w:t>+ Vận hành máy để gia công chi tiết đảm bảo đúng quy trình, đúng chế độ và an toàn.</w:t>
      </w:r>
    </w:p>
    <w:p w14:paraId="79FEC633" w14:textId="77777777" w:rsidR="0094170F" w:rsidRPr="00D24F77" w:rsidRDefault="0094170F" w:rsidP="0094170F">
      <w:pPr>
        <w:spacing w:after="120"/>
        <w:jc w:val="both"/>
        <w:rPr>
          <w:lang w:val="vi-VN"/>
        </w:rPr>
      </w:pPr>
      <w:r w:rsidRPr="00D24F77">
        <w:rPr>
          <w:lang w:val="vi-VN"/>
        </w:rPr>
        <w:t xml:space="preserve">2. Phương pháp: </w:t>
      </w:r>
    </w:p>
    <w:p w14:paraId="3E067B5A" w14:textId="77777777" w:rsidR="0094170F" w:rsidRPr="00D24F77" w:rsidRDefault="0094170F" w:rsidP="0094170F">
      <w:pPr>
        <w:spacing w:after="120"/>
        <w:ind w:firstLine="720"/>
        <w:jc w:val="both"/>
        <w:rPr>
          <w:lang w:val="vi-VN"/>
        </w:rPr>
      </w:pPr>
      <w:r w:rsidRPr="00D24F77">
        <w:rPr>
          <w:lang w:val="vi-VN"/>
        </w:rPr>
        <w:t>Được đánh giá qua bài viết, vấn đáp hoặc trắc nghiệm. Cách tính điểm thực hiện theo quy chế hiện hành.</w:t>
      </w:r>
    </w:p>
    <w:p w14:paraId="19B70A08" w14:textId="77777777" w:rsidR="0094170F" w:rsidRPr="00D24F77" w:rsidRDefault="0094170F" w:rsidP="0094170F">
      <w:pPr>
        <w:spacing w:after="120"/>
        <w:jc w:val="both"/>
        <w:rPr>
          <w:b/>
          <w:bCs/>
          <w:lang w:val="vi-VN"/>
        </w:rPr>
      </w:pPr>
      <w:r w:rsidRPr="00D24F77">
        <w:rPr>
          <w:b/>
          <w:bCs/>
          <w:lang w:val="vi-VN"/>
        </w:rPr>
        <w:t xml:space="preserve">VI. Hướng dẫn thực hiện mô dun :  </w:t>
      </w:r>
    </w:p>
    <w:p w14:paraId="1E08A2AF" w14:textId="77777777" w:rsidR="0094170F" w:rsidRPr="00D24F77" w:rsidRDefault="0094170F" w:rsidP="0094170F">
      <w:pPr>
        <w:spacing w:after="120"/>
        <w:jc w:val="both"/>
        <w:rPr>
          <w:iCs/>
          <w:lang w:val="vi-VN"/>
        </w:rPr>
      </w:pPr>
      <w:r w:rsidRPr="00D24F77">
        <w:rPr>
          <w:iCs/>
          <w:lang w:val="vi-VN"/>
        </w:rPr>
        <w:t>1. Phạm vi áp dụng của mô đun:</w:t>
      </w:r>
    </w:p>
    <w:p w14:paraId="4C55DBE1" w14:textId="77777777" w:rsidR="0094170F" w:rsidRPr="00D24F77" w:rsidRDefault="0094170F" w:rsidP="0094170F">
      <w:pPr>
        <w:spacing w:after="120"/>
        <w:ind w:firstLine="720"/>
        <w:jc w:val="both"/>
        <w:rPr>
          <w:i/>
          <w:iCs/>
          <w:lang w:val="vi-VN"/>
        </w:rPr>
      </w:pPr>
      <w:r w:rsidRPr="00D24F77">
        <w:rPr>
          <w:lang w:val="vi-VN"/>
        </w:rPr>
        <w:t>Môn học Tiện CNC được giảng dạy trình độ Cao đẳng nghề Cắt gọt kim loại.</w:t>
      </w:r>
    </w:p>
    <w:p w14:paraId="14E12B72" w14:textId="77777777" w:rsidR="0094170F" w:rsidRPr="00D24F77" w:rsidRDefault="0094170F" w:rsidP="0094170F">
      <w:pPr>
        <w:spacing w:after="120"/>
        <w:jc w:val="both"/>
        <w:rPr>
          <w:iCs/>
          <w:lang w:val="vi-VN"/>
        </w:rPr>
      </w:pPr>
      <w:r w:rsidRPr="00D24F77">
        <w:rPr>
          <w:iCs/>
          <w:lang w:val="vi-VN"/>
        </w:rPr>
        <w:t xml:space="preserve">2. Hướng dẫn một số điểm chính về phương pháp giảng dạy mô đun:   </w:t>
      </w:r>
    </w:p>
    <w:p w14:paraId="1D4C6CB0" w14:textId="77777777" w:rsidR="0094170F" w:rsidRPr="00D24F77" w:rsidRDefault="0094170F" w:rsidP="0094170F">
      <w:pPr>
        <w:spacing w:after="120"/>
        <w:ind w:left="454"/>
        <w:jc w:val="both"/>
        <w:rPr>
          <w:iCs/>
          <w:lang w:val="vi-VN"/>
        </w:rPr>
      </w:pPr>
      <w:r w:rsidRPr="00D24F77">
        <w:rPr>
          <w:iCs/>
          <w:lang w:val="vi-VN"/>
        </w:rPr>
        <w:t xml:space="preserve">- Đối với giáo viên, giảng viên:   </w:t>
      </w:r>
    </w:p>
    <w:p w14:paraId="17F25F3A" w14:textId="77777777" w:rsidR="0094170F" w:rsidRPr="00D24F77" w:rsidRDefault="0094170F" w:rsidP="0094170F">
      <w:pPr>
        <w:spacing w:after="120"/>
        <w:ind w:firstLine="454"/>
        <w:jc w:val="both"/>
        <w:rPr>
          <w:lang w:val="vi-VN"/>
        </w:rPr>
      </w:pPr>
      <w:r w:rsidRPr="00D24F77">
        <w:rPr>
          <w:lang w:val="vi-VN"/>
        </w:rPr>
        <w:t>+  Trong quá trình giảng dạy giáo viên nên thường xuyên kết hợp với các kiến thức, kỹ năng mà người học đã học ở mô đun Tiện.xưởng máy công cụ để tạo điều kiện cho người học tính toán, điều chỉnh máy tiện CNC.</w:t>
      </w:r>
    </w:p>
    <w:p w14:paraId="483BEBE4" w14:textId="77777777" w:rsidR="0094170F" w:rsidRPr="00D24F77" w:rsidRDefault="0094170F" w:rsidP="0094170F">
      <w:pPr>
        <w:spacing w:after="120"/>
        <w:ind w:firstLine="454"/>
        <w:jc w:val="both"/>
        <w:rPr>
          <w:lang w:val="vi-VN"/>
        </w:rPr>
      </w:pPr>
      <w:r w:rsidRPr="00D24F77">
        <w:rPr>
          <w:lang w:val="vi-VN"/>
        </w:rPr>
        <w:t>+ Giáo viên nên sử dụng các phần mềm hiện đại khi dạy để mô phỏng lập trình tiện CNC như: Rean-Training, SSCNC, CimcoEdit…</w:t>
      </w:r>
    </w:p>
    <w:p w14:paraId="3DD57008" w14:textId="77777777" w:rsidR="0094170F" w:rsidRPr="00D24F77" w:rsidRDefault="0094170F" w:rsidP="0094170F">
      <w:pPr>
        <w:spacing w:after="120"/>
        <w:ind w:firstLine="454"/>
        <w:jc w:val="both"/>
        <w:rPr>
          <w:lang w:val="vi-VN"/>
        </w:rPr>
      </w:pPr>
      <w:r w:rsidRPr="00D24F77">
        <w:rPr>
          <w:lang w:val="vi-VN"/>
        </w:rPr>
        <w:t>+ Giáo viên nên tham quan ở các kỳ triển lãm thiết bị gia công cơ khí để quan hệ xin một số phim,tài liệu về máy gia công cnc…</w:t>
      </w:r>
    </w:p>
    <w:p w14:paraId="4037B374" w14:textId="77777777" w:rsidR="0094170F" w:rsidRPr="00D24F77" w:rsidRDefault="0094170F" w:rsidP="0094170F">
      <w:pPr>
        <w:spacing w:after="120"/>
        <w:ind w:firstLine="454"/>
        <w:jc w:val="both"/>
        <w:rPr>
          <w:lang w:val="vi-VN"/>
        </w:rPr>
      </w:pPr>
      <w:r w:rsidRPr="00D24F77">
        <w:rPr>
          <w:lang w:val="vi-VN"/>
        </w:rPr>
        <w:t>+ Phần chương máy điều khiển theo chương trình số giáo viên chỉ cần khái quát một số đặc điểm, cấu tạo, ưu nhược điểm và những bộ phận cở bản của máy điều khiển theo chương trình số và phân loại các loại máy CNC.</w:t>
      </w:r>
    </w:p>
    <w:p w14:paraId="33EC4D19" w14:textId="77777777" w:rsidR="0094170F" w:rsidRPr="00D24F77" w:rsidRDefault="0094170F" w:rsidP="0094170F">
      <w:pPr>
        <w:spacing w:after="120"/>
        <w:ind w:firstLine="454"/>
        <w:jc w:val="both"/>
        <w:rPr>
          <w:lang w:val="vi-VN"/>
        </w:rPr>
      </w:pPr>
      <w:r w:rsidRPr="00D24F77">
        <w:rPr>
          <w:lang w:val="vi-VN"/>
        </w:rPr>
        <w:t>- Đối với người học:</w:t>
      </w:r>
    </w:p>
    <w:p w14:paraId="0B567766" w14:textId="77777777" w:rsidR="0094170F" w:rsidRPr="00D24F77" w:rsidRDefault="0094170F" w:rsidP="0094170F">
      <w:pPr>
        <w:spacing w:after="120"/>
        <w:ind w:firstLine="454"/>
        <w:jc w:val="both"/>
        <w:rPr>
          <w:lang w:val="vi-VN"/>
        </w:rPr>
      </w:pPr>
      <w:r w:rsidRPr="00D24F77">
        <w:rPr>
          <w:lang w:val="vi-VN"/>
        </w:rPr>
        <w:t>+ Tuân thủ các qui định của lớp học/ xưởng thực hành và yêu cầu của giáo viên.</w:t>
      </w:r>
    </w:p>
    <w:p w14:paraId="0F2F4A31" w14:textId="77777777" w:rsidR="0094170F" w:rsidRPr="00D24F77" w:rsidRDefault="0094170F" w:rsidP="0094170F">
      <w:pPr>
        <w:spacing w:after="120"/>
        <w:ind w:firstLine="454"/>
        <w:jc w:val="both"/>
        <w:rPr>
          <w:lang w:val="vi-VN"/>
        </w:rPr>
      </w:pPr>
      <w:r w:rsidRPr="00D24F77">
        <w:rPr>
          <w:lang w:val="vi-VN"/>
        </w:rPr>
        <w:t>+ Tham gia kiểm tra định kỳ, kết thúc mô đun theo qui định.</w:t>
      </w:r>
    </w:p>
    <w:p w14:paraId="243DEDE1" w14:textId="77777777" w:rsidR="0094170F" w:rsidRPr="00D24F77" w:rsidRDefault="0094170F" w:rsidP="0094170F">
      <w:pPr>
        <w:spacing w:after="120"/>
        <w:jc w:val="both"/>
        <w:rPr>
          <w:iCs/>
          <w:lang w:val="vi-VN"/>
        </w:rPr>
      </w:pPr>
      <w:r w:rsidRPr="00D24F77">
        <w:rPr>
          <w:iCs/>
          <w:lang w:val="vi-VN"/>
        </w:rPr>
        <w:t xml:space="preserve">3. Những trọng tâm chương trình cần chú ý:  </w:t>
      </w:r>
    </w:p>
    <w:p w14:paraId="76DB8D6D" w14:textId="77777777" w:rsidR="0094170F" w:rsidRPr="00D24F77" w:rsidRDefault="0094170F" w:rsidP="0094170F">
      <w:pPr>
        <w:spacing w:after="120"/>
        <w:jc w:val="both"/>
        <w:rPr>
          <w:i/>
          <w:iCs/>
          <w:lang w:val="vi-VN"/>
        </w:rPr>
      </w:pPr>
      <w:r w:rsidRPr="00D24F77">
        <w:rPr>
          <w:lang w:val="vi-VN"/>
        </w:rPr>
        <w:t>Trọng tâm của môn học là các bài: 1, 2, 3.</w:t>
      </w:r>
    </w:p>
    <w:p w14:paraId="5FCD93BE" w14:textId="77777777" w:rsidR="0094170F" w:rsidRPr="00D24F77" w:rsidRDefault="0094170F" w:rsidP="0094170F">
      <w:pPr>
        <w:spacing w:after="120"/>
        <w:jc w:val="both"/>
        <w:rPr>
          <w:iCs/>
          <w:lang w:val="vi-VN"/>
        </w:rPr>
      </w:pPr>
      <w:r w:rsidRPr="00D24F77">
        <w:rPr>
          <w:iCs/>
          <w:lang w:val="vi-VN"/>
        </w:rPr>
        <w:t xml:space="preserve">4. Tài liệu cần tham khảo:  </w:t>
      </w:r>
    </w:p>
    <w:p w14:paraId="6CA9D7AE" w14:textId="77777777" w:rsidR="0094170F" w:rsidRPr="00D24F77" w:rsidRDefault="0094170F" w:rsidP="0094170F">
      <w:pPr>
        <w:spacing w:after="120"/>
        <w:ind w:left="426" w:hanging="426"/>
        <w:jc w:val="both"/>
        <w:rPr>
          <w:iCs/>
          <w:lang w:val="vi-VN"/>
        </w:rPr>
      </w:pPr>
      <w:r w:rsidRPr="00D24F77">
        <w:rPr>
          <w:iCs/>
          <w:lang w:val="vi-VN"/>
        </w:rPr>
        <w:t>[1] PGS.TS. Trần văn Địch. Công nghệ CNC. NXB Khoa học kỹ thuật – 2009.</w:t>
      </w:r>
    </w:p>
    <w:p w14:paraId="4AC4317C" w14:textId="77777777" w:rsidR="0094170F" w:rsidRPr="00D24F77" w:rsidRDefault="0094170F" w:rsidP="0094170F">
      <w:pPr>
        <w:spacing w:after="120"/>
        <w:ind w:left="426" w:hanging="426"/>
        <w:jc w:val="both"/>
        <w:rPr>
          <w:iCs/>
          <w:lang w:val="vi-VN"/>
        </w:rPr>
      </w:pPr>
      <w:r w:rsidRPr="00D24F77">
        <w:rPr>
          <w:iCs/>
          <w:lang w:val="vi-VN"/>
        </w:rPr>
        <w:t>[2] Kỹ thuật tiện trên máy tiện CNC EMCOTURN 345-II với hệ điều khiển FANUC 21 IT- Khoa cơ khí trường CĐN Việt nam- Singapore</w:t>
      </w:r>
    </w:p>
    <w:p w14:paraId="63AB44E0" w14:textId="77777777" w:rsidR="0094170F" w:rsidRPr="00D24F77" w:rsidRDefault="0094170F" w:rsidP="0094170F">
      <w:pPr>
        <w:spacing w:after="120"/>
        <w:ind w:left="426" w:hanging="426"/>
        <w:jc w:val="both"/>
        <w:rPr>
          <w:iCs/>
          <w:lang w:val="vi-VN"/>
        </w:rPr>
      </w:pPr>
      <w:r w:rsidRPr="00D24F77">
        <w:rPr>
          <w:iCs/>
          <w:lang w:val="vi-VN"/>
        </w:rPr>
        <w:t>[3] PGS.TS. Trần văn Địch. Công nghệ Chế tạo máy. NXB Khoa học kỹ thuật.</w:t>
      </w:r>
    </w:p>
    <w:p w14:paraId="5D35BA72" w14:textId="77777777" w:rsidR="00555B5A" w:rsidRPr="00D24F77" w:rsidRDefault="00555B5A" w:rsidP="00555B5A">
      <w:pPr>
        <w:spacing w:after="120"/>
        <w:ind w:left="426" w:hanging="426"/>
        <w:jc w:val="both"/>
        <w:rPr>
          <w:iCs/>
          <w:lang w:val="pt-BR"/>
        </w:rPr>
      </w:pPr>
    </w:p>
    <w:p w14:paraId="713E9987" w14:textId="77777777" w:rsidR="00555B5A" w:rsidRPr="00D24F77" w:rsidRDefault="00555B5A" w:rsidP="00555B5A">
      <w:pPr>
        <w:rPr>
          <w:lang w:val="pt-BR"/>
        </w:rPr>
      </w:pPr>
    </w:p>
    <w:p w14:paraId="228ECB4F" w14:textId="77777777" w:rsidR="00C0555B" w:rsidRPr="00D24F77" w:rsidRDefault="00C0555B" w:rsidP="00FA07D4">
      <w:pPr>
        <w:jc w:val="center"/>
        <w:rPr>
          <w:b/>
          <w:lang w:val="pt-BR"/>
        </w:rPr>
      </w:pPr>
    </w:p>
    <w:p w14:paraId="5B1A6319" w14:textId="77777777" w:rsidR="001947F4" w:rsidRPr="00D24F77" w:rsidRDefault="001947F4" w:rsidP="001947F4">
      <w:pPr>
        <w:spacing w:after="120"/>
        <w:jc w:val="center"/>
        <w:rPr>
          <w:b/>
          <w:lang w:val="pt-BR"/>
        </w:rPr>
      </w:pPr>
      <w:r w:rsidRPr="00D24F77">
        <w:rPr>
          <w:b/>
          <w:lang w:val="pt-BR"/>
        </w:rPr>
        <w:br w:type="page"/>
      </w:r>
      <w:r w:rsidRPr="00D24F77">
        <w:rPr>
          <w:b/>
          <w:lang w:val="pt-BR"/>
        </w:rPr>
        <w:lastRenderedPageBreak/>
        <w:t xml:space="preserve">CHƯƠNG TRÌNH </w:t>
      </w:r>
      <w:r w:rsidRPr="00D24F77">
        <w:rPr>
          <w:b/>
          <w:bCs/>
          <w:lang w:val="pt-BR"/>
        </w:rPr>
        <w:t>MÔ ĐUN</w:t>
      </w:r>
      <w:r w:rsidRPr="00D24F77">
        <w:rPr>
          <w:b/>
          <w:bCs/>
          <w:lang w:val="vi-VN"/>
        </w:rPr>
        <w:t xml:space="preserve"> </w:t>
      </w:r>
    </w:p>
    <w:p w14:paraId="1E58A846" w14:textId="77777777" w:rsidR="001947F4" w:rsidRPr="00D24F77" w:rsidRDefault="001947F4" w:rsidP="001947F4">
      <w:pPr>
        <w:spacing w:after="120"/>
        <w:rPr>
          <w:b/>
          <w:lang w:val="pt-BR"/>
        </w:rPr>
      </w:pPr>
    </w:p>
    <w:p w14:paraId="4A3C5860" w14:textId="53B3458C" w:rsidR="001947F4" w:rsidRPr="00D24F77" w:rsidRDefault="001947F4" w:rsidP="001947F4">
      <w:pPr>
        <w:spacing w:after="120"/>
        <w:ind w:firstLine="720"/>
        <w:rPr>
          <w:lang w:val="en-GB"/>
        </w:rPr>
      </w:pPr>
      <w:r w:rsidRPr="00D24F77">
        <w:rPr>
          <w:b/>
          <w:lang w:val="pt-BR"/>
        </w:rPr>
        <w:t xml:space="preserve">Tên môn đun: </w:t>
      </w:r>
      <w:r w:rsidRPr="00D24F77">
        <w:rPr>
          <w:b/>
          <w:lang w:val="vi-VN"/>
        </w:rPr>
        <w:t>P</w:t>
      </w:r>
      <w:r w:rsidR="00B43176" w:rsidRPr="00D24F77">
        <w:rPr>
          <w:b/>
          <w:lang w:val="vi-VN"/>
        </w:rPr>
        <w:t>hay</w:t>
      </w:r>
      <w:r w:rsidRPr="00D24F77">
        <w:rPr>
          <w:b/>
          <w:lang w:val="vi-VN"/>
        </w:rPr>
        <w:t xml:space="preserve"> CNC</w:t>
      </w:r>
      <w:r w:rsidR="00081453" w:rsidRPr="00D24F77">
        <w:rPr>
          <w:b/>
          <w:lang w:val="en-GB"/>
        </w:rPr>
        <w:t xml:space="preserve"> (nâng cao)</w:t>
      </w:r>
    </w:p>
    <w:p w14:paraId="081737A4" w14:textId="2F220038" w:rsidR="001947F4" w:rsidRPr="00D24F77" w:rsidRDefault="001947F4" w:rsidP="001947F4">
      <w:pPr>
        <w:spacing w:after="120"/>
        <w:ind w:firstLine="720"/>
        <w:jc w:val="both"/>
        <w:rPr>
          <w:b/>
          <w:lang w:val="en-GB"/>
        </w:rPr>
      </w:pPr>
      <w:r w:rsidRPr="00D24F77">
        <w:rPr>
          <w:b/>
          <w:lang w:val="vi-VN"/>
        </w:rPr>
        <w:t xml:space="preserve">Mã số mô đun: </w:t>
      </w:r>
      <w:r w:rsidRPr="00D24F77">
        <w:rPr>
          <w:b/>
          <w:bCs/>
          <w:lang w:val="vi-VN"/>
        </w:rPr>
        <w:t>MĐ</w:t>
      </w:r>
      <w:r w:rsidR="00EF1462" w:rsidRPr="00D24F77">
        <w:rPr>
          <w:b/>
          <w:bCs/>
          <w:lang w:val="vi-VN"/>
        </w:rPr>
        <w:t xml:space="preserve"> </w:t>
      </w:r>
      <w:r w:rsidR="00380E51" w:rsidRPr="00D24F77">
        <w:rPr>
          <w:b/>
          <w:bCs/>
          <w:lang w:val="en-GB"/>
        </w:rPr>
        <w:t>1</w:t>
      </w:r>
      <w:r w:rsidR="00A57D5E" w:rsidRPr="00D24F77">
        <w:rPr>
          <w:b/>
          <w:bCs/>
          <w:lang w:val="en-GB"/>
        </w:rPr>
        <w:t>1</w:t>
      </w:r>
    </w:p>
    <w:p w14:paraId="3AB1B7E3" w14:textId="4563D04A" w:rsidR="0084343F" w:rsidRPr="00D24F77" w:rsidRDefault="0084343F" w:rsidP="0084343F">
      <w:pPr>
        <w:spacing w:after="120"/>
        <w:ind w:firstLine="720"/>
        <w:jc w:val="both"/>
        <w:rPr>
          <w:b/>
          <w:lang w:val="vi-VN"/>
        </w:rPr>
      </w:pPr>
      <w:r w:rsidRPr="00D24F77">
        <w:rPr>
          <w:b/>
          <w:lang w:val="vi-VN"/>
        </w:rPr>
        <w:t xml:space="preserve">Thời gian mô đun: </w:t>
      </w:r>
      <w:r w:rsidRPr="00D24F77">
        <w:rPr>
          <w:b/>
        </w:rPr>
        <w:t xml:space="preserve">60 giờ </w:t>
      </w:r>
      <w:r w:rsidRPr="00D24F77">
        <w:rPr>
          <w:lang w:val="vi-VN"/>
        </w:rPr>
        <w:t xml:space="preserve">(Lý thuyết: </w:t>
      </w:r>
      <w:r w:rsidR="0006207F" w:rsidRPr="00D24F77">
        <w:t>15</w:t>
      </w:r>
      <w:r w:rsidRPr="00D24F77">
        <w:t xml:space="preserve"> giờ</w:t>
      </w:r>
      <w:r w:rsidRPr="00D24F77">
        <w:rPr>
          <w:lang w:val="vi-VN"/>
        </w:rPr>
        <w:t xml:space="preserve">; Thực hành: </w:t>
      </w:r>
      <w:r w:rsidR="0006207F" w:rsidRPr="00D24F77">
        <w:t xml:space="preserve">28 </w:t>
      </w:r>
      <w:r w:rsidRPr="00D24F77">
        <w:t xml:space="preserve">giờ; kiểm tra: </w:t>
      </w:r>
      <w:r w:rsidR="0006207F" w:rsidRPr="00D24F77">
        <w:t>2</w:t>
      </w:r>
      <w:r w:rsidRPr="00D24F77">
        <w:t xml:space="preserve"> giờ</w:t>
      </w:r>
      <w:r w:rsidRPr="00D24F77">
        <w:rPr>
          <w:lang w:val="vi-VN"/>
        </w:rPr>
        <w:t>)</w:t>
      </w:r>
    </w:p>
    <w:p w14:paraId="4EE8540F" w14:textId="77777777" w:rsidR="0084343F" w:rsidRPr="00D24F77" w:rsidRDefault="0084343F" w:rsidP="0084343F">
      <w:pPr>
        <w:spacing w:after="120"/>
        <w:jc w:val="both"/>
      </w:pPr>
    </w:p>
    <w:p w14:paraId="41EDA010" w14:textId="77777777" w:rsidR="0084343F" w:rsidRPr="00D24F77" w:rsidRDefault="0084343F" w:rsidP="0084343F">
      <w:pPr>
        <w:spacing w:after="120"/>
        <w:jc w:val="both"/>
        <w:rPr>
          <w:b/>
        </w:rPr>
      </w:pPr>
      <w:r w:rsidRPr="00D24F77">
        <w:rPr>
          <w:b/>
        </w:rPr>
        <w:t>I.Vị trí, tính chất mô đun</w:t>
      </w:r>
    </w:p>
    <w:p w14:paraId="54224CC5" w14:textId="77777777" w:rsidR="0084343F" w:rsidRPr="00D24F77" w:rsidRDefault="0084343F">
      <w:pPr>
        <w:numPr>
          <w:ilvl w:val="0"/>
          <w:numId w:val="35"/>
        </w:numPr>
        <w:spacing w:before="120"/>
        <w:ind w:left="426" w:hanging="218"/>
        <w:jc w:val="both"/>
      </w:pPr>
      <w:r w:rsidRPr="00D24F77">
        <w:t xml:space="preserve">Vị trí: </w:t>
      </w:r>
    </w:p>
    <w:p w14:paraId="42E7FBEE" w14:textId="77777777" w:rsidR="0084343F" w:rsidRPr="00D24F77" w:rsidRDefault="0084343F" w:rsidP="0084343F">
      <w:pPr>
        <w:spacing w:after="120"/>
        <w:ind w:firstLine="720"/>
        <w:jc w:val="both"/>
        <w:rPr>
          <w:lang w:val="vi-VN"/>
        </w:rPr>
      </w:pPr>
      <w:r w:rsidRPr="00D24F77">
        <w:rPr>
          <w:lang w:val="vi-VN"/>
        </w:rPr>
        <w:t xml:space="preserve">Trước khi học mô đun này </w:t>
      </w:r>
      <w:r w:rsidRPr="00D24F77">
        <w:t>người học</w:t>
      </w:r>
      <w:r w:rsidRPr="00D24F77">
        <w:rPr>
          <w:lang w:val="vi-VN"/>
        </w:rPr>
        <w:t xml:space="preserve"> phải hoàn thành: </w:t>
      </w:r>
      <w:r w:rsidRPr="00D24F77">
        <w:t>MH 08, MH09, MH10, MH11, MH12, MH 13. Là</w:t>
      </w:r>
      <w:r w:rsidRPr="00D24F77">
        <w:rPr>
          <w:lang w:val="vi-VN"/>
        </w:rPr>
        <w:t xml:space="preserve"> mô đun chuyên môn nghề tự chọn.</w:t>
      </w:r>
    </w:p>
    <w:p w14:paraId="58B8B58C" w14:textId="77777777" w:rsidR="0084343F" w:rsidRPr="00D24F77" w:rsidRDefault="0084343F">
      <w:pPr>
        <w:numPr>
          <w:ilvl w:val="0"/>
          <w:numId w:val="35"/>
        </w:numPr>
        <w:spacing w:before="120"/>
        <w:ind w:left="426" w:hanging="218"/>
        <w:jc w:val="both"/>
      </w:pPr>
      <w:r w:rsidRPr="00D24F77">
        <w:t>Tình chất:</w:t>
      </w:r>
    </w:p>
    <w:p w14:paraId="41199EC4" w14:textId="77777777" w:rsidR="0084343F" w:rsidRPr="00D24F77" w:rsidRDefault="0084343F" w:rsidP="0084343F">
      <w:pPr>
        <w:spacing w:after="120"/>
        <w:ind w:firstLine="720"/>
        <w:jc w:val="both"/>
      </w:pPr>
      <w:r w:rsidRPr="00D24F77">
        <w:t xml:space="preserve">Mô đun này thuộc nhóm mô đun, môn học chuyên môn nghề </w:t>
      </w:r>
    </w:p>
    <w:p w14:paraId="0EEC960E" w14:textId="77777777" w:rsidR="0084343F" w:rsidRPr="00D24F77" w:rsidRDefault="0084343F" w:rsidP="0084343F">
      <w:pPr>
        <w:spacing w:after="120"/>
        <w:jc w:val="both"/>
        <w:rPr>
          <w:b/>
        </w:rPr>
      </w:pPr>
      <w:r w:rsidRPr="00D24F77">
        <w:rPr>
          <w:b/>
        </w:rPr>
        <w:t>II. Mục tiêu mô đun:</w:t>
      </w:r>
    </w:p>
    <w:p w14:paraId="25454A30" w14:textId="77777777" w:rsidR="0084343F" w:rsidRPr="00D24F77" w:rsidRDefault="0084343F" w:rsidP="0084343F">
      <w:pPr>
        <w:spacing w:after="120"/>
        <w:ind w:firstLine="720"/>
        <w:jc w:val="both"/>
      </w:pPr>
      <w:r w:rsidRPr="00D24F77">
        <w:t>Sau khi h</w:t>
      </w:r>
      <w:r w:rsidRPr="00D24F77">
        <w:rPr>
          <w:lang w:val="vi-VN"/>
        </w:rPr>
        <w:t xml:space="preserve">ọc xong mô đun này </w:t>
      </w:r>
      <w:r w:rsidRPr="00D24F77">
        <w:t>người học</w:t>
      </w:r>
      <w:r w:rsidRPr="00D24F77">
        <w:rPr>
          <w:lang w:val="vi-VN"/>
        </w:rPr>
        <w:t xml:space="preserve"> có khả năng:</w:t>
      </w:r>
    </w:p>
    <w:p w14:paraId="6E3BE8A1" w14:textId="77777777" w:rsidR="0084343F" w:rsidRPr="00D24F77" w:rsidRDefault="0084343F">
      <w:pPr>
        <w:numPr>
          <w:ilvl w:val="0"/>
          <w:numId w:val="35"/>
        </w:numPr>
        <w:spacing w:before="120"/>
        <w:ind w:left="426" w:hanging="218"/>
        <w:jc w:val="both"/>
      </w:pPr>
      <w:r w:rsidRPr="00D24F77">
        <w:t xml:space="preserve">Về kiến </w:t>
      </w:r>
      <w:r w:rsidRPr="00D24F77">
        <w:rPr>
          <w:iCs/>
          <w:lang w:val="pt-BR"/>
        </w:rPr>
        <w:t>thức</w:t>
      </w:r>
      <w:r w:rsidRPr="00D24F77">
        <w:t>:</w:t>
      </w:r>
    </w:p>
    <w:p w14:paraId="0B58567D" w14:textId="77777777" w:rsidR="0084343F" w:rsidRPr="00D24F77" w:rsidRDefault="0084343F">
      <w:pPr>
        <w:numPr>
          <w:ilvl w:val="0"/>
          <w:numId w:val="55"/>
        </w:numPr>
        <w:spacing w:before="120"/>
        <w:ind w:left="567" w:hanging="218"/>
        <w:jc w:val="both"/>
      </w:pPr>
      <w:r w:rsidRPr="00D24F77">
        <w:t>Mô tả được nguyên lý hoạt động của máy phay CNC.</w:t>
      </w:r>
    </w:p>
    <w:p w14:paraId="56FA9F66" w14:textId="77777777" w:rsidR="0084343F" w:rsidRPr="00D24F77" w:rsidRDefault="0084343F">
      <w:pPr>
        <w:numPr>
          <w:ilvl w:val="0"/>
          <w:numId w:val="55"/>
        </w:numPr>
        <w:spacing w:before="120"/>
        <w:ind w:left="567" w:hanging="218"/>
        <w:jc w:val="both"/>
      </w:pPr>
      <w:r w:rsidRPr="00D24F77">
        <w:t>Mô tả được các chuẩn tọa độ trên máy phay CNC, cấu trúc một chương trình phay CNC.</w:t>
      </w:r>
    </w:p>
    <w:p w14:paraId="67C1E96A" w14:textId="77777777" w:rsidR="0084343F" w:rsidRPr="00D24F77" w:rsidRDefault="0084343F">
      <w:pPr>
        <w:numPr>
          <w:ilvl w:val="0"/>
          <w:numId w:val="55"/>
        </w:numPr>
        <w:spacing w:before="120"/>
        <w:ind w:left="567" w:hanging="218"/>
        <w:jc w:val="both"/>
      </w:pPr>
      <w:r w:rsidRPr="00D24F77">
        <w:t>Viết và giải thích được các lệnh lập trình phay CNC.</w:t>
      </w:r>
    </w:p>
    <w:p w14:paraId="15246DCA" w14:textId="77777777" w:rsidR="0084343F" w:rsidRPr="00D24F77" w:rsidRDefault="0084343F">
      <w:pPr>
        <w:numPr>
          <w:ilvl w:val="0"/>
          <w:numId w:val="35"/>
        </w:numPr>
        <w:spacing w:before="120"/>
        <w:ind w:left="426" w:hanging="218"/>
        <w:jc w:val="both"/>
      </w:pPr>
      <w:r w:rsidRPr="00D24F77">
        <w:t>Về kỹ năng:</w:t>
      </w:r>
    </w:p>
    <w:p w14:paraId="31948F89" w14:textId="77777777" w:rsidR="0084343F" w:rsidRPr="00D24F77" w:rsidRDefault="0084343F">
      <w:pPr>
        <w:numPr>
          <w:ilvl w:val="0"/>
          <w:numId w:val="55"/>
        </w:numPr>
        <w:spacing w:before="120"/>
        <w:ind w:left="567" w:hanging="218"/>
        <w:jc w:val="both"/>
      </w:pPr>
      <w:r w:rsidRPr="00D24F77">
        <w:t xml:space="preserve">Thực hiện được việc cài đặt chuẩn dao, chuẩn phôi và các chế độ làm việc của máy. </w:t>
      </w:r>
    </w:p>
    <w:p w14:paraId="2B535A9B" w14:textId="77777777" w:rsidR="0084343F" w:rsidRPr="00D24F77" w:rsidRDefault="0084343F">
      <w:pPr>
        <w:numPr>
          <w:ilvl w:val="0"/>
          <w:numId w:val="55"/>
        </w:numPr>
        <w:spacing w:before="120"/>
        <w:ind w:left="567" w:hanging="218"/>
        <w:jc w:val="both"/>
      </w:pPr>
      <w:r w:rsidRPr="00D24F77">
        <w:t>Lập được chương trình gia công, kiểm tra và sửa lỗi được chương trình</w:t>
      </w:r>
    </w:p>
    <w:p w14:paraId="37C7AC00" w14:textId="77777777" w:rsidR="0084343F" w:rsidRPr="00D24F77" w:rsidRDefault="0084343F">
      <w:pPr>
        <w:numPr>
          <w:ilvl w:val="0"/>
          <w:numId w:val="55"/>
        </w:numPr>
        <w:spacing w:before="120"/>
        <w:ind w:left="567" w:hanging="218"/>
        <w:jc w:val="both"/>
      </w:pPr>
      <w:r w:rsidRPr="00D24F77">
        <w:t>Thực hiện được chạy mô phỏng và chạy thử  chương trình không cắt gọt.</w:t>
      </w:r>
    </w:p>
    <w:p w14:paraId="021E3E9E" w14:textId="77777777" w:rsidR="0084343F" w:rsidRPr="00D24F77" w:rsidRDefault="0084343F">
      <w:pPr>
        <w:numPr>
          <w:ilvl w:val="0"/>
          <w:numId w:val="55"/>
        </w:numPr>
        <w:spacing w:before="120"/>
        <w:ind w:left="567" w:hanging="218"/>
        <w:jc w:val="both"/>
      </w:pPr>
      <w:r w:rsidRPr="00D24F77">
        <w:t>Kiểm tra chất lượng sản phẩm, xác định nguyên nhân hư hỏng và cách khắc phục</w:t>
      </w:r>
    </w:p>
    <w:p w14:paraId="5D54D2DE" w14:textId="77777777" w:rsidR="0084343F" w:rsidRPr="00D24F77" w:rsidRDefault="0084343F">
      <w:pPr>
        <w:numPr>
          <w:ilvl w:val="0"/>
          <w:numId w:val="55"/>
        </w:numPr>
        <w:spacing w:before="120"/>
        <w:ind w:left="567" w:hanging="218"/>
        <w:jc w:val="both"/>
        <w:rPr>
          <w:lang w:val="vi-VN"/>
        </w:rPr>
      </w:pPr>
      <w:r w:rsidRPr="00D24F77">
        <w:t>Vận hành được máy để</w:t>
      </w:r>
      <w:r w:rsidRPr="00D24F77">
        <w:rPr>
          <w:lang w:val="vi-VN"/>
        </w:rPr>
        <w:t xml:space="preserve"> gia công chi tiết đảm bảo đúng quy trình, đúng chế độ và an toàn</w:t>
      </w:r>
    </w:p>
    <w:p w14:paraId="1A2A7395" w14:textId="77777777" w:rsidR="0084343F" w:rsidRPr="00D24F77" w:rsidRDefault="0084343F">
      <w:pPr>
        <w:numPr>
          <w:ilvl w:val="0"/>
          <w:numId w:val="35"/>
        </w:numPr>
        <w:spacing w:before="120"/>
        <w:ind w:left="426" w:hanging="218"/>
        <w:jc w:val="both"/>
      </w:pPr>
      <w:r w:rsidRPr="00D24F77">
        <w:t>Về năng lực tự chủ và trách nhiệm:</w:t>
      </w:r>
    </w:p>
    <w:p w14:paraId="69A0D8F1" w14:textId="77777777" w:rsidR="0084343F" w:rsidRPr="00D24F77" w:rsidRDefault="0084343F">
      <w:pPr>
        <w:numPr>
          <w:ilvl w:val="0"/>
          <w:numId w:val="55"/>
        </w:numPr>
        <w:spacing w:before="120"/>
        <w:ind w:left="567" w:hanging="218"/>
        <w:jc w:val="both"/>
      </w:pPr>
      <w:r w:rsidRPr="00D24F77">
        <w:t>Rèn luyện tính nghiêm túc, tỉ mỉ, cẩn thận trong quá trình thực hiện công việc.</w:t>
      </w:r>
    </w:p>
    <w:p w14:paraId="5AAF9022" w14:textId="77777777" w:rsidR="0084343F" w:rsidRPr="00D24F77" w:rsidRDefault="0084343F" w:rsidP="0084343F">
      <w:pPr>
        <w:spacing w:after="120"/>
        <w:jc w:val="both"/>
        <w:rPr>
          <w:b/>
        </w:rPr>
      </w:pPr>
      <w:r w:rsidRPr="00D24F77">
        <w:rPr>
          <w:b/>
        </w:rPr>
        <w:t>III. Nội dung mô đun:</w:t>
      </w:r>
    </w:p>
    <w:p w14:paraId="1C39487D" w14:textId="77777777" w:rsidR="0084343F" w:rsidRPr="00D24F77" w:rsidRDefault="0084343F" w:rsidP="0084343F">
      <w:pPr>
        <w:spacing w:after="120"/>
        <w:jc w:val="both"/>
        <w:rPr>
          <w:bCs/>
        </w:rPr>
      </w:pPr>
      <w:r w:rsidRPr="00D24F77">
        <w:rPr>
          <w:bCs/>
          <w:lang w:val="vi-VN"/>
        </w:rPr>
        <w:t xml:space="preserve">1. Nôi dung tổng quát và phân </w:t>
      </w:r>
      <w:r w:rsidRPr="00D24F77">
        <w:rPr>
          <w:bCs/>
        </w:rPr>
        <w:t>bổ</w:t>
      </w:r>
      <w:r w:rsidRPr="00D24F77">
        <w:rPr>
          <w:bCs/>
          <w:lang w:val="vi-VN"/>
        </w:rPr>
        <w:t xml:space="preserve"> thời gian:</w:t>
      </w:r>
    </w:p>
    <w:tbl>
      <w:tblPr>
        <w:tblW w:w="9319" w:type="dxa"/>
        <w:tblInd w:w="93" w:type="dxa"/>
        <w:tblLayout w:type="fixed"/>
        <w:tblLook w:val="04A0" w:firstRow="1" w:lastRow="0" w:firstColumn="1" w:lastColumn="0" w:noHBand="0" w:noVBand="1"/>
      </w:tblPr>
      <w:tblGrid>
        <w:gridCol w:w="645"/>
        <w:gridCol w:w="4140"/>
        <w:gridCol w:w="900"/>
        <w:gridCol w:w="990"/>
        <w:gridCol w:w="1652"/>
        <w:gridCol w:w="992"/>
      </w:tblGrid>
      <w:tr w:rsidR="00D24F77" w:rsidRPr="00D24F77" w14:paraId="68B477F7" w14:textId="77777777" w:rsidTr="00E575E4">
        <w:trPr>
          <w:trHeight w:val="1249"/>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E989C" w14:textId="77777777" w:rsidR="0084343F" w:rsidRPr="00D24F77" w:rsidRDefault="0084343F" w:rsidP="00E575E4">
            <w:pPr>
              <w:spacing w:after="120"/>
              <w:jc w:val="center"/>
              <w:rPr>
                <w:b/>
                <w:bCs/>
              </w:rPr>
            </w:pPr>
            <w:r w:rsidRPr="00D24F77">
              <w:rPr>
                <w:b/>
                <w:bCs/>
                <w:lang w:val="vi-VN"/>
              </w:rPr>
              <w:lastRenderedPageBreak/>
              <w:t>Số TT</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17129" w14:textId="77777777" w:rsidR="0084343F" w:rsidRPr="00D24F77" w:rsidRDefault="0084343F" w:rsidP="00E575E4">
            <w:pPr>
              <w:spacing w:after="120"/>
              <w:jc w:val="center"/>
              <w:rPr>
                <w:b/>
                <w:bCs/>
              </w:rPr>
            </w:pPr>
            <w:r w:rsidRPr="00D24F77">
              <w:rPr>
                <w:b/>
                <w:bCs/>
                <w:lang w:val="vi-VN"/>
              </w:rPr>
              <w:t>Tên các bài trong mô đun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0E6F1F98" w14:textId="77777777" w:rsidR="0084343F" w:rsidRPr="00D24F77" w:rsidRDefault="0084343F" w:rsidP="00E575E4">
            <w:pPr>
              <w:spacing w:after="120"/>
              <w:jc w:val="center"/>
              <w:rPr>
                <w:b/>
                <w:bCs/>
              </w:rPr>
            </w:pPr>
            <w:r w:rsidRPr="00D24F77">
              <w:rPr>
                <w:b/>
                <w:bCs/>
                <w:lang w:val="vi-VN"/>
              </w:rPr>
              <w:t>Tổng số</w:t>
            </w:r>
          </w:p>
        </w:tc>
        <w:tc>
          <w:tcPr>
            <w:tcW w:w="990" w:type="dxa"/>
            <w:tcBorders>
              <w:top w:val="single" w:sz="4" w:space="0" w:color="auto"/>
              <w:left w:val="nil"/>
              <w:bottom w:val="single" w:sz="4" w:space="0" w:color="auto"/>
              <w:right w:val="single" w:sz="4" w:space="0" w:color="auto"/>
            </w:tcBorders>
            <w:shd w:val="clear" w:color="auto" w:fill="auto"/>
            <w:vAlign w:val="center"/>
          </w:tcPr>
          <w:p w14:paraId="581BBAB2" w14:textId="77777777" w:rsidR="0084343F" w:rsidRPr="00D24F77" w:rsidRDefault="0084343F" w:rsidP="00E575E4">
            <w:pPr>
              <w:spacing w:after="120"/>
              <w:jc w:val="center"/>
              <w:rPr>
                <w:b/>
                <w:bCs/>
              </w:rPr>
            </w:pPr>
            <w:r w:rsidRPr="00D24F77">
              <w:rPr>
                <w:b/>
                <w:bCs/>
                <w:lang w:val="vi-VN"/>
              </w:rPr>
              <w:t>Lý thuyết</w:t>
            </w:r>
          </w:p>
        </w:tc>
        <w:tc>
          <w:tcPr>
            <w:tcW w:w="1652" w:type="dxa"/>
            <w:tcBorders>
              <w:top w:val="single" w:sz="4" w:space="0" w:color="auto"/>
              <w:left w:val="nil"/>
              <w:bottom w:val="single" w:sz="4" w:space="0" w:color="auto"/>
              <w:right w:val="single" w:sz="4" w:space="0" w:color="auto"/>
            </w:tcBorders>
            <w:shd w:val="clear" w:color="auto" w:fill="auto"/>
            <w:vAlign w:val="center"/>
          </w:tcPr>
          <w:p w14:paraId="3AD62C82" w14:textId="77777777" w:rsidR="0084343F" w:rsidRPr="00D24F77" w:rsidRDefault="0084343F" w:rsidP="00E575E4">
            <w:pPr>
              <w:spacing w:after="120"/>
              <w:jc w:val="center"/>
              <w:rPr>
                <w:b/>
                <w:bCs/>
              </w:rPr>
            </w:pPr>
            <w:r w:rsidRPr="00D24F77">
              <w:rPr>
                <w:b/>
              </w:rPr>
              <w:t>Thực hành, thí nghiệm , thảo luận, bài tập</w:t>
            </w:r>
          </w:p>
        </w:tc>
        <w:tc>
          <w:tcPr>
            <w:tcW w:w="992" w:type="dxa"/>
            <w:tcBorders>
              <w:top w:val="single" w:sz="4" w:space="0" w:color="auto"/>
              <w:left w:val="nil"/>
              <w:bottom w:val="single" w:sz="4" w:space="0" w:color="auto"/>
              <w:right w:val="single" w:sz="4" w:space="0" w:color="auto"/>
            </w:tcBorders>
            <w:shd w:val="clear" w:color="auto" w:fill="auto"/>
            <w:vAlign w:val="center"/>
          </w:tcPr>
          <w:p w14:paraId="45765C01" w14:textId="77777777" w:rsidR="0084343F" w:rsidRPr="00D24F77" w:rsidRDefault="0084343F" w:rsidP="00E575E4">
            <w:pPr>
              <w:spacing w:after="120"/>
              <w:jc w:val="center"/>
              <w:rPr>
                <w:b/>
                <w:bCs/>
              </w:rPr>
            </w:pPr>
            <w:r w:rsidRPr="00D24F77">
              <w:rPr>
                <w:b/>
                <w:bCs/>
                <w:lang w:val="vi-VN"/>
              </w:rPr>
              <w:t>Kiểm tra</w:t>
            </w:r>
            <w:r w:rsidRPr="00D24F77">
              <w:rPr>
                <w:b/>
                <w:bCs/>
                <w:vertAlign w:val="superscript"/>
                <w:lang w:val="vi-VN"/>
              </w:rPr>
              <w:t>*</w:t>
            </w:r>
          </w:p>
        </w:tc>
      </w:tr>
      <w:tr w:rsidR="00D24F77" w:rsidRPr="00D24F77" w14:paraId="5A392750" w14:textId="77777777" w:rsidTr="00E575E4">
        <w:trPr>
          <w:trHeight w:val="2861"/>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B2441" w14:textId="77777777" w:rsidR="0084343F" w:rsidRPr="00D24F77" w:rsidRDefault="0084343F" w:rsidP="00E575E4">
            <w:pPr>
              <w:spacing w:after="120"/>
              <w:jc w:val="center"/>
            </w:pPr>
            <w:r w:rsidRPr="00D24F77">
              <w:rPr>
                <w:bCs/>
                <w:lang w:val="vi-VN"/>
              </w:rPr>
              <w:t>1</w:t>
            </w:r>
          </w:p>
        </w:tc>
        <w:tc>
          <w:tcPr>
            <w:tcW w:w="4140" w:type="dxa"/>
            <w:tcBorders>
              <w:top w:val="single" w:sz="4" w:space="0" w:color="auto"/>
              <w:left w:val="single" w:sz="4" w:space="0" w:color="auto"/>
              <w:bottom w:val="single" w:sz="4" w:space="0" w:color="auto"/>
              <w:right w:val="single" w:sz="4" w:space="0" w:color="auto"/>
            </w:tcBorders>
            <w:shd w:val="clear" w:color="auto" w:fill="auto"/>
            <w:hideMark/>
          </w:tcPr>
          <w:p w14:paraId="1F5AD68A" w14:textId="77777777" w:rsidR="0084343F" w:rsidRPr="00D24F77" w:rsidRDefault="0084343F" w:rsidP="00E575E4">
            <w:pPr>
              <w:rPr>
                <w:bCs/>
              </w:rPr>
            </w:pPr>
            <w:r w:rsidRPr="00D24F77">
              <w:rPr>
                <w:lang w:val="vi-VN"/>
              </w:rPr>
              <w:t xml:space="preserve">Bài 1. </w:t>
            </w:r>
            <w:r w:rsidRPr="00D24F77">
              <w:rPr>
                <w:bCs/>
              </w:rPr>
              <w:t>Tổng quan về máy phay CNC</w:t>
            </w:r>
          </w:p>
          <w:p w14:paraId="7AE52899" w14:textId="77777777" w:rsidR="0084343F" w:rsidRPr="00D24F77" w:rsidRDefault="0084343F" w:rsidP="00E575E4">
            <w:pPr>
              <w:ind w:left="327" w:hanging="207"/>
            </w:pPr>
            <w:r w:rsidRPr="00D24F77">
              <w:rPr>
                <w:lang w:val="vi-VN"/>
              </w:rPr>
              <w:t xml:space="preserve">1. </w:t>
            </w:r>
            <w:r w:rsidRPr="00D24F77">
              <w:t>Hệ thống tọa độ trên máy phay CNC</w:t>
            </w:r>
          </w:p>
          <w:p w14:paraId="445365D3" w14:textId="77777777" w:rsidR="0084343F" w:rsidRPr="00D24F77" w:rsidRDefault="0084343F" w:rsidP="00E575E4">
            <w:pPr>
              <w:ind w:left="327" w:hanging="207"/>
              <w:rPr>
                <w:lang w:val="vi-VN"/>
              </w:rPr>
            </w:pPr>
            <w:r w:rsidRPr="00D24F77">
              <w:rPr>
                <w:lang w:val="vi-VN"/>
              </w:rPr>
              <w:t xml:space="preserve">2. </w:t>
            </w:r>
            <w:r w:rsidRPr="00D24F77">
              <w:t>Các điểm chuẩn trên máy phay cnc</w:t>
            </w:r>
            <w:r w:rsidRPr="00D24F77">
              <w:rPr>
                <w:lang w:val="vi-VN"/>
              </w:rPr>
              <w:t xml:space="preserve">       </w:t>
            </w:r>
          </w:p>
          <w:p w14:paraId="4E762D63" w14:textId="77777777" w:rsidR="0084343F" w:rsidRPr="00D24F77" w:rsidRDefault="0084343F" w:rsidP="00E575E4">
            <w:pPr>
              <w:ind w:left="327" w:hanging="207"/>
            </w:pPr>
            <w:r w:rsidRPr="00D24F77">
              <w:rPr>
                <w:lang w:val="vi-VN"/>
              </w:rPr>
              <w:t xml:space="preserve">3. </w:t>
            </w:r>
            <w:r w:rsidRPr="00D24F77">
              <w:t>Hình dáng hình học của dụng cụ cắt và các giá trị hiệu chuẩn</w:t>
            </w:r>
          </w:p>
        </w:tc>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26B811B9" w14:textId="77777777" w:rsidR="0084343F" w:rsidRPr="00D24F77" w:rsidRDefault="0084343F" w:rsidP="00E575E4">
            <w:pPr>
              <w:jc w:val="center"/>
              <w:rPr>
                <w:b/>
                <w:bCs/>
              </w:rPr>
            </w:pPr>
            <w:r w:rsidRPr="00D24F77">
              <w:rPr>
                <w:b/>
                <w:bCs/>
              </w:rPr>
              <w:t>5</w:t>
            </w:r>
          </w:p>
          <w:p w14:paraId="7E8CA91D" w14:textId="77777777" w:rsidR="0084343F" w:rsidRPr="00D24F77" w:rsidRDefault="0084343F" w:rsidP="00E575E4">
            <w:pPr>
              <w:jc w:val="center"/>
              <w:rPr>
                <w:bCs/>
              </w:rPr>
            </w:pPr>
          </w:p>
          <w:p w14:paraId="7540C59A" w14:textId="77777777" w:rsidR="0084343F" w:rsidRPr="00D24F77" w:rsidRDefault="0084343F" w:rsidP="00E575E4">
            <w:pPr>
              <w:jc w:val="center"/>
              <w:rPr>
                <w:bCs/>
              </w:rPr>
            </w:pPr>
            <w:r w:rsidRPr="00D24F77">
              <w:rPr>
                <w:bCs/>
              </w:rPr>
              <w:t>2</w:t>
            </w:r>
          </w:p>
          <w:p w14:paraId="50E99FC1" w14:textId="77777777" w:rsidR="0084343F" w:rsidRPr="00D24F77" w:rsidRDefault="0084343F" w:rsidP="00E575E4">
            <w:pPr>
              <w:jc w:val="center"/>
              <w:rPr>
                <w:bCs/>
              </w:rPr>
            </w:pPr>
          </w:p>
          <w:p w14:paraId="2DA27DDD" w14:textId="77777777" w:rsidR="0084343F" w:rsidRPr="00D24F77" w:rsidRDefault="0084343F" w:rsidP="00E575E4">
            <w:pPr>
              <w:jc w:val="center"/>
              <w:rPr>
                <w:bCs/>
              </w:rPr>
            </w:pPr>
            <w:r w:rsidRPr="00D24F77">
              <w:rPr>
                <w:bCs/>
              </w:rPr>
              <w:t>2</w:t>
            </w:r>
          </w:p>
          <w:p w14:paraId="4DC35D74" w14:textId="77777777" w:rsidR="0084343F" w:rsidRPr="00D24F77" w:rsidRDefault="0084343F" w:rsidP="00E575E4">
            <w:pPr>
              <w:jc w:val="center"/>
              <w:rPr>
                <w:bCs/>
              </w:rPr>
            </w:pPr>
          </w:p>
          <w:p w14:paraId="5AE500A2" w14:textId="77777777" w:rsidR="0084343F" w:rsidRPr="00D24F77" w:rsidRDefault="0084343F" w:rsidP="00E575E4">
            <w:pPr>
              <w:jc w:val="center"/>
            </w:pPr>
            <w:r w:rsidRPr="00D24F77">
              <w:rPr>
                <w:bCs/>
              </w:rPr>
              <w:t>1</w:t>
            </w:r>
          </w:p>
        </w:tc>
        <w:tc>
          <w:tcPr>
            <w:tcW w:w="990" w:type="dxa"/>
            <w:tcBorders>
              <w:top w:val="single" w:sz="4" w:space="0" w:color="auto"/>
              <w:left w:val="single" w:sz="4" w:space="0" w:color="auto"/>
              <w:bottom w:val="single" w:sz="4" w:space="0" w:color="auto"/>
              <w:right w:val="single" w:sz="4" w:space="0" w:color="auto"/>
            </w:tcBorders>
            <w:shd w:val="clear" w:color="auto" w:fill="auto"/>
            <w:hideMark/>
          </w:tcPr>
          <w:p w14:paraId="1E562A5C" w14:textId="77777777" w:rsidR="0084343F" w:rsidRPr="00D24F77" w:rsidRDefault="0084343F" w:rsidP="00E575E4">
            <w:pPr>
              <w:jc w:val="center"/>
              <w:rPr>
                <w:b/>
                <w:bCs/>
              </w:rPr>
            </w:pPr>
            <w:r w:rsidRPr="00D24F77">
              <w:rPr>
                <w:b/>
                <w:bCs/>
              </w:rPr>
              <w:t>5</w:t>
            </w:r>
          </w:p>
          <w:p w14:paraId="6AA3C74A" w14:textId="77777777" w:rsidR="0084343F" w:rsidRPr="00D24F77" w:rsidRDefault="0084343F" w:rsidP="00E575E4">
            <w:pPr>
              <w:jc w:val="center"/>
              <w:rPr>
                <w:bCs/>
              </w:rPr>
            </w:pPr>
          </w:p>
          <w:p w14:paraId="282140BE" w14:textId="77777777" w:rsidR="0084343F" w:rsidRPr="00D24F77" w:rsidRDefault="0084343F" w:rsidP="00E575E4">
            <w:pPr>
              <w:jc w:val="center"/>
              <w:rPr>
                <w:bCs/>
              </w:rPr>
            </w:pPr>
            <w:r w:rsidRPr="00D24F77">
              <w:rPr>
                <w:bCs/>
              </w:rPr>
              <w:t>2</w:t>
            </w:r>
          </w:p>
          <w:p w14:paraId="1EBD9137" w14:textId="77777777" w:rsidR="0084343F" w:rsidRPr="00D24F77" w:rsidRDefault="0084343F" w:rsidP="00E575E4">
            <w:pPr>
              <w:jc w:val="center"/>
              <w:rPr>
                <w:bCs/>
              </w:rPr>
            </w:pPr>
          </w:p>
          <w:p w14:paraId="6978BCCD" w14:textId="77777777" w:rsidR="0084343F" w:rsidRPr="00D24F77" w:rsidRDefault="0084343F" w:rsidP="00E575E4">
            <w:pPr>
              <w:jc w:val="center"/>
              <w:rPr>
                <w:bCs/>
              </w:rPr>
            </w:pPr>
            <w:r w:rsidRPr="00D24F77">
              <w:rPr>
                <w:bCs/>
              </w:rPr>
              <w:t>2</w:t>
            </w:r>
          </w:p>
          <w:p w14:paraId="57EFEBCC" w14:textId="77777777" w:rsidR="0084343F" w:rsidRPr="00D24F77" w:rsidRDefault="0084343F" w:rsidP="00E575E4">
            <w:pPr>
              <w:jc w:val="center"/>
              <w:rPr>
                <w:bCs/>
              </w:rPr>
            </w:pPr>
          </w:p>
          <w:p w14:paraId="2A35DD75" w14:textId="77777777" w:rsidR="0084343F" w:rsidRPr="00D24F77" w:rsidRDefault="0084343F" w:rsidP="00E575E4">
            <w:pPr>
              <w:jc w:val="center"/>
            </w:pPr>
            <w:r w:rsidRPr="00D24F77">
              <w:rPr>
                <w:bCs/>
              </w:rPr>
              <w:t>1</w:t>
            </w:r>
          </w:p>
        </w:tc>
        <w:tc>
          <w:tcPr>
            <w:tcW w:w="1652" w:type="dxa"/>
            <w:tcBorders>
              <w:top w:val="single" w:sz="4" w:space="0" w:color="auto"/>
              <w:left w:val="single" w:sz="4" w:space="0" w:color="auto"/>
              <w:bottom w:val="single" w:sz="4" w:space="0" w:color="auto"/>
              <w:right w:val="single" w:sz="4" w:space="0" w:color="auto"/>
            </w:tcBorders>
            <w:shd w:val="clear" w:color="auto" w:fill="auto"/>
            <w:hideMark/>
          </w:tcPr>
          <w:p w14:paraId="6F7D9E01" w14:textId="77777777" w:rsidR="0084343F" w:rsidRPr="00D24F77" w:rsidRDefault="0084343F" w:rsidP="00E575E4">
            <w:pPr>
              <w:jc w:val="center"/>
              <w:rPr>
                <w:b/>
                <w:bCs/>
              </w:rPr>
            </w:pPr>
          </w:p>
          <w:p w14:paraId="412377A9" w14:textId="77777777" w:rsidR="0084343F" w:rsidRPr="00D24F77" w:rsidRDefault="0084343F" w:rsidP="00E575E4">
            <w:pPr>
              <w:jc w:val="center"/>
              <w:rPr>
                <w:bCs/>
              </w:rPr>
            </w:pPr>
          </w:p>
          <w:p w14:paraId="08B26C6F" w14:textId="77777777" w:rsidR="0084343F" w:rsidRPr="00D24F77" w:rsidRDefault="0084343F" w:rsidP="00E575E4">
            <w:pPr>
              <w:jc w:val="center"/>
              <w:rPr>
                <w:bCs/>
              </w:rPr>
            </w:pPr>
          </w:p>
          <w:p w14:paraId="3FF6903A" w14:textId="77777777" w:rsidR="0084343F" w:rsidRPr="00D24F77" w:rsidRDefault="0084343F" w:rsidP="00E575E4">
            <w:pPr>
              <w:jc w:val="center"/>
              <w:rPr>
                <w:bCs/>
              </w:rPr>
            </w:pPr>
          </w:p>
          <w:p w14:paraId="7107D9DC" w14:textId="77777777" w:rsidR="0084343F" w:rsidRPr="00D24F77" w:rsidRDefault="0084343F" w:rsidP="00E575E4">
            <w:pPr>
              <w:jc w:val="center"/>
              <w:rPr>
                <w:bCs/>
              </w:rPr>
            </w:pPr>
          </w:p>
          <w:p w14:paraId="553DB020" w14:textId="77777777" w:rsidR="0084343F" w:rsidRPr="00D24F77" w:rsidRDefault="0084343F" w:rsidP="00E575E4">
            <w:pPr>
              <w:jc w:val="center"/>
            </w:pPr>
          </w:p>
        </w:tc>
        <w:tc>
          <w:tcPr>
            <w:tcW w:w="992" w:type="dxa"/>
            <w:tcBorders>
              <w:top w:val="single" w:sz="4" w:space="0" w:color="auto"/>
              <w:left w:val="nil"/>
              <w:bottom w:val="single" w:sz="4" w:space="0" w:color="auto"/>
              <w:right w:val="single" w:sz="4" w:space="0" w:color="auto"/>
            </w:tcBorders>
            <w:shd w:val="clear" w:color="auto" w:fill="auto"/>
            <w:hideMark/>
          </w:tcPr>
          <w:p w14:paraId="3A9AA859" w14:textId="77777777" w:rsidR="0084343F" w:rsidRPr="00D24F77" w:rsidRDefault="0084343F" w:rsidP="00E575E4">
            <w:pPr>
              <w:jc w:val="center"/>
              <w:rPr>
                <w:bCs/>
              </w:rPr>
            </w:pPr>
          </w:p>
        </w:tc>
      </w:tr>
      <w:tr w:rsidR="00D24F77" w:rsidRPr="00D24F77" w14:paraId="3B28807F" w14:textId="77777777" w:rsidTr="00E575E4">
        <w:trPr>
          <w:trHeight w:val="702"/>
        </w:trPr>
        <w:tc>
          <w:tcPr>
            <w:tcW w:w="645" w:type="dxa"/>
            <w:tcBorders>
              <w:top w:val="nil"/>
              <w:left w:val="single" w:sz="4" w:space="0" w:color="auto"/>
              <w:bottom w:val="single" w:sz="4" w:space="0" w:color="auto"/>
              <w:right w:val="single" w:sz="4" w:space="0" w:color="auto"/>
            </w:tcBorders>
            <w:shd w:val="clear" w:color="auto" w:fill="auto"/>
            <w:vAlign w:val="center"/>
            <w:hideMark/>
          </w:tcPr>
          <w:p w14:paraId="5DA5FEC1" w14:textId="77777777" w:rsidR="0084343F" w:rsidRPr="00D24F77" w:rsidRDefault="0084343F" w:rsidP="00E575E4">
            <w:pPr>
              <w:spacing w:after="120"/>
              <w:jc w:val="center"/>
            </w:pPr>
            <w:r w:rsidRPr="00D24F77">
              <w:rPr>
                <w:bCs/>
              </w:rPr>
              <w:t>2</w:t>
            </w:r>
          </w:p>
        </w:tc>
        <w:tc>
          <w:tcPr>
            <w:tcW w:w="4140" w:type="dxa"/>
            <w:tcBorders>
              <w:top w:val="nil"/>
              <w:left w:val="nil"/>
              <w:bottom w:val="single" w:sz="4" w:space="0" w:color="auto"/>
              <w:right w:val="single" w:sz="4" w:space="0" w:color="auto"/>
            </w:tcBorders>
            <w:shd w:val="clear" w:color="auto" w:fill="auto"/>
            <w:vAlign w:val="center"/>
            <w:hideMark/>
          </w:tcPr>
          <w:p w14:paraId="442B1206" w14:textId="77777777" w:rsidR="0084343F" w:rsidRPr="00D24F77" w:rsidRDefault="0084343F" w:rsidP="00E575E4">
            <w:pPr>
              <w:jc w:val="both"/>
              <w:rPr>
                <w:bCs/>
              </w:rPr>
            </w:pPr>
            <w:r w:rsidRPr="00D24F77">
              <w:rPr>
                <w:lang w:val="vi-VN"/>
              </w:rPr>
              <w:t xml:space="preserve">Bài </w:t>
            </w:r>
            <w:r w:rsidRPr="00D24F77">
              <w:t>2</w:t>
            </w:r>
            <w:r w:rsidRPr="00D24F77">
              <w:rPr>
                <w:lang w:val="vi-VN"/>
              </w:rPr>
              <w:t xml:space="preserve">. </w:t>
            </w:r>
            <w:r w:rsidRPr="00D24F77">
              <w:rPr>
                <w:bCs/>
              </w:rPr>
              <w:t>Lập trình phay CNC</w:t>
            </w:r>
          </w:p>
          <w:p w14:paraId="435F36D6" w14:textId="77777777" w:rsidR="0084343F" w:rsidRPr="00D24F77" w:rsidRDefault="0084343F" w:rsidP="00E575E4">
            <w:pPr>
              <w:tabs>
                <w:tab w:val="num" w:pos="1474"/>
              </w:tabs>
              <w:jc w:val="both"/>
            </w:pPr>
            <w:r w:rsidRPr="00D24F77">
              <w:rPr>
                <w:lang w:val="vi-VN"/>
              </w:rPr>
              <w:t>1. Cấu trúc một chương trình gia công</w:t>
            </w:r>
          </w:p>
          <w:p w14:paraId="36C79499" w14:textId="77777777" w:rsidR="0084343F" w:rsidRPr="00D24F77" w:rsidRDefault="0084343F" w:rsidP="00E575E4">
            <w:pPr>
              <w:jc w:val="both"/>
            </w:pPr>
            <w:r w:rsidRPr="00D24F77">
              <w:t>2.</w:t>
            </w:r>
            <w:r w:rsidRPr="00D24F77">
              <w:rPr>
                <w:lang w:val="vi-VN"/>
              </w:rPr>
              <w:t xml:space="preserve"> </w:t>
            </w:r>
            <w:r w:rsidRPr="00D24F77">
              <w:t>Bộ mã lệnh chức năng</w:t>
            </w:r>
          </w:p>
          <w:p w14:paraId="219C77CB" w14:textId="77777777" w:rsidR="0084343F" w:rsidRPr="00D24F77" w:rsidRDefault="0084343F" w:rsidP="00E575E4">
            <w:pPr>
              <w:ind w:left="327" w:hanging="327"/>
              <w:jc w:val="both"/>
              <w:rPr>
                <w:lang w:val="vi-VN"/>
              </w:rPr>
            </w:pPr>
            <w:r w:rsidRPr="00D24F77">
              <w:t>2.</w:t>
            </w:r>
            <w:r w:rsidRPr="00D24F77">
              <w:rPr>
                <w:lang w:val="vi-VN"/>
              </w:rPr>
              <w:t>1. Chức năng chọn dao: T</w:t>
            </w:r>
          </w:p>
          <w:p w14:paraId="0AAC61CB" w14:textId="77777777" w:rsidR="0084343F" w:rsidRPr="00D24F77" w:rsidRDefault="0084343F" w:rsidP="00E575E4">
            <w:pPr>
              <w:ind w:left="327" w:hanging="327"/>
              <w:jc w:val="both"/>
            </w:pPr>
            <w:r w:rsidRPr="00D24F77">
              <w:t>2.</w:t>
            </w:r>
            <w:r w:rsidRPr="00D24F77">
              <w:rPr>
                <w:lang w:val="vi-VN"/>
              </w:rPr>
              <w:t>2. Chức năng chọn tốc độ trục chính: S</w:t>
            </w:r>
          </w:p>
          <w:p w14:paraId="12306152" w14:textId="77777777" w:rsidR="0084343F" w:rsidRPr="00D24F77" w:rsidRDefault="0084343F" w:rsidP="00E575E4">
            <w:pPr>
              <w:ind w:left="327" w:hanging="327"/>
              <w:jc w:val="both"/>
              <w:rPr>
                <w:lang w:val="vi-VN"/>
              </w:rPr>
            </w:pPr>
            <w:r w:rsidRPr="00D24F77">
              <w:t>2.</w:t>
            </w:r>
            <w:r w:rsidRPr="00D24F77">
              <w:rPr>
                <w:lang w:val="vi-VN"/>
              </w:rPr>
              <w:t>3. Chức năng chọn lượng tiến dao: F</w:t>
            </w:r>
          </w:p>
          <w:p w14:paraId="65123F95" w14:textId="77777777" w:rsidR="0084343F" w:rsidRPr="00D24F77" w:rsidRDefault="0084343F" w:rsidP="00E575E4">
            <w:pPr>
              <w:tabs>
                <w:tab w:val="num" w:pos="1474"/>
              </w:tabs>
              <w:jc w:val="both"/>
            </w:pPr>
            <w:r w:rsidRPr="00D24F77">
              <w:t>2.</w:t>
            </w:r>
            <w:r w:rsidRPr="00D24F77">
              <w:rPr>
                <w:lang w:val="vi-VN"/>
              </w:rPr>
              <w:t>4. Chức năng phụ: M</w:t>
            </w:r>
          </w:p>
          <w:p w14:paraId="081E2B32" w14:textId="77777777" w:rsidR="0084343F" w:rsidRPr="00D24F77" w:rsidRDefault="0084343F" w:rsidP="00E575E4">
            <w:pPr>
              <w:jc w:val="both"/>
            </w:pPr>
            <w:r w:rsidRPr="00D24F77">
              <w:t>3. Bộ mã lệnh chương trình NC</w:t>
            </w:r>
          </w:p>
          <w:p w14:paraId="086BDE81" w14:textId="77777777" w:rsidR="0084343F" w:rsidRPr="00D24F77" w:rsidRDefault="0084343F" w:rsidP="00E575E4">
            <w:pPr>
              <w:ind w:left="327" w:hanging="327"/>
              <w:rPr>
                <w:lang w:val="vi-VN"/>
              </w:rPr>
            </w:pPr>
            <w:r w:rsidRPr="00D24F77">
              <w:t>3.</w:t>
            </w:r>
            <w:r w:rsidRPr="00D24F77">
              <w:rPr>
                <w:lang w:val="vi-VN"/>
              </w:rPr>
              <w:t xml:space="preserve">1. </w:t>
            </w:r>
            <w:r w:rsidRPr="00D24F77">
              <w:t>Lệnh chạy dao nhanh</w:t>
            </w:r>
            <w:r w:rsidRPr="00D24F77">
              <w:rPr>
                <w:lang w:val="vi-VN"/>
              </w:rPr>
              <w:t xml:space="preserve"> G00</w:t>
            </w:r>
          </w:p>
          <w:p w14:paraId="2D43BD53" w14:textId="77777777" w:rsidR="0084343F" w:rsidRPr="00D24F77" w:rsidRDefault="0084343F" w:rsidP="00E575E4">
            <w:pPr>
              <w:ind w:left="327" w:hanging="327"/>
            </w:pPr>
            <w:r w:rsidRPr="00D24F77">
              <w:t>3.</w:t>
            </w:r>
            <w:r w:rsidRPr="00D24F77">
              <w:rPr>
                <w:lang w:val="vi-VN"/>
              </w:rPr>
              <w:t xml:space="preserve">2. </w:t>
            </w:r>
            <w:r w:rsidRPr="00D24F77">
              <w:t>Các lệnh nội suy đường thẳng và cung tròn G01, G02 và G03.</w:t>
            </w:r>
          </w:p>
          <w:p w14:paraId="1AC2F76A" w14:textId="77777777" w:rsidR="0084343F" w:rsidRPr="00D24F77" w:rsidRDefault="0084343F" w:rsidP="00E575E4">
            <w:pPr>
              <w:ind w:left="327" w:hanging="327"/>
            </w:pPr>
            <w:r w:rsidRPr="00D24F77">
              <w:t>3.3 Bài tập áp dụng</w:t>
            </w:r>
          </w:p>
          <w:p w14:paraId="449A6451" w14:textId="77777777" w:rsidR="0084343F" w:rsidRPr="00D24F77" w:rsidRDefault="0084343F" w:rsidP="00E575E4">
            <w:pPr>
              <w:ind w:left="120" w:hanging="120"/>
            </w:pPr>
            <w:r w:rsidRPr="00D24F77">
              <w:t>3.4</w:t>
            </w:r>
            <w:r w:rsidRPr="00D24F77">
              <w:rPr>
                <w:lang w:val="vi-VN"/>
              </w:rPr>
              <w:t xml:space="preserve">. </w:t>
            </w:r>
            <w:r w:rsidRPr="00D24F77">
              <w:t>Các lệnh hiệu chỉnh bán kính dao G40, 41 và 42</w:t>
            </w:r>
          </w:p>
          <w:p w14:paraId="720743DA" w14:textId="77777777" w:rsidR="0084343F" w:rsidRPr="00D24F77" w:rsidRDefault="0084343F" w:rsidP="00E575E4">
            <w:pPr>
              <w:ind w:left="120" w:hanging="120"/>
            </w:pPr>
            <w:r w:rsidRPr="00D24F77">
              <w:t>3.5. Bài tập áp dụng</w:t>
            </w:r>
          </w:p>
        </w:tc>
        <w:tc>
          <w:tcPr>
            <w:tcW w:w="900" w:type="dxa"/>
            <w:tcBorders>
              <w:top w:val="nil"/>
              <w:left w:val="nil"/>
              <w:bottom w:val="single" w:sz="4" w:space="0" w:color="auto"/>
              <w:right w:val="single" w:sz="4" w:space="0" w:color="auto"/>
            </w:tcBorders>
            <w:shd w:val="clear" w:color="auto" w:fill="auto"/>
            <w:hideMark/>
          </w:tcPr>
          <w:p w14:paraId="1BC2E687" w14:textId="422A92E7" w:rsidR="0084343F" w:rsidRPr="00D24F77" w:rsidRDefault="00D411C1" w:rsidP="00E575E4">
            <w:pPr>
              <w:jc w:val="center"/>
              <w:rPr>
                <w:b/>
                <w:bCs/>
              </w:rPr>
            </w:pPr>
            <w:r w:rsidRPr="00D24F77">
              <w:rPr>
                <w:b/>
                <w:bCs/>
              </w:rPr>
              <w:t>2</w:t>
            </w:r>
            <w:r w:rsidR="00380E51" w:rsidRPr="00D24F77">
              <w:rPr>
                <w:b/>
                <w:bCs/>
              </w:rPr>
              <w:t>0</w:t>
            </w:r>
          </w:p>
          <w:p w14:paraId="1F1284EA" w14:textId="77777777" w:rsidR="0084343F" w:rsidRPr="00D24F77" w:rsidRDefault="0084343F" w:rsidP="00E575E4">
            <w:pPr>
              <w:jc w:val="center"/>
              <w:rPr>
                <w:bCs/>
              </w:rPr>
            </w:pPr>
            <w:r w:rsidRPr="00D24F77">
              <w:rPr>
                <w:bCs/>
              </w:rPr>
              <w:t>1</w:t>
            </w:r>
          </w:p>
          <w:p w14:paraId="2481BD81" w14:textId="77777777" w:rsidR="0084343F" w:rsidRPr="00D24F77" w:rsidRDefault="0084343F" w:rsidP="00E575E4">
            <w:pPr>
              <w:jc w:val="center"/>
              <w:rPr>
                <w:bCs/>
              </w:rPr>
            </w:pPr>
          </w:p>
          <w:p w14:paraId="204FD60E" w14:textId="66C10AC2" w:rsidR="0084343F" w:rsidRPr="00D24F77" w:rsidRDefault="00D411C1" w:rsidP="00E575E4">
            <w:pPr>
              <w:jc w:val="center"/>
              <w:rPr>
                <w:bCs/>
              </w:rPr>
            </w:pPr>
            <w:r w:rsidRPr="00D24F77">
              <w:rPr>
                <w:bCs/>
              </w:rPr>
              <w:t>8</w:t>
            </w:r>
          </w:p>
          <w:p w14:paraId="31D3A8E9" w14:textId="77777777" w:rsidR="0084343F" w:rsidRPr="00D24F77" w:rsidRDefault="0084343F" w:rsidP="00E575E4">
            <w:pPr>
              <w:jc w:val="center"/>
              <w:rPr>
                <w:bCs/>
              </w:rPr>
            </w:pPr>
          </w:p>
          <w:p w14:paraId="2003B39C" w14:textId="77777777" w:rsidR="0084343F" w:rsidRPr="00D24F77" w:rsidRDefault="0084343F" w:rsidP="00E575E4">
            <w:pPr>
              <w:jc w:val="center"/>
              <w:rPr>
                <w:bCs/>
              </w:rPr>
            </w:pPr>
          </w:p>
          <w:p w14:paraId="490E2DA8" w14:textId="77777777" w:rsidR="0084343F" w:rsidRPr="00D24F77" w:rsidRDefault="0084343F" w:rsidP="00E575E4">
            <w:pPr>
              <w:jc w:val="center"/>
              <w:rPr>
                <w:bCs/>
              </w:rPr>
            </w:pPr>
          </w:p>
          <w:p w14:paraId="3FFA5289" w14:textId="77777777" w:rsidR="0084343F" w:rsidRPr="00D24F77" w:rsidRDefault="0084343F" w:rsidP="00E575E4">
            <w:pPr>
              <w:jc w:val="center"/>
              <w:rPr>
                <w:bCs/>
              </w:rPr>
            </w:pPr>
          </w:p>
          <w:p w14:paraId="013D16B5" w14:textId="77777777" w:rsidR="0084343F" w:rsidRPr="00D24F77" w:rsidRDefault="0084343F" w:rsidP="00E575E4">
            <w:pPr>
              <w:jc w:val="center"/>
              <w:rPr>
                <w:bCs/>
              </w:rPr>
            </w:pPr>
          </w:p>
          <w:p w14:paraId="1F9CD56E" w14:textId="77777777" w:rsidR="0084343F" w:rsidRPr="00D24F77" w:rsidRDefault="0084343F" w:rsidP="00E575E4">
            <w:pPr>
              <w:jc w:val="center"/>
              <w:rPr>
                <w:bCs/>
              </w:rPr>
            </w:pPr>
          </w:p>
          <w:p w14:paraId="5EB48EDD" w14:textId="21AECEFD" w:rsidR="0084343F" w:rsidRPr="00D24F77" w:rsidRDefault="00D411C1" w:rsidP="00E575E4">
            <w:pPr>
              <w:jc w:val="center"/>
              <w:rPr>
                <w:bCs/>
              </w:rPr>
            </w:pPr>
            <w:r w:rsidRPr="00D24F77">
              <w:rPr>
                <w:bCs/>
              </w:rPr>
              <w:t>11</w:t>
            </w:r>
          </w:p>
          <w:p w14:paraId="4FD99893" w14:textId="77777777" w:rsidR="0084343F" w:rsidRPr="00D24F77" w:rsidRDefault="0084343F" w:rsidP="00E575E4">
            <w:pPr>
              <w:jc w:val="center"/>
              <w:rPr>
                <w:bCs/>
              </w:rPr>
            </w:pPr>
          </w:p>
          <w:p w14:paraId="69BF314B" w14:textId="77777777" w:rsidR="0084343F" w:rsidRPr="00D24F77" w:rsidRDefault="0084343F" w:rsidP="00E575E4">
            <w:pPr>
              <w:jc w:val="center"/>
              <w:rPr>
                <w:bCs/>
              </w:rPr>
            </w:pPr>
          </w:p>
          <w:p w14:paraId="66D2E7AE" w14:textId="77777777" w:rsidR="0084343F" w:rsidRPr="00D24F77" w:rsidRDefault="0084343F" w:rsidP="00E575E4">
            <w:pPr>
              <w:jc w:val="center"/>
              <w:rPr>
                <w:bCs/>
              </w:rPr>
            </w:pPr>
          </w:p>
          <w:p w14:paraId="440EEB75" w14:textId="77777777" w:rsidR="0084343F" w:rsidRPr="00D24F77" w:rsidRDefault="0084343F" w:rsidP="00E575E4">
            <w:pPr>
              <w:jc w:val="center"/>
              <w:rPr>
                <w:bCs/>
              </w:rPr>
            </w:pPr>
          </w:p>
          <w:p w14:paraId="0B6BBAE7" w14:textId="77777777" w:rsidR="0084343F" w:rsidRPr="00D24F77" w:rsidRDefault="0084343F" w:rsidP="00E575E4">
            <w:pPr>
              <w:jc w:val="center"/>
              <w:rPr>
                <w:bCs/>
              </w:rPr>
            </w:pPr>
          </w:p>
          <w:p w14:paraId="3EEDE9C3" w14:textId="77777777" w:rsidR="0084343F" w:rsidRPr="00D24F77" w:rsidRDefault="0084343F" w:rsidP="00E575E4">
            <w:pPr>
              <w:jc w:val="center"/>
            </w:pPr>
          </w:p>
        </w:tc>
        <w:tc>
          <w:tcPr>
            <w:tcW w:w="990" w:type="dxa"/>
            <w:tcBorders>
              <w:top w:val="nil"/>
              <w:left w:val="nil"/>
              <w:bottom w:val="single" w:sz="4" w:space="0" w:color="auto"/>
              <w:right w:val="single" w:sz="4" w:space="0" w:color="auto"/>
            </w:tcBorders>
            <w:shd w:val="clear" w:color="auto" w:fill="auto"/>
            <w:hideMark/>
          </w:tcPr>
          <w:p w14:paraId="482DC05F" w14:textId="57233752" w:rsidR="0084343F" w:rsidRPr="00D24F77" w:rsidRDefault="00D411C1" w:rsidP="00E575E4">
            <w:pPr>
              <w:jc w:val="center"/>
              <w:rPr>
                <w:b/>
                <w:bCs/>
              </w:rPr>
            </w:pPr>
            <w:r w:rsidRPr="00D24F77">
              <w:rPr>
                <w:b/>
                <w:bCs/>
              </w:rPr>
              <w:t>5</w:t>
            </w:r>
          </w:p>
          <w:p w14:paraId="1E39D0E2" w14:textId="77777777" w:rsidR="0084343F" w:rsidRPr="00D24F77" w:rsidRDefault="0084343F" w:rsidP="00E575E4">
            <w:pPr>
              <w:jc w:val="center"/>
              <w:rPr>
                <w:bCs/>
              </w:rPr>
            </w:pPr>
            <w:r w:rsidRPr="00D24F77">
              <w:rPr>
                <w:bCs/>
              </w:rPr>
              <w:t>1</w:t>
            </w:r>
          </w:p>
          <w:p w14:paraId="2B0F35CF" w14:textId="77777777" w:rsidR="0084343F" w:rsidRPr="00D24F77" w:rsidRDefault="0084343F" w:rsidP="00E575E4">
            <w:pPr>
              <w:jc w:val="center"/>
              <w:rPr>
                <w:bCs/>
              </w:rPr>
            </w:pPr>
          </w:p>
          <w:p w14:paraId="01901986" w14:textId="77777777" w:rsidR="0084343F" w:rsidRPr="00D24F77" w:rsidRDefault="0084343F" w:rsidP="00E575E4">
            <w:pPr>
              <w:jc w:val="center"/>
              <w:rPr>
                <w:bCs/>
              </w:rPr>
            </w:pPr>
            <w:r w:rsidRPr="00D24F77">
              <w:rPr>
                <w:bCs/>
              </w:rPr>
              <w:t>1</w:t>
            </w:r>
          </w:p>
          <w:p w14:paraId="102FDC8F" w14:textId="77777777" w:rsidR="0084343F" w:rsidRPr="00D24F77" w:rsidRDefault="0084343F" w:rsidP="00E575E4">
            <w:pPr>
              <w:jc w:val="center"/>
              <w:rPr>
                <w:bCs/>
              </w:rPr>
            </w:pPr>
          </w:p>
          <w:p w14:paraId="172D1A3E" w14:textId="77777777" w:rsidR="0084343F" w:rsidRPr="00D24F77" w:rsidRDefault="0084343F" w:rsidP="00E575E4">
            <w:pPr>
              <w:jc w:val="center"/>
              <w:rPr>
                <w:bCs/>
              </w:rPr>
            </w:pPr>
          </w:p>
          <w:p w14:paraId="385475A8" w14:textId="77777777" w:rsidR="0084343F" w:rsidRPr="00D24F77" w:rsidRDefault="0084343F" w:rsidP="00E575E4">
            <w:pPr>
              <w:jc w:val="center"/>
              <w:rPr>
                <w:bCs/>
              </w:rPr>
            </w:pPr>
          </w:p>
          <w:p w14:paraId="1B3287E9" w14:textId="77777777" w:rsidR="0084343F" w:rsidRPr="00D24F77" w:rsidRDefault="0084343F" w:rsidP="00E575E4">
            <w:pPr>
              <w:jc w:val="center"/>
              <w:rPr>
                <w:bCs/>
              </w:rPr>
            </w:pPr>
          </w:p>
          <w:p w14:paraId="7C94B794" w14:textId="77777777" w:rsidR="0084343F" w:rsidRPr="00D24F77" w:rsidRDefault="0084343F" w:rsidP="00E575E4">
            <w:pPr>
              <w:jc w:val="center"/>
              <w:rPr>
                <w:bCs/>
              </w:rPr>
            </w:pPr>
          </w:p>
          <w:p w14:paraId="7053A2F9" w14:textId="77777777" w:rsidR="0084343F" w:rsidRPr="00D24F77" w:rsidRDefault="0084343F" w:rsidP="00E575E4">
            <w:pPr>
              <w:jc w:val="center"/>
              <w:rPr>
                <w:bCs/>
              </w:rPr>
            </w:pPr>
          </w:p>
          <w:p w14:paraId="53A00E30" w14:textId="5B84FD21" w:rsidR="0084343F" w:rsidRPr="00D24F77" w:rsidRDefault="00D411C1" w:rsidP="00E575E4">
            <w:pPr>
              <w:jc w:val="center"/>
              <w:rPr>
                <w:bCs/>
              </w:rPr>
            </w:pPr>
            <w:r w:rsidRPr="00D24F77">
              <w:rPr>
                <w:bCs/>
              </w:rPr>
              <w:t>3</w:t>
            </w:r>
          </w:p>
          <w:p w14:paraId="3E4D1849" w14:textId="77777777" w:rsidR="0084343F" w:rsidRPr="00D24F77" w:rsidRDefault="0084343F" w:rsidP="00E575E4">
            <w:pPr>
              <w:jc w:val="center"/>
              <w:rPr>
                <w:bCs/>
              </w:rPr>
            </w:pPr>
          </w:p>
          <w:p w14:paraId="2EA981FC" w14:textId="77777777" w:rsidR="0084343F" w:rsidRPr="00D24F77" w:rsidRDefault="0084343F" w:rsidP="00E575E4">
            <w:pPr>
              <w:jc w:val="center"/>
              <w:rPr>
                <w:bCs/>
              </w:rPr>
            </w:pPr>
          </w:p>
          <w:p w14:paraId="37EC75BE" w14:textId="77777777" w:rsidR="0084343F" w:rsidRPr="00D24F77" w:rsidRDefault="0084343F" w:rsidP="00E575E4">
            <w:pPr>
              <w:jc w:val="center"/>
              <w:rPr>
                <w:bCs/>
              </w:rPr>
            </w:pPr>
          </w:p>
          <w:p w14:paraId="056DC1A9" w14:textId="77777777" w:rsidR="0084343F" w:rsidRPr="00D24F77" w:rsidRDefault="0084343F" w:rsidP="00E575E4">
            <w:pPr>
              <w:jc w:val="center"/>
            </w:pPr>
          </w:p>
        </w:tc>
        <w:tc>
          <w:tcPr>
            <w:tcW w:w="1652" w:type="dxa"/>
            <w:tcBorders>
              <w:top w:val="nil"/>
              <w:left w:val="nil"/>
              <w:bottom w:val="single" w:sz="4" w:space="0" w:color="auto"/>
              <w:right w:val="single" w:sz="4" w:space="0" w:color="auto"/>
            </w:tcBorders>
            <w:shd w:val="clear" w:color="auto" w:fill="auto"/>
            <w:hideMark/>
          </w:tcPr>
          <w:p w14:paraId="5EAB1662" w14:textId="3C43B1FB" w:rsidR="0084343F" w:rsidRPr="00D24F77" w:rsidRDefault="00D411C1" w:rsidP="00E575E4">
            <w:pPr>
              <w:jc w:val="center"/>
              <w:rPr>
                <w:b/>
                <w:bCs/>
              </w:rPr>
            </w:pPr>
            <w:r w:rsidRPr="00D24F77">
              <w:rPr>
                <w:b/>
                <w:bCs/>
              </w:rPr>
              <w:t>14</w:t>
            </w:r>
          </w:p>
          <w:p w14:paraId="64868AF6" w14:textId="77777777" w:rsidR="0084343F" w:rsidRPr="00D24F77" w:rsidRDefault="0084343F" w:rsidP="00E575E4">
            <w:pPr>
              <w:jc w:val="center"/>
              <w:rPr>
                <w:bCs/>
              </w:rPr>
            </w:pPr>
            <w:r w:rsidRPr="00D24F77">
              <w:rPr>
                <w:bCs/>
              </w:rPr>
              <w:t>0</w:t>
            </w:r>
          </w:p>
          <w:p w14:paraId="188DE5A6" w14:textId="77777777" w:rsidR="0084343F" w:rsidRPr="00D24F77" w:rsidRDefault="0084343F" w:rsidP="00E575E4">
            <w:pPr>
              <w:jc w:val="center"/>
              <w:rPr>
                <w:bCs/>
              </w:rPr>
            </w:pPr>
          </w:p>
          <w:p w14:paraId="16AFC276" w14:textId="090E2C4B" w:rsidR="0084343F" w:rsidRPr="00D24F77" w:rsidRDefault="00D411C1" w:rsidP="00E575E4">
            <w:pPr>
              <w:jc w:val="center"/>
              <w:rPr>
                <w:bCs/>
              </w:rPr>
            </w:pPr>
            <w:r w:rsidRPr="00D24F77">
              <w:rPr>
                <w:bCs/>
              </w:rPr>
              <w:t>7</w:t>
            </w:r>
          </w:p>
          <w:p w14:paraId="6FC3E256" w14:textId="77777777" w:rsidR="0084343F" w:rsidRPr="00D24F77" w:rsidRDefault="0084343F" w:rsidP="00E575E4">
            <w:pPr>
              <w:jc w:val="center"/>
              <w:rPr>
                <w:bCs/>
              </w:rPr>
            </w:pPr>
          </w:p>
          <w:p w14:paraId="48CEE34B" w14:textId="77777777" w:rsidR="0084343F" w:rsidRPr="00D24F77" w:rsidRDefault="0084343F" w:rsidP="00E575E4">
            <w:pPr>
              <w:jc w:val="center"/>
              <w:rPr>
                <w:bCs/>
              </w:rPr>
            </w:pPr>
          </w:p>
          <w:p w14:paraId="43F29D5F" w14:textId="77777777" w:rsidR="0084343F" w:rsidRPr="00D24F77" w:rsidRDefault="0084343F" w:rsidP="00E575E4">
            <w:pPr>
              <w:jc w:val="center"/>
              <w:rPr>
                <w:bCs/>
              </w:rPr>
            </w:pPr>
          </w:p>
          <w:p w14:paraId="4D8C1948" w14:textId="77777777" w:rsidR="0084343F" w:rsidRPr="00D24F77" w:rsidRDefault="0084343F" w:rsidP="00E575E4">
            <w:pPr>
              <w:jc w:val="center"/>
              <w:rPr>
                <w:bCs/>
              </w:rPr>
            </w:pPr>
          </w:p>
          <w:p w14:paraId="12B2BBD8" w14:textId="77777777" w:rsidR="0084343F" w:rsidRPr="00D24F77" w:rsidRDefault="0084343F" w:rsidP="00E575E4">
            <w:pPr>
              <w:jc w:val="center"/>
              <w:rPr>
                <w:bCs/>
              </w:rPr>
            </w:pPr>
          </w:p>
          <w:p w14:paraId="6DDD1B64" w14:textId="77777777" w:rsidR="0084343F" w:rsidRPr="00D24F77" w:rsidRDefault="0084343F" w:rsidP="00E575E4">
            <w:pPr>
              <w:jc w:val="center"/>
              <w:rPr>
                <w:bCs/>
              </w:rPr>
            </w:pPr>
          </w:p>
          <w:p w14:paraId="5670C7EF" w14:textId="64322114" w:rsidR="0084343F" w:rsidRPr="00D24F77" w:rsidRDefault="00D411C1" w:rsidP="00E575E4">
            <w:pPr>
              <w:jc w:val="center"/>
              <w:rPr>
                <w:bCs/>
              </w:rPr>
            </w:pPr>
            <w:r w:rsidRPr="00D24F77">
              <w:rPr>
                <w:bCs/>
              </w:rPr>
              <w:t>7</w:t>
            </w:r>
          </w:p>
          <w:p w14:paraId="3FB2F85C" w14:textId="77777777" w:rsidR="0084343F" w:rsidRPr="00D24F77" w:rsidRDefault="0084343F" w:rsidP="00E575E4">
            <w:pPr>
              <w:jc w:val="center"/>
            </w:pPr>
          </w:p>
        </w:tc>
        <w:tc>
          <w:tcPr>
            <w:tcW w:w="992" w:type="dxa"/>
            <w:tcBorders>
              <w:top w:val="nil"/>
              <w:left w:val="nil"/>
              <w:bottom w:val="single" w:sz="4" w:space="0" w:color="auto"/>
              <w:right w:val="single" w:sz="4" w:space="0" w:color="auto"/>
            </w:tcBorders>
            <w:shd w:val="clear" w:color="auto" w:fill="auto"/>
            <w:hideMark/>
          </w:tcPr>
          <w:p w14:paraId="4FEEC7C6" w14:textId="4EDE56FC" w:rsidR="0084343F" w:rsidRPr="00D24F77" w:rsidRDefault="00D411C1" w:rsidP="00E575E4">
            <w:pPr>
              <w:jc w:val="center"/>
              <w:rPr>
                <w:b/>
                <w:bCs/>
              </w:rPr>
            </w:pPr>
            <w:r w:rsidRPr="00D24F77">
              <w:rPr>
                <w:b/>
                <w:bCs/>
              </w:rPr>
              <w:t>1</w:t>
            </w:r>
          </w:p>
          <w:p w14:paraId="1672D56B" w14:textId="77777777" w:rsidR="0084343F" w:rsidRPr="00D24F77" w:rsidRDefault="0084343F" w:rsidP="00E575E4">
            <w:pPr>
              <w:jc w:val="center"/>
              <w:rPr>
                <w:b/>
                <w:bCs/>
              </w:rPr>
            </w:pPr>
          </w:p>
          <w:p w14:paraId="4E721F38" w14:textId="77777777" w:rsidR="0084343F" w:rsidRPr="00D24F77" w:rsidRDefault="0084343F" w:rsidP="00E575E4">
            <w:pPr>
              <w:jc w:val="center"/>
              <w:rPr>
                <w:b/>
                <w:bCs/>
              </w:rPr>
            </w:pPr>
          </w:p>
          <w:p w14:paraId="0B248DC6" w14:textId="77777777" w:rsidR="0084343F" w:rsidRPr="00D24F77" w:rsidRDefault="0084343F" w:rsidP="00E575E4">
            <w:pPr>
              <w:jc w:val="center"/>
              <w:rPr>
                <w:bCs/>
              </w:rPr>
            </w:pPr>
          </w:p>
          <w:p w14:paraId="145FA406" w14:textId="77777777" w:rsidR="0084343F" w:rsidRPr="00D24F77" w:rsidRDefault="0084343F" w:rsidP="00E575E4">
            <w:pPr>
              <w:jc w:val="center"/>
              <w:rPr>
                <w:bCs/>
              </w:rPr>
            </w:pPr>
          </w:p>
          <w:p w14:paraId="34242B69" w14:textId="77777777" w:rsidR="0084343F" w:rsidRPr="00D24F77" w:rsidRDefault="0084343F" w:rsidP="00E575E4">
            <w:pPr>
              <w:jc w:val="center"/>
              <w:rPr>
                <w:bCs/>
              </w:rPr>
            </w:pPr>
          </w:p>
          <w:p w14:paraId="6AA21B95" w14:textId="77777777" w:rsidR="0084343F" w:rsidRPr="00D24F77" w:rsidRDefault="0084343F" w:rsidP="00E575E4">
            <w:pPr>
              <w:jc w:val="center"/>
              <w:rPr>
                <w:bCs/>
              </w:rPr>
            </w:pPr>
          </w:p>
          <w:p w14:paraId="6809050F" w14:textId="77777777" w:rsidR="0084343F" w:rsidRPr="00D24F77" w:rsidRDefault="0084343F" w:rsidP="00E575E4">
            <w:pPr>
              <w:jc w:val="center"/>
              <w:rPr>
                <w:bCs/>
              </w:rPr>
            </w:pPr>
          </w:p>
          <w:p w14:paraId="3D13F9CD" w14:textId="77777777" w:rsidR="0084343F" w:rsidRPr="00D24F77" w:rsidRDefault="0084343F" w:rsidP="00E575E4">
            <w:pPr>
              <w:jc w:val="center"/>
              <w:rPr>
                <w:bCs/>
              </w:rPr>
            </w:pPr>
          </w:p>
          <w:p w14:paraId="4262EFC9" w14:textId="77777777" w:rsidR="0084343F" w:rsidRPr="00D24F77" w:rsidRDefault="0084343F" w:rsidP="00E575E4">
            <w:pPr>
              <w:jc w:val="center"/>
              <w:rPr>
                <w:bCs/>
              </w:rPr>
            </w:pPr>
          </w:p>
          <w:p w14:paraId="6895C257" w14:textId="3910E273" w:rsidR="0084343F" w:rsidRPr="00D24F77" w:rsidRDefault="00D411C1" w:rsidP="00E575E4">
            <w:pPr>
              <w:jc w:val="center"/>
              <w:rPr>
                <w:bCs/>
              </w:rPr>
            </w:pPr>
            <w:r w:rsidRPr="00D24F77">
              <w:rPr>
                <w:bCs/>
              </w:rPr>
              <w:t>1</w:t>
            </w:r>
          </w:p>
          <w:p w14:paraId="544D7904" w14:textId="77777777" w:rsidR="0084343F" w:rsidRPr="00D24F77" w:rsidRDefault="0084343F" w:rsidP="00E575E4">
            <w:pPr>
              <w:jc w:val="center"/>
              <w:rPr>
                <w:bCs/>
              </w:rPr>
            </w:pPr>
          </w:p>
        </w:tc>
      </w:tr>
      <w:tr w:rsidR="00D24F77" w:rsidRPr="00D24F77" w14:paraId="17381CF3" w14:textId="77777777" w:rsidTr="00E575E4">
        <w:trPr>
          <w:trHeight w:val="702"/>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D64D26" w14:textId="77777777" w:rsidR="0084343F" w:rsidRPr="00D24F77" w:rsidRDefault="0084343F" w:rsidP="00E575E4">
            <w:pPr>
              <w:spacing w:after="120"/>
              <w:jc w:val="center"/>
            </w:pPr>
            <w:r w:rsidRPr="00D24F77">
              <w:rPr>
                <w:bCs/>
              </w:rPr>
              <w:t>3</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A6973" w14:textId="77777777" w:rsidR="0084343F" w:rsidRPr="00D24F77" w:rsidRDefault="0084343F" w:rsidP="00E575E4">
            <w:pPr>
              <w:jc w:val="both"/>
              <w:rPr>
                <w:bCs/>
              </w:rPr>
            </w:pPr>
            <w:r w:rsidRPr="00D24F77">
              <w:rPr>
                <w:lang w:val="vi-VN"/>
              </w:rPr>
              <w:t xml:space="preserve">Bài </w:t>
            </w:r>
            <w:r w:rsidRPr="00D24F77">
              <w:t>3</w:t>
            </w:r>
            <w:r w:rsidRPr="00D24F77">
              <w:rPr>
                <w:lang w:val="vi-VN"/>
              </w:rPr>
              <w:t xml:space="preserve">: </w:t>
            </w:r>
            <w:r w:rsidRPr="00D24F77">
              <w:rPr>
                <w:bCs/>
              </w:rPr>
              <w:t xml:space="preserve">Các chu trình gia công </w:t>
            </w:r>
          </w:p>
          <w:p w14:paraId="328C0E8F" w14:textId="77777777" w:rsidR="0084343F" w:rsidRPr="00D24F77" w:rsidRDefault="0084343F" w:rsidP="00E575E4">
            <w:pPr>
              <w:ind w:hanging="207"/>
              <w:jc w:val="both"/>
            </w:pPr>
            <w:r w:rsidRPr="00D24F77">
              <w:t xml:space="preserve">   1. Các chu trình khoan lỗ.</w:t>
            </w:r>
          </w:p>
          <w:p w14:paraId="42175D1D" w14:textId="77777777" w:rsidR="0084343F" w:rsidRPr="00D24F77" w:rsidRDefault="0084343F" w:rsidP="00E575E4">
            <w:pPr>
              <w:ind w:hanging="207"/>
              <w:jc w:val="both"/>
            </w:pPr>
            <w:r w:rsidRPr="00D24F77">
              <w:t xml:space="preserve">   2. Chu trình ta rô.</w:t>
            </w:r>
          </w:p>
          <w:p w14:paraId="155C0139" w14:textId="77777777" w:rsidR="0084343F" w:rsidRPr="00D24F77" w:rsidRDefault="0084343F" w:rsidP="00E575E4">
            <w:pPr>
              <w:ind w:hanging="207"/>
              <w:jc w:val="both"/>
            </w:pPr>
            <w:r w:rsidRPr="00D24F77">
              <w:t xml:space="preserve">   3. Các chu trình khóet và doa.</w:t>
            </w:r>
          </w:p>
        </w:tc>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05A79977" w14:textId="6A5193F5" w:rsidR="0084343F" w:rsidRPr="00D24F77" w:rsidRDefault="00D411C1" w:rsidP="00E575E4">
            <w:pPr>
              <w:jc w:val="center"/>
              <w:rPr>
                <w:b/>
                <w:bCs/>
              </w:rPr>
            </w:pPr>
            <w:r w:rsidRPr="00D24F77">
              <w:rPr>
                <w:b/>
                <w:bCs/>
              </w:rPr>
              <w:t>10</w:t>
            </w:r>
          </w:p>
          <w:p w14:paraId="09B70EB9" w14:textId="77777777" w:rsidR="0084343F" w:rsidRPr="00D24F77" w:rsidRDefault="0084343F" w:rsidP="00E575E4">
            <w:pPr>
              <w:jc w:val="center"/>
              <w:rPr>
                <w:bCs/>
              </w:rPr>
            </w:pPr>
          </w:p>
          <w:p w14:paraId="4EBC944A" w14:textId="5DE4BC35" w:rsidR="0084343F" w:rsidRPr="00D24F77" w:rsidRDefault="00D411C1" w:rsidP="00E575E4">
            <w:pPr>
              <w:jc w:val="center"/>
              <w:rPr>
                <w:bCs/>
              </w:rPr>
            </w:pPr>
            <w:r w:rsidRPr="00D24F77">
              <w:rPr>
                <w:bCs/>
              </w:rPr>
              <w:t>2,5</w:t>
            </w:r>
          </w:p>
          <w:p w14:paraId="3391C6DB" w14:textId="00EB78E1" w:rsidR="0084343F" w:rsidRPr="00D24F77" w:rsidRDefault="00D411C1" w:rsidP="00E575E4">
            <w:pPr>
              <w:jc w:val="center"/>
              <w:rPr>
                <w:bCs/>
              </w:rPr>
            </w:pPr>
            <w:r w:rsidRPr="00D24F77">
              <w:rPr>
                <w:bCs/>
              </w:rPr>
              <w:t>2,5</w:t>
            </w:r>
          </w:p>
          <w:p w14:paraId="7A868F94" w14:textId="788F182A" w:rsidR="0084343F" w:rsidRPr="00D24F77" w:rsidRDefault="00D411C1" w:rsidP="00E575E4">
            <w:pPr>
              <w:jc w:val="center"/>
            </w:pPr>
            <w:r w:rsidRPr="00D24F77">
              <w:rPr>
                <w:bCs/>
              </w:rPr>
              <w:t>5</w:t>
            </w:r>
          </w:p>
        </w:tc>
        <w:tc>
          <w:tcPr>
            <w:tcW w:w="990" w:type="dxa"/>
            <w:tcBorders>
              <w:top w:val="single" w:sz="4" w:space="0" w:color="auto"/>
              <w:left w:val="single" w:sz="4" w:space="0" w:color="auto"/>
              <w:bottom w:val="single" w:sz="4" w:space="0" w:color="auto"/>
              <w:right w:val="single" w:sz="4" w:space="0" w:color="auto"/>
            </w:tcBorders>
            <w:shd w:val="clear" w:color="auto" w:fill="auto"/>
            <w:hideMark/>
          </w:tcPr>
          <w:p w14:paraId="173F20AC" w14:textId="2B2DC876" w:rsidR="0084343F" w:rsidRPr="00D24F77" w:rsidRDefault="00D411C1" w:rsidP="00E575E4">
            <w:pPr>
              <w:jc w:val="center"/>
              <w:rPr>
                <w:b/>
              </w:rPr>
            </w:pPr>
            <w:r w:rsidRPr="00D24F77">
              <w:rPr>
                <w:b/>
              </w:rPr>
              <w:t>2</w:t>
            </w:r>
          </w:p>
          <w:p w14:paraId="6BD51C5B" w14:textId="77777777" w:rsidR="0084343F" w:rsidRPr="00D24F77" w:rsidRDefault="0084343F" w:rsidP="00E575E4">
            <w:pPr>
              <w:jc w:val="center"/>
              <w:rPr>
                <w:bCs/>
              </w:rPr>
            </w:pPr>
          </w:p>
          <w:p w14:paraId="69ADBFE6" w14:textId="6EFDF365" w:rsidR="0084343F" w:rsidRPr="00D24F77" w:rsidRDefault="00D411C1" w:rsidP="00E575E4">
            <w:pPr>
              <w:jc w:val="center"/>
              <w:rPr>
                <w:bCs/>
              </w:rPr>
            </w:pPr>
            <w:r w:rsidRPr="00D24F77">
              <w:rPr>
                <w:bCs/>
              </w:rPr>
              <w:t>0,5</w:t>
            </w:r>
          </w:p>
          <w:p w14:paraId="49A7C9AC" w14:textId="5723C5D2" w:rsidR="0084343F" w:rsidRPr="00D24F77" w:rsidRDefault="00D411C1" w:rsidP="00E575E4">
            <w:pPr>
              <w:jc w:val="center"/>
              <w:rPr>
                <w:bCs/>
              </w:rPr>
            </w:pPr>
            <w:r w:rsidRPr="00D24F77">
              <w:rPr>
                <w:bCs/>
              </w:rPr>
              <w:t>0,5</w:t>
            </w:r>
          </w:p>
          <w:p w14:paraId="44F0B3A2" w14:textId="5D0398FA" w:rsidR="0084343F" w:rsidRPr="00D24F77" w:rsidRDefault="00D411C1" w:rsidP="00E575E4">
            <w:pPr>
              <w:jc w:val="center"/>
              <w:rPr>
                <w:bCs/>
              </w:rPr>
            </w:pPr>
            <w:r w:rsidRPr="00D24F77">
              <w:rPr>
                <w:bCs/>
              </w:rPr>
              <w:t>1</w:t>
            </w:r>
          </w:p>
        </w:tc>
        <w:tc>
          <w:tcPr>
            <w:tcW w:w="1652" w:type="dxa"/>
            <w:tcBorders>
              <w:top w:val="single" w:sz="4" w:space="0" w:color="auto"/>
              <w:left w:val="single" w:sz="4" w:space="0" w:color="auto"/>
              <w:bottom w:val="single" w:sz="4" w:space="0" w:color="auto"/>
              <w:right w:val="single" w:sz="4" w:space="0" w:color="auto"/>
            </w:tcBorders>
            <w:shd w:val="clear" w:color="auto" w:fill="auto"/>
            <w:hideMark/>
          </w:tcPr>
          <w:p w14:paraId="61283A1F" w14:textId="6262CD9E" w:rsidR="0084343F" w:rsidRPr="00D24F77" w:rsidRDefault="00D411C1" w:rsidP="00E575E4">
            <w:pPr>
              <w:jc w:val="center"/>
              <w:rPr>
                <w:b/>
                <w:bCs/>
              </w:rPr>
            </w:pPr>
            <w:r w:rsidRPr="00D24F77">
              <w:rPr>
                <w:b/>
                <w:bCs/>
              </w:rPr>
              <w:t>7</w:t>
            </w:r>
          </w:p>
          <w:p w14:paraId="5F4AA328" w14:textId="77777777" w:rsidR="0084343F" w:rsidRPr="00D24F77" w:rsidRDefault="0084343F" w:rsidP="00E575E4">
            <w:pPr>
              <w:jc w:val="center"/>
              <w:rPr>
                <w:bCs/>
              </w:rPr>
            </w:pPr>
          </w:p>
          <w:p w14:paraId="4D6224F3" w14:textId="0C8999B3" w:rsidR="0084343F" w:rsidRPr="00D24F77" w:rsidRDefault="00D411C1" w:rsidP="00E575E4">
            <w:pPr>
              <w:jc w:val="center"/>
              <w:rPr>
                <w:bCs/>
              </w:rPr>
            </w:pPr>
            <w:r w:rsidRPr="00D24F77">
              <w:rPr>
                <w:bCs/>
              </w:rPr>
              <w:t>2</w:t>
            </w:r>
          </w:p>
          <w:p w14:paraId="49305BF0" w14:textId="6B949313" w:rsidR="0084343F" w:rsidRPr="00D24F77" w:rsidRDefault="00D411C1" w:rsidP="00E575E4">
            <w:pPr>
              <w:jc w:val="center"/>
              <w:rPr>
                <w:bCs/>
              </w:rPr>
            </w:pPr>
            <w:r w:rsidRPr="00D24F77">
              <w:rPr>
                <w:bCs/>
              </w:rPr>
              <w:t>2</w:t>
            </w:r>
          </w:p>
          <w:p w14:paraId="5F43E1F9" w14:textId="1EE980F9" w:rsidR="0084343F" w:rsidRPr="00D24F77" w:rsidRDefault="00D411C1" w:rsidP="00E575E4">
            <w:pPr>
              <w:jc w:val="center"/>
            </w:pPr>
            <w:r w:rsidRPr="00D24F77">
              <w:t>3</w:t>
            </w: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4A40FADA" w14:textId="20F8DC0F" w:rsidR="0084343F" w:rsidRPr="00D24F77" w:rsidRDefault="00D411C1" w:rsidP="00E575E4">
            <w:pPr>
              <w:jc w:val="center"/>
              <w:rPr>
                <w:b/>
                <w:bCs/>
              </w:rPr>
            </w:pPr>
            <w:r w:rsidRPr="00D24F77">
              <w:rPr>
                <w:b/>
                <w:bCs/>
              </w:rPr>
              <w:t>1</w:t>
            </w:r>
          </w:p>
          <w:p w14:paraId="39E45E87" w14:textId="77777777" w:rsidR="0084343F" w:rsidRPr="00D24F77" w:rsidRDefault="0084343F" w:rsidP="00E575E4">
            <w:pPr>
              <w:jc w:val="center"/>
              <w:rPr>
                <w:b/>
                <w:bCs/>
              </w:rPr>
            </w:pPr>
          </w:p>
          <w:p w14:paraId="090B3903" w14:textId="77777777" w:rsidR="0084343F" w:rsidRPr="00D24F77" w:rsidRDefault="0084343F" w:rsidP="00E575E4">
            <w:pPr>
              <w:jc w:val="center"/>
              <w:rPr>
                <w:b/>
                <w:bCs/>
              </w:rPr>
            </w:pPr>
          </w:p>
          <w:p w14:paraId="0E96E503" w14:textId="77777777" w:rsidR="0084343F" w:rsidRPr="00D24F77" w:rsidRDefault="0084343F" w:rsidP="00E575E4">
            <w:pPr>
              <w:jc w:val="center"/>
              <w:rPr>
                <w:b/>
                <w:bCs/>
              </w:rPr>
            </w:pPr>
          </w:p>
          <w:p w14:paraId="4DDC4B0D" w14:textId="69525C28" w:rsidR="0084343F" w:rsidRPr="00D24F77" w:rsidRDefault="00D411C1" w:rsidP="00E575E4">
            <w:pPr>
              <w:jc w:val="center"/>
              <w:rPr>
                <w:bCs/>
              </w:rPr>
            </w:pPr>
            <w:r w:rsidRPr="00D24F77">
              <w:rPr>
                <w:bCs/>
              </w:rPr>
              <w:t>1</w:t>
            </w:r>
          </w:p>
        </w:tc>
      </w:tr>
      <w:tr w:rsidR="00D24F77" w:rsidRPr="00D24F77" w14:paraId="58D69B8C" w14:textId="77777777" w:rsidTr="00E575E4">
        <w:trPr>
          <w:trHeight w:val="702"/>
        </w:trPr>
        <w:tc>
          <w:tcPr>
            <w:tcW w:w="645" w:type="dxa"/>
            <w:tcBorders>
              <w:top w:val="single" w:sz="4" w:space="0" w:color="auto"/>
              <w:left w:val="single" w:sz="4" w:space="0" w:color="auto"/>
              <w:bottom w:val="single" w:sz="4" w:space="0" w:color="auto"/>
              <w:right w:val="single" w:sz="4" w:space="0" w:color="auto"/>
            </w:tcBorders>
            <w:shd w:val="clear" w:color="auto" w:fill="auto"/>
            <w:vAlign w:val="center"/>
          </w:tcPr>
          <w:p w14:paraId="5EBB46FB" w14:textId="77777777" w:rsidR="0084343F" w:rsidRPr="00D24F77" w:rsidRDefault="0084343F" w:rsidP="00E575E4">
            <w:pPr>
              <w:spacing w:after="120"/>
              <w:jc w:val="center"/>
            </w:pPr>
            <w:r w:rsidRPr="00D24F77">
              <w:t>4</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19EE792" w14:textId="77777777" w:rsidR="0084343F" w:rsidRPr="00D24F77" w:rsidRDefault="0084343F" w:rsidP="00E575E4">
            <w:pPr>
              <w:jc w:val="both"/>
              <w:rPr>
                <w:bCs/>
              </w:rPr>
            </w:pPr>
            <w:r w:rsidRPr="00D24F77">
              <w:rPr>
                <w:lang w:val="vi-VN"/>
              </w:rPr>
              <w:t xml:space="preserve">Bài </w:t>
            </w:r>
            <w:r w:rsidRPr="00D24F77">
              <w:t>4</w:t>
            </w:r>
            <w:r w:rsidRPr="00D24F77">
              <w:rPr>
                <w:lang w:val="vi-VN"/>
              </w:rPr>
              <w:t xml:space="preserve">: </w:t>
            </w:r>
            <w:r w:rsidRPr="00D24F77">
              <w:rPr>
                <w:bCs/>
                <w:lang w:val="vi-VN"/>
              </w:rPr>
              <w:t xml:space="preserve">Vận hành máy phay </w:t>
            </w:r>
            <w:r w:rsidRPr="00D24F77">
              <w:rPr>
                <w:bCs/>
              </w:rPr>
              <w:t xml:space="preserve">CNC </w:t>
            </w:r>
          </w:p>
          <w:p w14:paraId="5826A474" w14:textId="77777777" w:rsidR="0084343F" w:rsidRPr="00D24F77" w:rsidRDefault="0084343F" w:rsidP="00E575E4">
            <w:pPr>
              <w:tabs>
                <w:tab w:val="num" w:pos="546"/>
              </w:tabs>
              <w:ind w:left="300" w:hanging="300"/>
              <w:jc w:val="both"/>
            </w:pPr>
            <w:r w:rsidRPr="00D24F77">
              <w:rPr>
                <w:lang w:val="vi-VN"/>
              </w:rPr>
              <w:t xml:space="preserve">1. </w:t>
            </w:r>
            <w:r w:rsidRPr="00D24F77">
              <w:t>Chuẩn bị</w:t>
            </w:r>
          </w:p>
          <w:p w14:paraId="5D7FDCDE" w14:textId="77777777" w:rsidR="0084343F" w:rsidRPr="00D24F77" w:rsidRDefault="0084343F" w:rsidP="00E575E4">
            <w:pPr>
              <w:tabs>
                <w:tab w:val="num" w:pos="546"/>
              </w:tabs>
              <w:ind w:left="300" w:hanging="300"/>
              <w:jc w:val="both"/>
            </w:pPr>
            <w:r w:rsidRPr="00D24F77">
              <w:t>2</w:t>
            </w:r>
            <w:r w:rsidRPr="00D24F77">
              <w:rPr>
                <w:lang w:val="vi-VN"/>
              </w:rPr>
              <w:t xml:space="preserve">. </w:t>
            </w:r>
            <w:r w:rsidRPr="00D24F77">
              <w:t>Cài đặt dao và tọa độ chi tiết gia công</w:t>
            </w:r>
            <w:r w:rsidRPr="00D24F77">
              <w:rPr>
                <w:lang w:val="vi-VN"/>
              </w:rPr>
              <w:t xml:space="preserve"> </w:t>
            </w:r>
          </w:p>
          <w:p w14:paraId="0D490B9D" w14:textId="77777777" w:rsidR="0084343F" w:rsidRPr="00D24F77" w:rsidRDefault="0084343F" w:rsidP="00E575E4">
            <w:pPr>
              <w:jc w:val="both"/>
              <w:rPr>
                <w:bCs/>
              </w:rPr>
            </w:pPr>
            <w:r w:rsidRPr="00D24F77">
              <w:t>3</w:t>
            </w:r>
            <w:r w:rsidRPr="00D24F77">
              <w:rPr>
                <w:lang w:val="vi-VN"/>
              </w:rPr>
              <w:t xml:space="preserve">. </w:t>
            </w:r>
            <w:r w:rsidRPr="00D24F77">
              <w:t>Bài tập thực hành</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464F4D24" w14:textId="44EFD2F2" w:rsidR="0084343F" w:rsidRPr="00D24F77" w:rsidRDefault="00D411C1" w:rsidP="00E575E4">
            <w:pPr>
              <w:jc w:val="center"/>
              <w:rPr>
                <w:b/>
                <w:bCs/>
              </w:rPr>
            </w:pPr>
            <w:r w:rsidRPr="00D24F77">
              <w:rPr>
                <w:b/>
                <w:bCs/>
              </w:rPr>
              <w:t>10</w:t>
            </w:r>
          </w:p>
          <w:p w14:paraId="6B4F4660" w14:textId="77777777" w:rsidR="0084343F" w:rsidRPr="00D24F77" w:rsidRDefault="0084343F" w:rsidP="00E575E4">
            <w:pPr>
              <w:jc w:val="center"/>
              <w:rPr>
                <w:bCs/>
              </w:rPr>
            </w:pPr>
            <w:r w:rsidRPr="00D24F77">
              <w:rPr>
                <w:bCs/>
              </w:rPr>
              <w:t>0,5</w:t>
            </w:r>
          </w:p>
          <w:p w14:paraId="5B4BCB15" w14:textId="65235719" w:rsidR="0084343F" w:rsidRPr="00D24F77" w:rsidRDefault="00D411C1" w:rsidP="00E575E4">
            <w:pPr>
              <w:jc w:val="center"/>
              <w:rPr>
                <w:bCs/>
              </w:rPr>
            </w:pPr>
            <w:r w:rsidRPr="00D24F77">
              <w:rPr>
                <w:bCs/>
              </w:rPr>
              <w:t>2</w:t>
            </w:r>
            <w:r w:rsidR="0084343F" w:rsidRPr="00D24F77">
              <w:rPr>
                <w:bCs/>
              </w:rPr>
              <w:t>,5</w:t>
            </w:r>
          </w:p>
          <w:p w14:paraId="05BAC85D" w14:textId="77777777" w:rsidR="0084343F" w:rsidRPr="00D24F77" w:rsidRDefault="0084343F" w:rsidP="00E575E4">
            <w:pPr>
              <w:jc w:val="center"/>
              <w:rPr>
                <w:bCs/>
              </w:rPr>
            </w:pPr>
          </w:p>
          <w:p w14:paraId="69A54231" w14:textId="51234680" w:rsidR="0084343F" w:rsidRPr="00D24F77" w:rsidRDefault="00D411C1" w:rsidP="00E575E4">
            <w:pPr>
              <w:jc w:val="center"/>
              <w:rPr>
                <w:b/>
                <w:bCs/>
              </w:rPr>
            </w:pPr>
            <w:r w:rsidRPr="00D24F77">
              <w:rPr>
                <w:bCs/>
              </w:rPr>
              <w:t>7</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3E94AAA" w14:textId="685A0950" w:rsidR="0084343F" w:rsidRPr="00D24F77" w:rsidRDefault="00D411C1" w:rsidP="00E575E4">
            <w:pPr>
              <w:jc w:val="center"/>
              <w:rPr>
                <w:b/>
                <w:bCs/>
              </w:rPr>
            </w:pPr>
            <w:r w:rsidRPr="00D24F77">
              <w:rPr>
                <w:b/>
                <w:bCs/>
              </w:rPr>
              <w:t>3</w:t>
            </w:r>
          </w:p>
          <w:p w14:paraId="27E20EB6" w14:textId="77777777" w:rsidR="0084343F" w:rsidRPr="00D24F77" w:rsidRDefault="0084343F" w:rsidP="00E575E4">
            <w:pPr>
              <w:jc w:val="center"/>
              <w:rPr>
                <w:bCs/>
              </w:rPr>
            </w:pPr>
            <w:r w:rsidRPr="00D24F77">
              <w:rPr>
                <w:bCs/>
              </w:rPr>
              <w:t>0,5</w:t>
            </w:r>
          </w:p>
          <w:p w14:paraId="265B2360" w14:textId="77777777" w:rsidR="0084343F" w:rsidRPr="00D24F77" w:rsidRDefault="0084343F" w:rsidP="00E575E4">
            <w:pPr>
              <w:jc w:val="center"/>
              <w:rPr>
                <w:bCs/>
              </w:rPr>
            </w:pPr>
            <w:r w:rsidRPr="00D24F77">
              <w:rPr>
                <w:bCs/>
              </w:rPr>
              <w:t>0,5</w:t>
            </w:r>
          </w:p>
          <w:p w14:paraId="1168E9C0" w14:textId="77777777" w:rsidR="0084343F" w:rsidRPr="00D24F77" w:rsidRDefault="0084343F" w:rsidP="00E575E4">
            <w:pPr>
              <w:jc w:val="center"/>
              <w:rPr>
                <w:bCs/>
              </w:rPr>
            </w:pPr>
          </w:p>
          <w:p w14:paraId="00DC365B" w14:textId="36D85B40" w:rsidR="0084343F" w:rsidRPr="00D24F77" w:rsidRDefault="00D411C1" w:rsidP="00E575E4">
            <w:pPr>
              <w:jc w:val="center"/>
              <w:rPr>
                <w:b/>
                <w:bCs/>
              </w:rPr>
            </w:pPr>
            <w:r w:rsidRPr="00D24F77">
              <w:rPr>
                <w:bCs/>
              </w:rPr>
              <w:t>2</w:t>
            </w:r>
          </w:p>
        </w:tc>
        <w:tc>
          <w:tcPr>
            <w:tcW w:w="1652" w:type="dxa"/>
            <w:tcBorders>
              <w:top w:val="single" w:sz="4" w:space="0" w:color="auto"/>
              <w:left w:val="single" w:sz="4" w:space="0" w:color="auto"/>
              <w:bottom w:val="single" w:sz="4" w:space="0" w:color="auto"/>
              <w:right w:val="single" w:sz="4" w:space="0" w:color="auto"/>
            </w:tcBorders>
            <w:shd w:val="clear" w:color="auto" w:fill="auto"/>
          </w:tcPr>
          <w:p w14:paraId="1B1DFF1A" w14:textId="04CD26C0" w:rsidR="0084343F" w:rsidRPr="00D24F77" w:rsidRDefault="00D411C1" w:rsidP="00E575E4">
            <w:pPr>
              <w:jc w:val="center"/>
              <w:rPr>
                <w:b/>
                <w:bCs/>
              </w:rPr>
            </w:pPr>
            <w:r w:rsidRPr="00D24F77">
              <w:rPr>
                <w:b/>
                <w:bCs/>
              </w:rPr>
              <w:t>7</w:t>
            </w:r>
          </w:p>
          <w:p w14:paraId="68D04B35" w14:textId="77777777" w:rsidR="0084343F" w:rsidRPr="00D24F77" w:rsidRDefault="0084343F" w:rsidP="00E575E4">
            <w:pPr>
              <w:jc w:val="center"/>
              <w:rPr>
                <w:bCs/>
              </w:rPr>
            </w:pPr>
          </w:p>
          <w:p w14:paraId="19E20F87" w14:textId="74E6BCBA" w:rsidR="0084343F" w:rsidRPr="00D24F77" w:rsidRDefault="00D411C1" w:rsidP="00E575E4">
            <w:pPr>
              <w:jc w:val="center"/>
              <w:rPr>
                <w:bCs/>
              </w:rPr>
            </w:pPr>
            <w:r w:rsidRPr="00D24F77">
              <w:rPr>
                <w:bCs/>
              </w:rPr>
              <w:t>2</w:t>
            </w:r>
          </w:p>
          <w:p w14:paraId="107A72FB" w14:textId="77777777" w:rsidR="0084343F" w:rsidRPr="00D24F77" w:rsidRDefault="0084343F" w:rsidP="00E575E4">
            <w:pPr>
              <w:jc w:val="center"/>
              <w:rPr>
                <w:bCs/>
              </w:rPr>
            </w:pPr>
          </w:p>
          <w:p w14:paraId="4499BEDB" w14:textId="6D3BDD78" w:rsidR="0084343F" w:rsidRPr="00D24F77" w:rsidRDefault="00D411C1" w:rsidP="00E575E4">
            <w:pPr>
              <w:jc w:val="center"/>
            </w:pPr>
            <w:r w:rsidRPr="00D24F77">
              <w:t>5</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93BAFD3" w14:textId="77777777" w:rsidR="0084343F" w:rsidRPr="00D24F77" w:rsidRDefault="0084343F" w:rsidP="00E575E4">
            <w:pPr>
              <w:jc w:val="center"/>
              <w:rPr>
                <w:b/>
                <w:bCs/>
              </w:rPr>
            </w:pPr>
          </w:p>
          <w:p w14:paraId="61D50A71" w14:textId="77777777" w:rsidR="0084343F" w:rsidRPr="00D24F77" w:rsidRDefault="0084343F" w:rsidP="00E575E4">
            <w:pPr>
              <w:jc w:val="center"/>
              <w:rPr>
                <w:b/>
                <w:bCs/>
              </w:rPr>
            </w:pPr>
          </w:p>
          <w:p w14:paraId="44FE7442" w14:textId="77777777" w:rsidR="0084343F" w:rsidRPr="00D24F77" w:rsidRDefault="0084343F" w:rsidP="00E575E4">
            <w:pPr>
              <w:jc w:val="center"/>
              <w:rPr>
                <w:b/>
                <w:bCs/>
              </w:rPr>
            </w:pPr>
          </w:p>
          <w:p w14:paraId="70BECE55" w14:textId="77777777" w:rsidR="0084343F" w:rsidRPr="00D24F77" w:rsidRDefault="0084343F" w:rsidP="00E575E4">
            <w:pPr>
              <w:jc w:val="center"/>
              <w:rPr>
                <w:bCs/>
              </w:rPr>
            </w:pPr>
          </w:p>
          <w:p w14:paraId="62FE8238" w14:textId="77777777" w:rsidR="0084343F" w:rsidRPr="00D24F77" w:rsidRDefault="0084343F" w:rsidP="00E575E4">
            <w:pPr>
              <w:jc w:val="center"/>
              <w:rPr>
                <w:bCs/>
              </w:rPr>
            </w:pPr>
          </w:p>
        </w:tc>
      </w:tr>
      <w:tr w:rsidR="0084343F" w:rsidRPr="00D24F77" w14:paraId="444BC7DB" w14:textId="77777777" w:rsidTr="00E575E4">
        <w:trPr>
          <w:trHeight w:val="470"/>
        </w:trPr>
        <w:tc>
          <w:tcPr>
            <w:tcW w:w="645" w:type="dxa"/>
            <w:tcBorders>
              <w:top w:val="nil"/>
              <w:left w:val="single" w:sz="4" w:space="0" w:color="auto"/>
              <w:bottom w:val="single" w:sz="4" w:space="0" w:color="auto"/>
              <w:right w:val="single" w:sz="4" w:space="0" w:color="auto"/>
            </w:tcBorders>
            <w:shd w:val="clear" w:color="auto" w:fill="auto"/>
            <w:vAlign w:val="center"/>
            <w:hideMark/>
          </w:tcPr>
          <w:p w14:paraId="3C1A37B4" w14:textId="77777777" w:rsidR="0084343F" w:rsidRPr="00D24F77" w:rsidRDefault="0084343F" w:rsidP="00E575E4">
            <w:pPr>
              <w:spacing w:after="120"/>
              <w:jc w:val="both"/>
              <w:rPr>
                <w:b/>
              </w:rPr>
            </w:pPr>
            <w:r w:rsidRPr="00D24F77">
              <w:rPr>
                <w:b/>
                <w:bCs/>
                <w:lang w:val="vi-VN"/>
              </w:rPr>
              <w:t> </w:t>
            </w:r>
          </w:p>
        </w:tc>
        <w:tc>
          <w:tcPr>
            <w:tcW w:w="4140" w:type="dxa"/>
            <w:tcBorders>
              <w:top w:val="nil"/>
              <w:left w:val="nil"/>
              <w:bottom w:val="single" w:sz="4" w:space="0" w:color="auto"/>
              <w:right w:val="single" w:sz="4" w:space="0" w:color="auto"/>
            </w:tcBorders>
            <w:shd w:val="clear" w:color="auto" w:fill="auto"/>
            <w:vAlign w:val="center"/>
            <w:hideMark/>
          </w:tcPr>
          <w:p w14:paraId="54D7D92B" w14:textId="77777777" w:rsidR="0084343F" w:rsidRPr="00D24F77" w:rsidRDefault="0084343F" w:rsidP="00E575E4">
            <w:pPr>
              <w:jc w:val="center"/>
              <w:rPr>
                <w:b/>
                <w:bCs/>
              </w:rPr>
            </w:pPr>
            <w:r w:rsidRPr="00D24F77">
              <w:rPr>
                <w:b/>
                <w:bCs/>
                <w:lang w:val="vi-VN"/>
              </w:rPr>
              <w:t>Cộng</w:t>
            </w:r>
          </w:p>
        </w:tc>
        <w:tc>
          <w:tcPr>
            <w:tcW w:w="900" w:type="dxa"/>
            <w:tcBorders>
              <w:top w:val="nil"/>
              <w:left w:val="nil"/>
              <w:bottom w:val="single" w:sz="4" w:space="0" w:color="auto"/>
              <w:right w:val="single" w:sz="4" w:space="0" w:color="auto"/>
            </w:tcBorders>
            <w:shd w:val="clear" w:color="auto" w:fill="auto"/>
            <w:vAlign w:val="center"/>
            <w:hideMark/>
          </w:tcPr>
          <w:p w14:paraId="77B32C39" w14:textId="00CB20C3" w:rsidR="0084343F" w:rsidRPr="00D24F77" w:rsidRDefault="00D411C1" w:rsidP="00E575E4">
            <w:pPr>
              <w:jc w:val="center"/>
              <w:rPr>
                <w:b/>
                <w:bCs/>
              </w:rPr>
            </w:pPr>
            <w:r w:rsidRPr="00D24F77">
              <w:rPr>
                <w:b/>
                <w:bCs/>
              </w:rPr>
              <w:t>45</w:t>
            </w:r>
          </w:p>
        </w:tc>
        <w:tc>
          <w:tcPr>
            <w:tcW w:w="990" w:type="dxa"/>
            <w:tcBorders>
              <w:top w:val="nil"/>
              <w:left w:val="nil"/>
              <w:bottom w:val="single" w:sz="4" w:space="0" w:color="auto"/>
              <w:right w:val="single" w:sz="4" w:space="0" w:color="auto"/>
            </w:tcBorders>
            <w:shd w:val="clear" w:color="auto" w:fill="auto"/>
            <w:vAlign w:val="center"/>
            <w:hideMark/>
          </w:tcPr>
          <w:p w14:paraId="2FB46C3C" w14:textId="07A00B41" w:rsidR="0084343F" w:rsidRPr="00D24F77" w:rsidRDefault="00D411C1" w:rsidP="00E575E4">
            <w:pPr>
              <w:jc w:val="center"/>
              <w:rPr>
                <w:b/>
                <w:bCs/>
              </w:rPr>
            </w:pPr>
            <w:r w:rsidRPr="00D24F77">
              <w:rPr>
                <w:b/>
                <w:bCs/>
              </w:rPr>
              <w:t>15</w:t>
            </w:r>
          </w:p>
        </w:tc>
        <w:tc>
          <w:tcPr>
            <w:tcW w:w="1652" w:type="dxa"/>
            <w:tcBorders>
              <w:top w:val="nil"/>
              <w:left w:val="nil"/>
              <w:bottom w:val="single" w:sz="4" w:space="0" w:color="auto"/>
              <w:right w:val="single" w:sz="4" w:space="0" w:color="auto"/>
            </w:tcBorders>
            <w:shd w:val="clear" w:color="auto" w:fill="auto"/>
            <w:vAlign w:val="center"/>
            <w:hideMark/>
          </w:tcPr>
          <w:p w14:paraId="37A9186F" w14:textId="41BE5186" w:rsidR="0084343F" w:rsidRPr="00D24F77" w:rsidRDefault="00D411C1" w:rsidP="00E575E4">
            <w:pPr>
              <w:jc w:val="center"/>
              <w:rPr>
                <w:b/>
                <w:bCs/>
              </w:rPr>
            </w:pPr>
            <w:r w:rsidRPr="00D24F77">
              <w:rPr>
                <w:b/>
                <w:bCs/>
              </w:rPr>
              <w:t>28</w:t>
            </w:r>
          </w:p>
        </w:tc>
        <w:tc>
          <w:tcPr>
            <w:tcW w:w="992" w:type="dxa"/>
            <w:tcBorders>
              <w:top w:val="nil"/>
              <w:left w:val="nil"/>
              <w:bottom w:val="single" w:sz="4" w:space="0" w:color="auto"/>
              <w:right w:val="single" w:sz="4" w:space="0" w:color="auto"/>
            </w:tcBorders>
            <w:shd w:val="clear" w:color="auto" w:fill="auto"/>
            <w:vAlign w:val="center"/>
            <w:hideMark/>
          </w:tcPr>
          <w:p w14:paraId="6D1B1D9B" w14:textId="4036CD2E" w:rsidR="0084343F" w:rsidRPr="00D24F77" w:rsidRDefault="00D411C1" w:rsidP="00E575E4">
            <w:pPr>
              <w:jc w:val="center"/>
              <w:rPr>
                <w:b/>
                <w:bCs/>
              </w:rPr>
            </w:pPr>
            <w:r w:rsidRPr="00D24F77">
              <w:rPr>
                <w:b/>
                <w:bCs/>
              </w:rPr>
              <w:t>2</w:t>
            </w:r>
          </w:p>
        </w:tc>
      </w:tr>
    </w:tbl>
    <w:p w14:paraId="2A3F02D6" w14:textId="77777777" w:rsidR="0084343F" w:rsidRPr="00D24F77" w:rsidRDefault="0084343F" w:rsidP="0084343F">
      <w:pPr>
        <w:spacing w:after="120"/>
        <w:jc w:val="both"/>
        <w:rPr>
          <w:b/>
        </w:rPr>
      </w:pPr>
    </w:p>
    <w:p w14:paraId="4E5CA342" w14:textId="77777777" w:rsidR="0084343F" w:rsidRPr="00D24F77" w:rsidRDefault="0084343F" w:rsidP="0084343F">
      <w:pPr>
        <w:spacing w:after="120"/>
        <w:jc w:val="both"/>
        <w:rPr>
          <w:bCs/>
          <w:lang w:val="vi-VN"/>
        </w:rPr>
      </w:pPr>
      <w:r w:rsidRPr="00D24F77">
        <w:rPr>
          <w:bCs/>
          <w:lang w:val="vi-VN"/>
        </w:rPr>
        <w:lastRenderedPageBreak/>
        <w:t>2. Nội dung chi tiết:</w:t>
      </w:r>
    </w:p>
    <w:p w14:paraId="52EFFACF" w14:textId="77777777" w:rsidR="0084343F" w:rsidRPr="00D24F77" w:rsidRDefault="0084343F" w:rsidP="0084343F">
      <w:pPr>
        <w:spacing w:after="120"/>
        <w:rPr>
          <w:b/>
          <w:bCs/>
        </w:rPr>
      </w:pPr>
      <w:r w:rsidRPr="00D24F77">
        <w:rPr>
          <w:b/>
          <w:lang w:val="vi-VN"/>
        </w:rPr>
        <w:t>Bài 1.</w:t>
      </w:r>
      <w:r w:rsidRPr="00D24F77">
        <w:rPr>
          <w:lang w:val="vi-VN"/>
        </w:rPr>
        <w:t xml:space="preserve"> </w:t>
      </w:r>
      <w:r w:rsidRPr="00D24F77">
        <w:rPr>
          <w:b/>
          <w:bCs/>
        </w:rPr>
        <w:t>Tổng quan về máy phay CNC</w:t>
      </w:r>
      <w:r w:rsidRPr="00D24F77">
        <w:rPr>
          <w:b/>
          <w:bCs/>
        </w:rPr>
        <w:tab/>
      </w:r>
      <w:r w:rsidRPr="00D24F77">
        <w:rPr>
          <w:b/>
          <w:bCs/>
        </w:rPr>
        <w:tab/>
      </w:r>
      <w:r w:rsidRPr="00D24F77">
        <w:rPr>
          <w:b/>
          <w:bCs/>
        </w:rPr>
        <w:tab/>
      </w:r>
      <w:r w:rsidRPr="00D24F77">
        <w:rPr>
          <w:lang w:val="vi-VN"/>
        </w:rPr>
        <w:t>Thời gian:</w:t>
      </w:r>
      <w:r w:rsidRPr="00D24F77">
        <w:t xml:space="preserve"> 5 giờ</w:t>
      </w:r>
    </w:p>
    <w:p w14:paraId="5B75BD40" w14:textId="77777777" w:rsidR="0084343F" w:rsidRPr="00D24F77" w:rsidRDefault="0084343F" w:rsidP="0084343F">
      <w:pPr>
        <w:spacing w:after="120"/>
        <w:jc w:val="both"/>
        <w:rPr>
          <w:lang w:val="vi-VN"/>
        </w:rPr>
      </w:pPr>
      <w:r w:rsidRPr="00D24F77">
        <w:t>1.</w:t>
      </w:r>
      <w:r w:rsidRPr="00D24F77">
        <w:rPr>
          <w:lang w:val="vi-VN"/>
        </w:rPr>
        <w:t xml:space="preserve">Mục tiêu của bài: </w:t>
      </w:r>
    </w:p>
    <w:p w14:paraId="4EEA2939" w14:textId="77777777" w:rsidR="0084343F" w:rsidRPr="00D24F77" w:rsidRDefault="0084343F">
      <w:pPr>
        <w:numPr>
          <w:ilvl w:val="0"/>
          <w:numId w:val="35"/>
        </w:numPr>
        <w:spacing w:before="120"/>
        <w:ind w:left="426" w:hanging="218"/>
        <w:jc w:val="both"/>
      </w:pPr>
      <w:r w:rsidRPr="00D24F77">
        <w:t>Trình bày được cấu tạo chung của máy và các bộ phận chính của máy phay CNC như trục chính, bàn máy, hệ thống dao...</w:t>
      </w:r>
    </w:p>
    <w:p w14:paraId="083C5BE8" w14:textId="77777777" w:rsidR="0084343F" w:rsidRPr="00D24F77" w:rsidRDefault="0084343F">
      <w:pPr>
        <w:numPr>
          <w:ilvl w:val="0"/>
          <w:numId w:val="35"/>
        </w:numPr>
        <w:spacing w:before="120"/>
        <w:ind w:left="426" w:hanging="218"/>
        <w:jc w:val="both"/>
      </w:pPr>
      <w:r w:rsidRPr="00D24F77">
        <w:t>Nhận dạng được đặc tính kỹ thuật của máy CNC và công tác bảo quản, bảo dưỡng máy.</w:t>
      </w:r>
    </w:p>
    <w:p w14:paraId="0E9E91DA" w14:textId="77777777" w:rsidR="0084343F" w:rsidRPr="00D24F77" w:rsidRDefault="0084343F">
      <w:pPr>
        <w:numPr>
          <w:ilvl w:val="0"/>
          <w:numId w:val="35"/>
        </w:numPr>
        <w:spacing w:before="120"/>
        <w:ind w:left="426" w:hanging="218"/>
        <w:jc w:val="both"/>
        <w:rPr>
          <w:lang w:val="vi-VN"/>
        </w:rPr>
      </w:pPr>
      <w:r w:rsidRPr="00D24F77">
        <w:t>Rèn luyện tính kiên trì, tư duy logic khi tiếp cận bài học.</w:t>
      </w:r>
    </w:p>
    <w:p w14:paraId="744DFF01" w14:textId="77777777" w:rsidR="0084343F" w:rsidRPr="00D24F77" w:rsidRDefault="0084343F" w:rsidP="0084343F">
      <w:pPr>
        <w:tabs>
          <w:tab w:val="left" w:pos="4500"/>
        </w:tabs>
        <w:spacing w:after="120"/>
        <w:jc w:val="both"/>
        <w:rPr>
          <w:lang w:val="vi-VN"/>
        </w:rPr>
      </w:pPr>
      <w:r w:rsidRPr="00D24F77">
        <w:t xml:space="preserve">2. </w:t>
      </w:r>
      <w:r w:rsidRPr="00D24F77">
        <w:rPr>
          <w:lang w:val="vi-VN"/>
        </w:rPr>
        <w:t>Nội dung của bài:</w:t>
      </w:r>
      <w:r w:rsidRPr="00D24F77">
        <w:tab/>
      </w:r>
    </w:p>
    <w:p w14:paraId="6F3CCD02" w14:textId="77777777" w:rsidR="0084343F" w:rsidRPr="00D24F77" w:rsidRDefault="0084343F" w:rsidP="0084343F">
      <w:pPr>
        <w:spacing w:after="120"/>
        <w:ind w:left="327" w:hanging="207"/>
        <w:jc w:val="both"/>
      </w:pPr>
      <w:r w:rsidRPr="00D24F77">
        <w:t>2.</w:t>
      </w:r>
      <w:r w:rsidRPr="00D24F77">
        <w:rPr>
          <w:lang w:val="vi-VN"/>
        </w:rPr>
        <w:t xml:space="preserve">1. </w:t>
      </w:r>
      <w:r w:rsidRPr="00D24F77">
        <w:t>Hệ thống tọa độ trên máy phay CNC</w:t>
      </w:r>
    </w:p>
    <w:p w14:paraId="0A91CB7A" w14:textId="77777777" w:rsidR="0084343F" w:rsidRPr="00D24F77" w:rsidRDefault="0084343F" w:rsidP="0084343F">
      <w:pPr>
        <w:spacing w:after="120"/>
        <w:ind w:left="327" w:hanging="207"/>
        <w:jc w:val="both"/>
        <w:rPr>
          <w:lang w:val="vi-VN"/>
        </w:rPr>
      </w:pPr>
      <w:r w:rsidRPr="00D24F77">
        <w:rPr>
          <w:lang w:val="vi-VN"/>
        </w:rPr>
        <w:t>2.</w:t>
      </w:r>
      <w:r w:rsidRPr="00D24F77">
        <w:t>2.</w:t>
      </w:r>
      <w:r w:rsidRPr="00D24F77">
        <w:rPr>
          <w:lang w:val="vi-VN"/>
        </w:rPr>
        <w:t xml:space="preserve"> </w:t>
      </w:r>
      <w:r w:rsidRPr="00D24F77">
        <w:t>Các điểm chuẩn trên máy phay CNC</w:t>
      </w:r>
      <w:r w:rsidRPr="00D24F77">
        <w:rPr>
          <w:lang w:val="vi-VN"/>
        </w:rPr>
        <w:t xml:space="preserve">       </w:t>
      </w:r>
    </w:p>
    <w:p w14:paraId="1637C3A4" w14:textId="77777777" w:rsidR="0084343F" w:rsidRPr="00D24F77" w:rsidRDefault="0084343F" w:rsidP="0084343F">
      <w:pPr>
        <w:spacing w:after="120"/>
        <w:ind w:left="327" w:hanging="207"/>
        <w:jc w:val="both"/>
      </w:pPr>
      <w:r w:rsidRPr="00D24F77">
        <w:t>2.3</w:t>
      </w:r>
      <w:r w:rsidRPr="00D24F77">
        <w:rPr>
          <w:lang w:val="vi-VN"/>
        </w:rPr>
        <w:t xml:space="preserve">. </w:t>
      </w:r>
      <w:r w:rsidRPr="00D24F77">
        <w:t>Hình dáng hình học của dụng cụ cắt và các giá trị hiệu chuẩn</w:t>
      </w:r>
    </w:p>
    <w:p w14:paraId="74592685" w14:textId="77777777" w:rsidR="0084343F" w:rsidRPr="00D24F77" w:rsidRDefault="0084343F" w:rsidP="0084343F">
      <w:pPr>
        <w:spacing w:after="120"/>
        <w:jc w:val="both"/>
      </w:pPr>
    </w:p>
    <w:p w14:paraId="1B27A226" w14:textId="6652C9C2" w:rsidR="0084343F" w:rsidRPr="00D24F77" w:rsidRDefault="0084343F" w:rsidP="0084343F">
      <w:pPr>
        <w:spacing w:after="120"/>
        <w:jc w:val="center"/>
        <w:rPr>
          <w:b/>
          <w:bCs/>
        </w:rPr>
      </w:pPr>
      <w:r w:rsidRPr="00D24F77">
        <w:rPr>
          <w:b/>
          <w:lang w:val="vi-VN"/>
        </w:rPr>
        <w:t xml:space="preserve">Bài </w:t>
      </w:r>
      <w:r w:rsidRPr="00D24F77">
        <w:rPr>
          <w:b/>
        </w:rPr>
        <w:t>2</w:t>
      </w:r>
      <w:r w:rsidRPr="00D24F77">
        <w:rPr>
          <w:lang w:val="vi-VN"/>
        </w:rPr>
        <w:t xml:space="preserve">. </w:t>
      </w:r>
      <w:r w:rsidRPr="00D24F77">
        <w:rPr>
          <w:b/>
          <w:bCs/>
        </w:rPr>
        <w:t xml:space="preserve">Lập trình phay CNC          </w:t>
      </w:r>
      <w:r w:rsidRPr="00D24F77">
        <w:rPr>
          <w:b/>
          <w:bCs/>
        </w:rPr>
        <w:tab/>
      </w:r>
      <w:r w:rsidRPr="00D24F77">
        <w:rPr>
          <w:b/>
          <w:bCs/>
        </w:rPr>
        <w:tab/>
      </w:r>
      <w:r w:rsidR="00875166" w:rsidRPr="00D24F77">
        <w:rPr>
          <w:b/>
          <w:bCs/>
        </w:rPr>
        <w:t xml:space="preserve">         </w:t>
      </w:r>
      <w:r w:rsidRPr="00D24F77">
        <w:rPr>
          <w:lang w:val="vi-VN"/>
        </w:rPr>
        <w:t>Thời gian:</w:t>
      </w:r>
      <w:r w:rsidRPr="00D24F77">
        <w:t xml:space="preserve"> </w:t>
      </w:r>
      <w:r w:rsidR="00D411C1" w:rsidRPr="00D24F77">
        <w:t>2</w:t>
      </w:r>
      <w:r w:rsidR="00875166" w:rsidRPr="00D24F77">
        <w:t xml:space="preserve">0 </w:t>
      </w:r>
      <w:r w:rsidRPr="00D24F77">
        <w:t>giờ</w:t>
      </w:r>
    </w:p>
    <w:p w14:paraId="5A843996" w14:textId="77777777" w:rsidR="0084343F" w:rsidRPr="00D24F77" w:rsidRDefault="0084343F" w:rsidP="0084343F">
      <w:pPr>
        <w:spacing w:after="120"/>
        <w:jc w:val="both"/>
        <w:rPr>
          <w:lang w:val="vi-VN"/>
        </w:rPr>
      </w:pPr>
      <w:r w:rsidRPr="00D24F77">
        <w:t xml:space="preserve">1. </w:t>
      </w:r>
      <w:r w:rsidRPr="00D24F77">
        <w:rPr>
          <w:lang w:val="vi-VN"/>
        </w:rPr>
        <w:t xml:space="preserve">Mục tiêu của bài: </w:t>
      </w:r>
    </w:p>
    <w:p w14:paraId="1DA208A9" w14:textId="77777777" w:rsidR="0084343F" w:rsidRPr="00D24F77" w:rsidRDefault="0084343F">
      <w:pPr>
        <w:numPr>
          <w:ilvl w:val="0"/>
          <w:numId w:val="35"/>
        </w:numPr>
        <w:spacing w:before="120"/>
        <w:ind w:left="426" w:hanging="218"/>
        <w:jc w:val="both"/>
      </w:pPr>
      <w:r w:rsidRPr="00D24F77">
        <w:t>Trình bày được cấu trúc chung của chương trình gia công trên máy phay CNC và cấu trúc một câu lệnh (Một câu lệnh điều khiển ) trong chương trình gia công để vận dụng vào lập chương trình gia công.</w:t>
      </w:r>
    </w:p>
    <w:p w14:paraId="6C32F4B6" w14:textId="77777777" w:rsidR="0084343F" w:rsidRPr="00D24F77" w:rsidRDefault="0084343F">
      <w:pPr>
        <w:numPr>
          <w:ilvl w:val="0"/>
          <w:numId w:val="35"/>
        </w:numPr>
        <w:spacing w:before="120"/>
        <w:ind w:left="426" w:hanging="218"/>
        <w:jc w:val="both"/>
      </w:pPr>
      <w:r w:rsidRPr="00D24F77">
        <w:t>Trình bày được các G lệnh lập trình cơ bản và các mã lệnh chức năng cơ bản của máy.</w:t>
      </w:r>
    </w:p>
    <w:p w14:paraId="79E2E898" w14:textId="77777777" w:rsidR="0084343F" w:rsidRPr="00D24F77" w:rsidRDefault="0084343F">
      <w:pPr>
        <w:numPr>
          <w:ilvl w:val="0"/>
          <w:numId w:val="35"/>
        </w:numPr>
        <w:spacing w:before="120"/>
        <w:ind w:left="426" w:hanging="218"/>
        <w:jc w:val="both"/>
      </w:pPr>
      <w:r w:rsidRPr="00D24F77">
        <w:t>Lập trình và chạy mô phỏng được các biên dạng đơn giản.</w:t>
      </w:r>
    </w:p>
    <w:p w14:paraId="11020070" w14:textId="77777777" w:rsidR="0084343F" w:rsidRPr="00D24F77" w:rsidRDefault="0084343F">
      <w:pPr>
        <w:numPr>
          <w:ilvl w:val="0"/>
          <w:numId w:val="35"/>
        </w:numPr>
        <w:spacing w:before="120"/>
        <w:ind w:left="426" w:hanging="218"/>
        <w:jc w:val="both"/>
      </w:pPr>
      <w:r w:rsidRPr="00D24F77">
        <w:t>Rèn luyện tính tư duy logic, cẩn thận, tỉ mỉ. Làm theo đúng qui trình công việc khi thực hiện bài tập.</w:t>
      </w:r>
    </w:p>
    <w:p w14:paraId="14D78DD9" w14:textId="77777777" w:rsidR="0084343F" w:rsidRPr="00D24F77" w:rsidRDefault="0084343F" w:rsidP="0084343F">
      <w:pPr>
        <w:tabs>
          <w:tab w:val="left" w:pos="4500"/>
        </w:tabs>
        <w:spacing w:after="120"/>
        <w:jc w:val="both"/>
        <w:rPr>
          <w:lang w:val="vi-VN"/>
        </w:rPr>
      </w:pPr>
      <w:r w:rsidRPr="00D24F77">
        <w:t xml:space="preserve">2. </w:t>
      </w:r>
      <w:r w:rsidRPr="00D24F77">
        <w:rPr>
          <w:lang w:val="vi-VN"/>
        </w:rPr>
        <w:t>Nội dung của bài:</w:t>
      </w:r>
      <w:r w:rsidRPr="00D24F77">
        <w:tab/>
      </w:r>
    </w:p>
    <w:p w14:paraId="2C698A69" w14:textId="77777777" w:rsidR="0084343F" w:rsidRPr="00D24F77" w:rsidRDefault="0084343F" w:rsidP="0084343F">
      <w:pPr>
        <w:tabs>
          <w:tab w:val="num" w:pos="1474"/>
        </w:tabs>
        <w:spacing w:after="120"/>
        <w:jc w:val="both"/>
        <w:rPr>
          <w:lang w:val="vi-VN"/>
        </w:rPr>
      </w:pPr>
      <w:r w:rsidRPr="00D24F77">
        <w:t>2.</w:t>
      </w:r>
      <w:r w:rsidRPr="00D24F77">
        <w:rPr>
          <w:lang w:val="vi-VN"/>
        </w:rPr>
        <w:t>1. Cấu trúc một chương trình gia công</w:t>
      </w:r>
    </w:p>
    <w:p w14:paraId="67EFAA0B" w14:textId="77777777" w:rsidR="0084343F" w:rsidRPr="00D24F77" w:rsidRDefault="0084343F" w:rsidP="0084343F">
      <w:pPr>
        <w:spacing w:after="120"/>
        <w:jc w:val="both"/>
      </w:pPr>
      <w:r w:rsidRPr="00D24F77">
        <w:t>2.2. Bộ mã lệnh chương trình NC</w:t>
      </w:r>
    </w:p>
    <w:p w14:paraId="705B6845" w14:textId="77777777" w:rsidR="0084343F" w:rsidRPr="00D24F77" w:rsidRDefault="0084343F" w:rsidP="0084343F">
      <w:pPr>
        <w:spacing w:after="120"/>
        <w:ind w:left="327" w:hanging="327"/>
        <w:rPr>
          <w:lang w:val="vi-VN"/>
        </w:rPr>
      </w:pPr>
      <w:r w:rsidRPr="00D24F77">
        <w:t>2.2.</w:t>
      </w:r>
      <w:r w:rsidRPr="00D24F77">
        <w:rPr>
          <w:lang w:val="vi-VN"/>
        </w:rPr>
        <w:t xml:space="preserve">1. </w:t>
      </w:r>
      <w:r w:rsidRPr="00D24F77">
        <w:t>Lệnh chạy dao nhanh</w:t>
      </w:r>
      <w:r w:rsidRPr="00D24F77">
        <w:rPr>
          <w:lang w:val="vi-VN"/>
        </w:rPr>
        <w:t xml:space="preserve"> G00</w:t>
      </w:r>
    </w:p>
    <w:p w14:paraId="7DBC1E11" w14:textId="77777777" w:rsidR="0084343F" w:rsidRPr="00D24F77" w:rsidRDefault="0084343F" w:rsidP="0084343F">
      <w:pPr>
        <w:spacing w:after="120"/>
        <w:ind w:left="327" w:hanging="327"/>
      </w:pPr>
      <w:r w:rsidRPr="00D24F77">
        <w:t>2.</w:t>
      </w:r>
      <w:r w:rsidRPr="00D24F77">
        <w:rPr>
          <w:lang w:val="vi-VN"/>
        </w:rPr>
        <w:t>2.</w:t>
      </w:r>
      <w:r w:rsidRPr="00D24F77">
        <w:t>2</w:t>
      </w:r>
      <w:r w:rsidRPr="00D24F77">
        <w:rPr>
          <w:lang w:val="vi-VN"/>
        </w:rPr>
        <w:t xml:space="preserve"> </w:t>
      </w:r>
      <w:r w:rsidRPr="00D24F77">
        <w:t>Các lệnh nội suy đường thẳng và cung tròn G01, G02 và G03.</w:t>
      </w:r>
    </w:p>
    <w:p w14:paraId="34DA6DE2" w14:textId="77777777" w:rsidR="0084343F" w:rsidRPr="00D24F77" w:rsidRDefault="0084343F" w:rsidP="0084343F">
      <w:pPr>
        <w:spacing w:after="120"/>
        <w:ind w:left="327" w:hanging="327"/>
      </w:pPr>
      <w:r w:rsidRPr="00D24F77">
        <w:t>2.2.3 Bài tập áp dụng</w:t>
      </w:r>
    </w:p>
    <w:p w14:paraId="3AB64CBF" w14:textId="77777777" w:rsidR="0084343F" w:rsidRPr="00D24F77" w:rsidRDefault="0084343F" w:rsidP="0084343F">
      <w:pPr>
        <w:spacing w:after="120"/>
        <w:ind w:left="120" w:hanging="120"/>
      </w:pPr>
      <w:r w:rsidRPr="00D24F77">
        <w:t>2.2.4</w:t>
      </w:r>
      <w:r w:rsidRPr="00D24F77">
        <w:rPr>
          <w:lang w:val="vi-VN"/>
        </w:rPr>
        <w:t xml:space="preserve">. </w:t>
      </w:r>
      <w:r w:rsidRPr="00D24F77">
        <w:t>Các lệnh hiệu chỉnh bán kính dao G40, 41 và 42</w:t>
      </w:r>
    </w:p>
    <w:p w14:paraId="7EAB0676" w14:textId="77777777" w:rsidR="0084343F" w:rsidRPr="00D24F77" w:rsidRDefault="0084343F" w:rsidP="0084343F">
      <w:pPr>
        <w:spacing w:after="120"/>
        <w:ind w:left="120" w:hanging="120"/>
      </w:pPr>
      <w:r w:rsidRPr="00D24F77">
        <w:t>2.2.5. Bài tập áp dụng</w:t>
      </w:r>
    </w:p>
    <w:p w14:paraId="0223DD39" w14:textId="77777777" w:rsidR="0084343F" w:rsidRPr="00D24F77" w:rsidRDefault="0084343F" w:rsidP="0084343F">
      <w:pPr>
        <w:spacing w:after="120"/>
        <w:jc w:val="both"/>
      </w:pPr>
      <w:r w:rsidRPr="00D24F77">
        <w:t>2.3</w:t>
      </w:r>
      <w:r w:rsidRPr="00D24F77">
        <w:rPr>
          <w:lang w:val="vi-VN"/>
        </w:rPr>
        <w:t xml:space="preserve">. Một số </w:t>
      </w:r>
      <w:r w:rsidRPr="00D24F77">
        <w:t>mã lệnh</w:t>
      </w:r>
      <w:r w:rsidRPr="00D24F77">
        <w:rPr>
          <w:lang w:val="vi-VN"/>
        </w:rPr>
        <w:t xml:space="preserve"> khác</w:t>
      </w:r>
      <w:r w:rsidRPr="00D24F77">
        <w:t>.</w:t>
      </w:r>
    </w:p>
    <w:p w14:paraId="34EA8D07" w14:textId="77777777" w:rsidR="0084343F" w:rsidRPr="00D24F77" w:rsidRDefault="0084343F" w:rsidP="0084343F">
      <w:pPr>
        <w:spacing w:after="120"/>
        <w:jc w:val="both"/>
      </w:pPr>
      <w:r w:rsidRPr="00D24F77">
        <w:t>2.4.</w:t>
      </w:r>
      <w:r w:rsidRPr="00D24F77">
        <w:rPr>
          <w:lang w:val="vi-VN"/>
        </w:rPr>
        <w:t xml:space="preserve"> </w:t>
      </w:r>
      <w:r w:rsidRPr="00D24F77">
        <w:t>Bộ mã lệnh chức năng</w:t>
      </w:r>
    </w:p>
    <w:p w14:paraId="25311DAA" w14:textId="77777777" w:rsidR="0084343F" w:rsidRPr="00D24F77" w:rsidRDefault="0084343F" w:rsidP="0084343F">
      <w:pPr>
        <w:spacing w:after="120"/>
        <w:ind w:left="327" w:hanging="327"/>
        <w:jc w:val="both"/>
        <w:rPr>
          <w:lang w:val="vi-VN"/>
        </w:rPr>
      </w:pPr>
      <w:r w:rsidRPr="00D24F77">
        <w:t>2.4.1</w:t>
      </w:r>
      <w:r w:rsidRPr="00D24F77">
        <w:rPr>
          <w:lang w:val="vi-VN"/>
        </w:rPr>
        <w:t>. Chức năng chọn dao: T</w:t>
      </w:r>
    </w:p>
    <w:p w14:paraId="684BBE40" w14:textId="77777777" w:rsidR="0084343F" w:rsidRPr="00D24F77" w:rsidRDefault="0084343F" w:rsidP="0084343F">
      <w:pPr>
        <w:spacing w:after="120"/>
        <w:ind w:left="327" w:hanging="327"/>
        <w:jc w:val="both"/>
      </w:pPr>
      <w:r w:rsidRPr="00D24F77">
        <w:t>2.4.</w:t>
      </w:r>
      <w:r w:rsidRPr="00D24F77">
        <w:rPr>
          <w:lang w:val="vi-VN"/>
        </w:rPr>
        <w:t>2. Chức năng chọn tốc độ trục chính: S</w:t>
      </w:r>
    </w:p>
    <w:p w14:paraId="3CCE7FA2" w14:textId="77777777" w:rsidR="0084343F" w:rsidRPr="00D24F77" w:rsidRDefault="0084343F" w:rsidP="0084343F">
      <w:pPr>
        <w:spacing w:after="120"/>
        <w:ind w:left="327" w:hanging="327"/>
        <w:jc w:val="both"/>
        <w:rPr>
          <w:lang w:val="vi-VN"/>
        </w:rPr>
      </w:pPr>
      <w:r w:rsidRPr="00D24F77">
        <w:lastRenderedPageBreak/>
        <w:t>2.4.</w:t>
      </w:r>
      <w:r w:rsidRPr="00D24F77">
        <w:rPr>
          <w:lang w:val="vi-VN"/>
        </w:rPr>
        <w:t>3. Chức năng chọn lượng tiến dao: F</w:t>
      </w:r>
    </w:p>
    <w:p w14:paraId="59033048" w14:textId="77777777" w:rsidR="0084343F" w:rsidRPr="00D24F77" w:rsidRDefault="0084343F" w:rsidP="0084343F">
      <w:pPr>
        <w:spacing w:after="120"/>
        <w:jc w:val="both"/>
      </w:pPr>
      <w:r w:rsidRPr="00D24F77">
        <w:t>2.4.5</w:t>
      </w:r>
      <w:r w:rsidRPr="00D24F77">
        <w:rPr>
          <w:lang w:val="vi-VN"/>
        </w:rPr>
        <w:t>. Chức năng phụ: M</w:t>
      </w:r>
    </w:p>
    <w:p w14:paraId="6A603077" w14:textId="4C751B31" w:rsidR="0084343F" w:rsidRPr="00D24F77" w:rsidRDefault="0084343F" w:rsidP="0084343F">
      <w:pPr>
        <w:tabs>
          <w:tab w:val="right" w:pos="8788"/>
        </w:tabs>
        <w:spacing w:after="120"/>
        <w:jc w:val="center"/>
        <w:rPr>
          <w:b/>
          <w:bCs/>
        </w:rPr>
      </w:pPr>
      <w:r w:rsidRPr="00D24F77">
        <w:rPr>
          <w:b/>
          <w:lang w:val="vi-VN"/>
        </w:rPr>
        <w:t xml:space="preserve">Bài </w:t>
      </w:r>
      <w:r w:rsidRPr="00D24F77">
        <w:rPr>
          <w:b/>
        </w:rPr>
        <w:t>3</w:t>
      </w:r>
      <w:r w:rsidRPr="00D24F77">
        <w:rPr>
          <w:b/>
          <w:lang w:val="vi-VN"/>
        </w:rPr>
        <w:t>:</w:t>
      </w:r>
      <w:r w:rsidRPr="00D24F77">
        <w:rPr>
          <w:lang w:val="vi-VN"/>
        </w:rPr>
        <w:t xml:space="preserve"> </w:t>
      </w:r>
      <w:r w:rsidRPr="00D24F77">
        <w:rPr>
          <w:b/>
          <w:bCs/>
        </w:rPr>
        <w:t>Các chu trình gia công</w:t>
      </w:r>
      <w:r w:rsidRPr="00D24F77">
        <w:rPr>
          <w:b/>
          <w:bCs/>
        </w:rPr>
        <w:tab/>
      </w:r>
      <w:r w:rsidRPr="00D24F77">
        <w:rPr>
          <w:lang w:val="vi-VN"/>
        </w:rPr>
        <w:t>Thời gian:</w:t>
      </w:r>
      <w:r w:rsidRPr="00D24F77">
        <w:t xml:space="preserve"> </w:t>
      </w:r>
      <w:r w:rsidR="00C3311A" w:rsidRPr="00D24F77">
        <w:t>10</w:t>
      </w:r>
      <w:r w:rsidRPr="00D24F77">
        <w:t xml:space="preserve"> giờ</w:t>
      </w:r>
    </w:p>
    <w:p w14:paraId="07303E2B" w14:textId="77777777" w:rsidR="0084343F" w:rsidRPr="00D24F77" w:rsidRDefault="0084343F" w:rsidP="0084343F">
      <w:pPr>
        <w:spacing w:after="120"/>
        <w:jc w:val="both"/>
        <w:rPr>
          <w:lang w:val="vi-VN"/>
        </w:rPr>
      </w:pPr>
      <w:r w:rsidRPr="00D24F77">
        <w:t xml:space="preserve">1. </w:t>
      </w:r>
      <w:r w:rsidRPr="00D24F77">
        <w:rPr>
          <w:lang w:val="vi-VN"/>
        </w:rPr>
        <w:t xml:space="preserve">Mục tiêu của bài: </w:t>
      </w:r>
    </w:p>
    <w:p w14:paraId="60CDB18A" w14:textId="77777777" w:rsidR="0084343F" w:rsidRPr="00D24F77" w:rsidRDefault="0084343F">
      <w:pPr>
        <w:numPr>
          <w:ilvl w:val="0"/>
          <w:numId w:val="35"/>
        </w:numPr>
        <w:spacing w:before="120"/>
        <w:ind w:left="426" w:hanging="218"/>
        <w:jc w:val="both"/>
      </w:pPr>
      <w:r w:rsidRPr="00D24F77">
        <w:t>Ghi và giải thích được các chu trình gia công lỗ, chương trình con.</w:t>
      </w:r>
    </w:p>
    <w:p w14:paraId="4E20E4A2" w14:textId="77777777" w:rsidR="0084343F" w:rsidRPr="00D24F77" w:rsidRDefault="0084343F">
      <w:pPr>
        <w:numPr>
          <w:ilvl w:val="0"/>
          <w:numId w:val="35"/>
        </w:numPr>
        <w:spacing w:before="120"/>
        <w:ind w:left="426" w:hanging="218"/>
        <w:jc w:val="both"/>
      </w:pPr>
      <w:r w:rsidRPr="00D24F77">
        <w:t>Chọn và ứng dụng được các chu trình gia công phù hợp với các chi tiết cần gia công.</w:t>
      </w:r>
    </w:p>
    <w:p w14:paraId="5EEFEB19" w14:textId="77777777" w:rsidR="0084343F" w:rsidRPr="00D24F77" w:rsidRDefault="0084343F">
      <w:pPr>
        <w:numPr>
          <w:ilvl w:val="0"/>
          <w:numId w:val="35"/>
        </w:numPr>
        <w:spacing w:before="120"/>
        <w:ind w:left="426" w:hanging="218"/>
        <w:jc w:val="both"/>
      </w:pPr>
      <w:r w:rsidRPr="00D24F77">
        <w:t>Viết được cấu trúc chương trình có kết hợp với các chu trình.</w:t>
      </w:r>
    </w:p>
    <w:p w14:paraId="351B0C87" w14:textId="77777777" w:rsidR="0084343F" w:rsidRPr="00D24F77" w:rsidRDefault="0084343F">
      <w:pPr>
        <w:numPr>
          <w:ilvl w:val="0"/>
          <w:numId w:val="35"/>
        </w:numPr>
        <w:spacing w:before="120"/>
        <w:ind w:left="426" w:hanging="218"/>
        <w:jc w:val="both"/>
      </w:pPr>
      <w:r w:rsidRPr="00D24F77">
        <w:t>Rèn luyện tính tư duy logic , có ý thức tự giác, cẩn thận, chấp hành đúng các qui trình thực hiện khi làm bài.</w:t>
      </w:r>
    </w:p>
    <w:p w14:paraId="69BC66D7" w14:textId="77777777" w:rsidR="0084343F" w:rsidRPr="00D24F77" w:rsidRDefault="0084343F" w:rsidP="0084343F">
      <w:pPr>
        <w:tabs>
          <w:tab w:val="left" w:pos="4500"/>
        </w:tabs>
        <w:spacing w:after="120"/>
        <w:jc w:val="both"/>
        <w:rPr>
          <w:lang w:val="vi-VN"/>
        </w:rPr>
      </w:pPr>
      <w:r w:rsidRPr="00D24F77">
        <w:t xml:space="preserve">2. </w:t>
      </w:r>
      <w:r w:rsidRPr="00D24F77">
        <w:rPr>
          <w:lang w:val="vi-VN"/>
        </w:rPr>
        <w:t>Nội dung của bài:</w:t>
      </w:r>
      <w:r w:rsidRPr="00D24F77">
        <w:tab/>
      </w:r>
    </w:p>
    <w:p w14:paraId="7BC2311A" w14:textId="77777777" w:rsidR="0084343F" w:rsidRPr="00D24F77" w:rsidRDefault="0084343F" w:rsidP="0084343F">
      <w:pPr>
        <w:spacing w:after="120"/>
        <w:ind w:hanging="207"/>
        <w:jc w:val="both"/>
      </w:pPr>
      <w:r w:rsidRPr="00D24F77">
        <w:t xml:space="preserve">       2.1. Các chu trình gia công lỗ.</w:t>
      </w:r>
    </w:p>
    <w:p w14:paraId="63E29AF8" w14:textId="77777777" w:rsidR="0084343F" w:rsidRPr="00D24F77" w:rsidRDefault="0084343F" w:rsidP="0084343F">
      <w:pPr>
        <w:spacing w:after="120"/>
        <w:ind w:hanging="207"/>
        <w:jc w:val="both"/>
      </w:pPr>
      <w:r w:rsidRPr="00D24F77">
        <w:t xml:space="preserve">       2.2. Chu trình ta rô.</w:t>
      </w:r>
    </w:p>
    <w:p w14:paraId="076004EC" w14:textId="77777777" w:rsidR="0084343F" w:rsidRPr="00D24F77" w:rsidRDefault="0084343F" w:rsidP="0084343F">
      <w:pPr>
        <w:spacing w:after="120"/>
        <w:ind w:hanging="207"/>
        <w:jc w:val="both"/>
      </w:pPr>
      <w:r w:rsidRPr="00D24F77">
        <w:t xml:space="preserve">       2.3. Các chu trình khóet và doa.</w:t>
      </w:r>
    </w:p>
    <w:p w14:paraId="09A989A2" w14:textId="6978A8A3" w:rsidR="0084343F" w:rsidRPr="00D24F77" w:rsidRDefault="0084343F" w:rsidP="0084343F">
      <w:pPr>
        <w:tabs>
          <w:tab w:val="left" w:pos="4500"/>
        </w:tabs>
        <w:spacing w:after="120"/>
        <w:jc w:val="center"/>
      </w:pPr>
      <w:r w:rsidRPr="00D24F77">
        <w:rPr>
          <w:b/>
          <w:lang w:val="vi-VN"/>
        </w:rPr>
        <w:t xml:space="preserve">Bài </w:t>
      </w:r>
      <w:r w:rsidRPr="00D24F77">
        <w:rPr>
          <w:b/>
        </w:rPr>
        <w:t>4</w:t>
      </w:r>
      <w:r w:rsidRPr="00D24F77">
        <w:rPr>
          <w:b/>
          <w:lang w:val="vi-VN"/>
        </w:rPr>
        <w:t>:</w:t>
      </w:r>
      <w:r w:rsidRPr="00D24F77">
        <w:rPr>
          <w:lang w:val="vi-VN"/>
        </w:rPr>
        <w:t xml:space="preserve"> </w:t>
      </w:r>
      <w:r w:rsidRPr="00D24F77">
        <w:rPr>
          <w:b/>
          <w:bCs/>
          <w:lang w:val="vi-VN"/>
        </w:rPr>
        <w:t xml:space="preserve">Vận hành máy phay </w:t>
      </w:r>
      <w:r w:rsidRPr="00D24F77">
        <w:rPr>
          <w:b/>
          <w:bCs/>
        </w:rPr>
        <w:t>CNC</w:t>
      </w:r>
      <w:r w:rsidRPr="00D24F77">
        <w:rPr>
          <w:b/>
          <w:bCs/>
        </w:rPr>
        <w:tab/>
      </w:r>
      <w:r w:rsidRPr="00D24F77">
        <w:rPr>
          <w:b/>
          <w:bCs/>
        </w:rPr>
        <w:tab/>
      </w:r>
      <w:r w:rsidRPr="00D24F77">
        <w:rPr>
          <w:b/>
          <w:bCs/>
        </w:rPr>
        <w:tab/>
        <w:t xml:space="preserve">      </w:t>
      </w:r>
      <w:r w:rsidRPr="00D24F77">
        <w:rPr>
          <w:lang w:val="vi-VN"/>
        </w:rPr>
        <w:t>Thời gian:</w:t>
      </w:r>
      <w:r w:rsidRPr="00D24F77">
        <w:t xml:space="preserve"> </w:t>
      </w:r>
      <w:r w:rsidR="00C3311A" w:rsidRPr="00D24F77">
        <w:t>10</w:t>
      </w:r>
      <w:r w:rsidRPr="00D24F77">
        <w:t xml:space="preserve"> giờ</w:t>
      </w:r>
    </w:p>
    <w:p w14:paraId="4811D2A9" w14:textId="77777777" w:rsidR="0084343F" w:rsidRPr="00D24F77" w:rsidRDefault="0084343F" w:rsidP="0084343F">
      <w:pPr>
        <w:spacing w:after="120"/>
        <w:jc w:val="both"/>
        <w:rPr>
          <w:lang w:val="vi-VN"/>
        </w:rPr>
      </w:pPr>
      <w:r w:rsidRPr="00D24F77">
        <w:t xml:space="preserve">1. </w:t>
      </w:r>
      <w:r w:rsidRPr="00D24F77">
        <w:rPr>
          <w:lang w:val="vi-VN"/>
        </w:rPr>
        <w:t xml:space="preserve">Mục tiêu của bài: </w:t>
      </w:r>
    </w:p>
    <w:p w14:paraId="6ECB69D2" w14:textId="77777777" w:rsidR="0084343F" w:rsidRPr="00D24F77" w:rsidRDefault="0084343F">
      <w:pPr>
        <w:numPr>
          <w:ilvl w:val="0"/>
          <w:numId w:val="35"/>
        </w:numPr>
        <w:spacing w:before="120"/>
        <w:ind w:left="426" w:hanging="218"/>
        <w:jc w:val="both"/>
      </w:pPr>
      <w:r w:rsidRPr="00D24F77">
        <w:rPr>
          <w:lang w:val="vi-VN"/>
        </w:rPr>
        <w:t xml:space="preserve">Thực </w:t>
      </w:r>
      <w:r w:rsidRPr="00D24F77">
        <w:t>hiện đúng các bước vận hành, cách xác định tọa độ chi tiết, thiết lập được chế độ vận hành và vận hành thành thạo máy để gia công chi tiết hoàn chỉnh đảm bảo đúng yêu cầu.</w:t>
      </w:r>
    </w:p>
    <w:p w14:paraId="0CA7819F" w14:textId="77777777" w:rsidR="0084343F" w:rsidRPr="00D24F77" w:rsidRDefault="0084343F">
      <w:pPr>
        <w:numPr>
          <w:ilvl w:val="0"/>
          <w:numId w:val="35"/>
        </w:numPr>
        <w:spacing w:before="120"/>
        <w:ind w:left="426" w:hanging="218"/>
        <w:jc w:val="both"/>
      </w:pPr>
      <w:r w:rsidRPr="00D24F77">
        <w:t>Rèn luyện tính cẩn thận, thực hiện đúng qui trình, chính xác trong từng thao tác thực hiện. Ý thức tốt về vệ sinh và an toàn công nghiệp.</w:t>
      </w:r>
    </w:p>
    <w:p w14:paraId="11246CA2" w14:textId="77777777" w:rsidR="0084343F" w:rsidRPr="00D24F77" w:rsidRDefault="0084343F" w:rsidP="0084343F">
      <w:pPr>
        <w:tabs>
          <w:tab w:val="left" w:pos="4500"/>
        </w:tabs>
        <w:spacing w:after="120"/>
        <w:jc w:val="both"/>
      </w:pPr>
      <w:r w:rsidRPr="00D24F77">
        <w:t xml:space="preserve">2. </w:t>
      </w:r>
      <w:r w:rsidRPr="00D24F77">
        <w:rPr>
          <w:lang w:val="vi-VN"/>
        </w:rPr>
        <w:t>Nội dung của bài</w:t>
      </w:r>
      <w:r w:rsidRPr="00D24F77">
        <w:t>:</w:t>
      </w:r>
      <w:r w:rsidRPr="00D24F77">
        <w:tab/>
      </w:r>
    </w:p>
    <w:p w14:paraId="3D683B59" w14:textId="77777777" w:rsidR="0084343F" w:rsidRPr="00D24F77" w:rsidRDefault="0084343F" w:rsidP="0084343F">
      <w:pPr>
        <w:tabs>
          <w:tab w:val="left" w:pos="4500"/>
        </w:tabs>
        <w:spacing w:after="120"/>
        <w:jc w:val="both"/>
      </w:pPr>
      <w:r w:rsidRPr="00D24F77">
        <w:t xml:space="preserve">    2.</w:t>
      </w:r>
      <w:r w:rsidRPr="00D24F77">
        <w:rPr>
          <w:lang w:val="vi-VN"/>
        </w:rPr>
        <w:t xml:space="preserve">1. </w:t>
      </w:r>
      <w:r w:rsidRPr="00D24F77">
        <w:t>Chuẩn bị</w:t>
      </w:r>
    </w:p>
    <w:p w14:paraId="62B99D85" w14:textId="77777777" w:rsidR="0084343F" w:rsidRPr="00D24F77" w:rsidRDefault="0084343F" w:rsidP="0084343F">
      <w:pPr>
        <w:tabs>
          <w:tab w:val="num" w:pos="546"/>
        </w:tabs>
        <w:spacing w:after="120"/>
        <w:ind w:left="300" w:hanging="300"/>
        <w:jc w:val="both"/>
      </w:pPr>
      <w:r w:rsidRPr="00D24F77">
        <w:t xml:space="preserve">    2.2</w:t>
      </w:r>
      <w:r w:rsidRPr="00D24F77">
        <w:rPr>
          <w:lang w:val="vi-VN"/>
        </w:rPr>
        <w:t xml:space="preserve">. </w:t>
      </w:r>
      <w:r w:rsidRPr="00D24F77">
        <w:t>Cài đặt dao và tọa độ chi tiết gia công.</w:t>
      </w:r>
      <w:r w:rsidRPr="00D24F77">
        <w:rPr>
          <w:lang w:val="vi-VN"/>
        </w:rPr>
        <w:t xml:space="preserve"> </w:t>
      </w:r>
    </w:p>
    <w:p w14:paraId="05DCEF81" w14:textId="77777777" w:rsidR="0084343F" w:rsidRPr="00D24F77" w:rsidRDefault="0084343F" w:rsidP="0084343F">
      <w:pPr>
        <w:tabs>
          <w:tab w:val="num" w:pos="546"/>
        </w:tabs>
        <w:spacing w:after="120"/>
        <w:ind w:left="300" w:hanging="300"/>
        <w:jc w:val="both"/>
      </w:pPr>
      <w:r w:rsidRPr="00D24F77">
        <w:t xml:space="preserve">    2.3</w:t>
      </w:r>
      <w:r w:rsidRPr="00D24F77">
        <w:rPr>
          <w:lang w:val="vi-VN"/>
        </w:rPr>
        <w:t xml:space="preserve">. </w:t>
      </w:r>
      <w:r w:rsidRPr="00D24F77">
        <w:t>Bài tập thực hành</w:t>
      </w:r>
    </w:p>
    <w:p w14:paraId="07DCE8D4" w14:textId="77777777" w:rsidR="0084343F" w:rsidRPr="00D24F77" w:rsidRDefault="0084343F" w:rsidP="0084343F">
      <w:pPr>
        <w:spacing w:after="120"/>
        <w:jc w:val="both"/>
        <w:rPr>
          <w:b/>
        </w:rPr>
      </w:pPr>
    </w:p>
    <w:p w14:paraId="40DCD300" w14:textId="77777777" w:rsidR="0084343F" w:rsidRPr="00D24F77" w:rsidRDefault="0084343F" w:rsidP="0084343F">
      <w:pPr>
        <w:spacing w:after="120"/>
        <w:jc w:val="both"/>
        <w:rPr>
          <w:b/>
          <w:lang w:val="vi-VN"/>
        </w:rPr>
      </w:pPr>
      <w:r w:rsidRPr="00D24F77">
        <w:rPr>
          <w:b/>
          <w:lang w:val="vi-VN"/>
        </w:rPr>
        <w:t>IV. ĐIỀU KIỆN THỰC HIỆN MÔ ĐUN:</w:t>
      </w:r>
    </w:p>
    <w:p w14:paraId="72977380" w14:textId="77777777" w:rsidR="0084343F" w:rsidRPr="00D24F77" w:rsidRDefault="0084343F" w:rsidP="0084343F">
      <w:pPr>
        <w:spacing w:after="120"/>
        <w:jc w:val="both"/>
      </w:pPr>
      <w:r w:rsidRPr="00D24F77">
        <w:t xml:space="preserve">1. Phòng học chuyên môn hóa/nhà xưởng: </w:t>
      </w:r>
    </w:p>
    <w:p w14:paraId="3736E0CC" w14:textId="77777777" w:rsidR="0084343F" w:rsidRPr="00D24F77" w:rsidRDefault="0084343F" w:rsidP="0084343F">
      <w:pPr>
        <w:spacing w:after="120"/>
        <w:ind w:firstLine="720"/>
        <w:jc w:val="both"/>
      </w:pPr>
      <w:r w:rsidRPr="00D24F77">
        <w:t>Phòng học CAD/CAM/CNC, xưởng thực hành CNC nơi học tập, xưởng CNC tại nơi sản xuất của nhà máy .</w:t>
      </w:r>
    </w:p>
    <w:p w14:paraId="4F5AD025" w14:textId="77777777" w:rsidR="0084343F" w:rsidRPr="00D24F77" w:rsidRDefault="0084343F" w:rsidP="0084343F">
      <w:pPr>
        <w:spacing w:after="120"/>
        <w:jc w:val="both"/>
      </w:pPr>
      <w:r w:rsidRPr="00D24F77">
        <w:t>2. Trang thiết bị máy móc:</w:t>
      </w:r>
    </w:p>
    <w:p w14:paraId="69EFF3B4" w14:textId="77777777" w:rsidR="0084343F" w:rsidRPr="00D24F77" w:rsidRDefault="0084343F" w:rsidP="0084343F">
      <w:pPr>
        <w:spacing w:after="120"/>
        <w:ind w:firstLine="720"/>
        <w:jc w:val="both"/>
      </w:pPr>
      <w:r w:rsidRPr="00D24F77">
        <w:t>Máy tính cho giáo viên và sinh viên có cài đặt phần mềm mô phỏng phay CNC, máy chiếu, máy phay CNC Fnuc 21iM.</w:t>
      </w:r>
    </w:p>
    <w:p w14:paraId="35653F8B" w14:textId="77777777" w:rsidR="0084343F" w:rsidRPr="00D24F77" w:rsidRDefault="0084343F" w:rsidP="0084343F">
      <w:pPr>
        <w:spacing w:after="120"/>
        <w:jc w:val="both"/>
      </w:pPr>
      <w:r w:rsidRPr="00D24F77">
        <w:t xml:space="preserve">3. Học liệu, dụng cụ, nguyên vật liệu: </w:t>
      </w:r>
    </w:p>
    <w:p w14:paraId="08439AB4" w14:textId="77777777" w:rsidR="0084343F" w:rsidRPr="00D24F77" w:rsidRDefault="0084343F">
      <w:pPr>
        <w:numPr>
          <w:ilvl w:val="0"/>
          <w:numId w:val="35"/>
        </w:numPr>
        <w:spacing w:before="120"/>
        <w:ind w:left="426" w:hanging="218"/>
        <w:jc w:val="both"/>
      </w:pPr>
      <w:r w:rsidRPr="00D24F77">
        <w:lastRenderedPageBreak/>
        <w:t>Giáo trình kỹ thuật phay CNC, bản vẽ chi tiết, phiếu hướng dẫn thực hiện các bài tập.</w:t>
      </w:r>
    </w:p>
    <w:p w14:paraId="2492B1C0" w14:textId="77777777" w:rsidR="0084343F" w:rsidRPr="00D24F77" w:rsidRDefault="0084343F">
      <w:pPr>
        <w:numPr>
          <w:ilvl w:val="0"/>
          <w:numId w:val="35"/>
        </w:numPr>
        <w:spacing w:before="120"/>
        <w:ind w:left="426" w:hanging="218"/>
        <w:jc w:val="both"/>
      </w:pPr>
      <w:r w:rsidRPr="00D24F77">
        <w:t>Tranh treo tường về các loại dụng cụ: Hình dáng chung của máy phay CNC, bố trí nơi làm việc.</w:t>
      </w:r>
    </w:p>
    <w:p w14:paraId="2AB9DBBB" w14:textId="77777777" w:rsidR="0084343F" w:rsidRPr="00D24F77" w:rsidRDefault="0084343F">
      <w:pPr>
        <w:numPr>
          <w:ilvl w:val="0"/>
          <w:numId w:val="35"/>
        </w:numPr>
        <w:spacing w:before="120"/>
        <w:ind w:left="426" w:hanging="218"/>
        <w:jc w:val="both"/>
      </w:pPr>
      <w:r w:rsidRPr="00D24F77">
        <w:t>Máy vi tính, bộ phần mềm điều khiển mạng.</w:t>
      </w:r>
    </w:p>
    <w:p w14:paraId="372F6BA0" w14:textId="77777777" w:rsidR="0084343F" w:rsidRPr="00D24F77" w:rsidRDefault="0084343F">
      <w:pPr>
        <w:numPr>
          <w:ilvl w:val="0"/>
          <w:numId w:val="35"/>
        </w:numPr>
        <w:spacing w:before="120"/>
        <w:ind w:left="426" w:hanging="218"/>
        <w:jc w:val="both"/>
      </w:pPr>
      <w:r w:rsidRPr="00D24F77">
        <w:t>Máy phay, bộ phụ tùng máy phay.</w:t>
      </w:r>
    </w:p>
    <w:p w14:paraId="3140B909" w14:textId="77777777" w:rsidR="0084343F" w:rsidRPr="00D24F77" w:rsidRDefault="0084343F">
      <w:pPr>
        <w:numPr>
          <w:ilvl w:val="0"/>
          <w:numId w:val="35"/>
        </w:numPr>
        <w:spacing w:before="120"/>
        <w:ind w:left="426" w:hanging="218"/>
        <w:jc w:val="both"/>
      </w:pPr>
      <w:r w:rsidRPr="00D24F77">
        <w:t>Dụng cụ đo kiểm: Êke, thước thẳng, thước cặp, Panme đo ngoài Panme đo trong, đồng hồ so, bàn map.</w:t>
      </w:r>
    </w:p>
    <w:p w14:paraId="1B0754EE" w14:textId="77777777" w:rsidR="0084343F" w:rsidRPr="00D24F77" w:rsidRDefault="0084343F">
      <w:pPr>
        <w:numPr>
          <w:ilvl w:val="0"/>
          <w:numId w:val="35"/>
        </w:numPr>
        <w:spacing w:before="120"/>
        <w:ind w:left="426" w:hanging="218"/>
        <w:jc w:val="both"/>
      </w:pPr>
      <w:r w:rsidRPr="00D24F77">
        <w:t>Các loại dao phay, mũi khoan, khoét, tarô.</w:t>
      </w:r>
    </w:p>
    <w:p w14:paraId="0351ECF5" w14:textId="77777777" w:rsidR="0084343F" w:rsidRPr="00D24F77" w:rsidRDefault="0084343F">
      <w:pPr>
        <w:numPr>
          <w:ilvl w:val="0"/>
          <w:numId w:val="35"/>
        </w:numPr>
        <w:spacing w:before="120"/>
        <w:ind w:left="426" w:hanging="218"/>
        <w:jc w:val="both"/>
      </w:pPr>
      <w:r w:rsidRPr="00D24F77">
        <w:t>Đồ gá: Êtô vạn năng, khí nén thủy lực.</w:t>
      </w:r>
    </w:p>
    <w:p w14:paraId="78FC12D8" w14:textId="77777777" w:rsidR="0084343F" w:rsidRPr="00D24F77" w:rsidRDefault="0084343F">
      <w:pPr>
        <w:numPr>
          <w:ilvl w:val="0"/>
          <w:numId w:val="35"/>
        </w:numPr>
        <w:spacing w:before="120"/>
        <w:ind w:left="426" w:hanging="218"/>
        <w:jc w:val="both"/>
      </w:pPr>
      <w:r w:rsidRPr="00D24F77">
        <w:t>Các loại dụng cụ khác: Búa, kìm, các loại chìa khoá, tua vít.</w:t>
      </w:r>
    </w:p>
    <w:p w14:paraId="796BF03D" w14:textId="77777777" w:rsidR="0084343F" w:rsidRPr="00D24F77" w:rsidRDefault="0084343F">
      <w:pPr>
        <w:numPr>
          <w:ilvl w:val="0"/>
          <w:numId w:val="35"/>
        </w:numPr>
        <w:spacing w:before="120"/>
        <w:ind w:left="426" w:hanging="218"/>
        <w:jc w:val="both"/>
      </w:pPr>
      <w:r w:rsidRPr="00D24F77">
        <w:t>Máy chiếu.</w:t>
      </w:r>
    </w:p>
    <w:p w14:paraId="3CEC4A2C" w14:textId="77777777" w:rsidR="0084343F" w:rsidRPr="00D24F77" w:rsidRDefault="0084343F">
      <w:pPr>
        <w:numPr>
          <w:ilvl w:val="0"/>
          <w:numId w:val="35"/>
        </w:numPr>
        <w:spacing w:before="120"/>
        <w:ind w:left="426" w:hanging="218"/>
        <w:jc w:val="both"/>
      </w:pPr>
      <w:r w:rsidRPr="00D24F77">
        <w:t>Phôi, dầu và mỡ</w:t>
      </w:r>
      <w:r w:rsidRPr="00D24F77">
        <w:rPr>
          <w:lang w:val="vi-VN"/>
        </w:rPr>
        <w:t xml:space="preserve"> công nghiệp, giẻ lau, dung dịch làm nguội…vv</w:t>
      </w:r>
    </w:p>
    <w:p w14:paraId="4FE6571F" w14:textId="77777777" w:rsidR="0084343F" w:rsidRPr="00D24F77" w:rsidRDefault="0084343F" w:rsidP="0084343F">
      <w:pPr>
        <w:spacing w:after="120"/>
        <w:jc w:val="both"/>
        <w:rPr>
          <w:b/>
          <w:lang w:val="pt-BR"/>
        </w:rPr>
      </w:pPr>
      <w:r w:rsidRPr="00D24F77">
        <w:rPr>
          <w:b/>
          <w:lang w:val="vi-VN"/>
        </w:rPr>
        <w:t>V. Phương pháp và nội dung đánh giá:</w:t>
      </w:r>
    </w:p>
    <w:p w14:paraId="52A911A2" w14:textId="77777777" w:rsidR="0084343F" w:rsidRPr="00D24F77" w:rsidRDefault="0084343F" w:rsidP="0084343F">
      <w:pPr>
        <w:spacing w:after="120"/>
        <w:jc w:val="both"/>
        <w:rPr>
          <w:lang w:val="pt-BR"/>
        </w:rPr>
      </w:pPr>
      <w:r w:rsidRPr="00D24F77">
        <w:rPr>
          <w:lang w:val="pt-BR"/>
        </w:rPr>
        <w:t>1. Nội dung:</w:t>
      </w:r>
    </w:p>
    <w:p w14:paraId="3B1657BB" w14:textId="77777777" w:rsidR="0084343F" w:rsidRPr="00D24F77" w:rsidRDefault="0084343F">
      <w:pPr>
        <w:numPr>
          <w:ilvl w:val="0"/>
          <w:numId w:val="35"/>
        </w:numPr>
        <w:spacing w:before="120"/>
        <w:ind w:left="426" w:hanging="218"/>
        <w:jc w:val="both"/>
        <w:rPr>
          <w:lang w:val="pt-BR"/>
        </w:rPr>
      </w:pPr>
      <w:r w:rsidRPr="00D24F77">
        <w:rPr>
          <w:lang w:val="pt-BR"/>
        </w:rPr>
        <w:t xml:space="preserve">Về kiến </w:t>
      </w:r>
      <w:r w:rsidRPr="00D24F77">
        <w:rPr>
          <w:iCs/>
          <w:lang w:val="pt-BR"/>
        </w:rPr>
        <w:t>thức</w:t>
      </w:r>
      <w:r w:rsidRPr="00D24F77">
        <w:rPr>
          <w:lang w:val="pt-BR"/>
        </w:rPr>
        <w:t>:</w:t>
      </w:r>
    </w:p>
    <w:p w14:paraId="63307FA4" w14:textId="77777777" w:rsidR="0084343F" w:rsidRPr="00D24F77" w:rsidRDefault="0084343F">
      <w:pPr>
        <w:numPr>
          <w:ilvl w:val="0"/>
          <w:numId w:val="55"/>
        </w:numPr>
        <w:spacing w:before="120"/>
        <w:ind w:left="567" w:hanging="218"/>
        <w:jc w:val="both"/>
      </w:pPr>
      <w:r w:rsidRPr="00D24F77">
        <w:rPr>
          <w:lang w:val="pt-BR"/>
        </w:rPr>
        <w:t xml:space="preserve">Các </w:t>
      </w:r>
      <w:r w:rsidRPr="00D24F77">
        <w:t>đặc điểm, công dụng, cấu tạo các bộ phận chính của máy phay CNC và quy trình chăm sóc, vận hành máy.</w:t>
      </w:r>
    </w:p>
    <w:p w14:paraId="569DA732" w14:textId="77777777" w:rsidR="0084343F" w:rsidRPr="00D24F77" w:rsidRDefault="0084343F">
      <w:pPr>
        <w:numPr>
          <w:ilvl w:val="0"/>
          <w:numId w:val="55"/>
        </w:numPr>
        <w:spacing w:before="120"/>
        <w:ind w:left="567" w:hanging="218"/>
        <w:jc w:val="both"/>
      </w:pPr>
      <w:r w:rsidRPr="00D24F77">
        <w:t>Các phương pháp kiểm tra đánh giá chất lượng sản phẩm.</w:t>
      </w:r>
    </w:p>
    <w:p w14:paraId="7924033A" w14:textId="77777777" w:rsidR="0084343F" w:rsidRPr="00D24F77" w:rsidRDefault="0084343F">
      <w:pPr>
        <w:numPr>
          <w:ilvl w:val="0"/>
          <w:numId w:val="55"/>
        </w:numPr>
        <w:spacing w:before="120"/>
        <w:ind w:left="567" w:hanging="218"/>
        <w:jc w:val="both"/>
        <w:rPr>
          <w:lang w:val="pt-BR"/>
        </w:rPr>
      </w:pPr>
      <w:r w:rsidRPr="00D24F77">
        <w:t>Các dạng sai hỏng</w:t>
      </w:r>
      <w:r w:rsidRPr="00D24F77">
        <w:rPr>
          <w:lang w:val="pt-BR"/>
        </w:rPr>
        <w:t xml:space="preserve"> thường gặp, nguyên nhân và cách khắc phục.</w:t>
      </w:r>
    </w:p>
    <w:p w14:paraId="759CAEA5" w14:textId="77777777" w:rsidR="0084343F" w:rsidRPr="00D24F77" w:rsidRDefault="0084343F">
      <w:pPr>
        <w:numPr>
          <w:ilvl w:val="0"/>
          <w:numId w:val="35"/>
        </w:numPr>
        <w:spacing w:before="120"/>
        <w:ind w:left="426" w:hanging="218"/>
        <w:jc w:val="both"/>
        <w:rPr>
          <w:lang w:val="pt-BR"/>
        </w:rPr>
      </w:pPr>
      <w:r w:rsidRPr="00D24F77">
        <w:rPr>
          <w:lang w:val="pt-BR"/>
        </w:rPr>
        <w:t xml:space="preserve">Kỹ </w:t>
      </w:r>
      <w:r w:rsidRPr="00D24F77">
        <w:rPr>
          <w:iCs/>
          <w:lang w:val="pt-BR"/>
        </w:rPr>
        <w:t>năng</w:t>
      </w:r>
      <w:r w:rsidRPr="00D24F77">
        <w:rPr>
          <w:lang w:val="pt-BR"/>
        </w:rPr>
        <w:t>:</w:t>
      </w:r>
    </w:p>
    <w:p w14:paraId="16E4E369" w14:textId="77777777" w:rsidR="0084343F" w:rsidRPr="00D24F77" w:rsidRDefault="0084343F">
      <w:pPr>
        <w:numPr>
          <w:ilvl w:val="0"/>
          <w:numId w:val="55"/>
        </w:numPr>
        <w:spacing w:before="120"/>
        <w:ind w:left="567" w:hanging="218"/>
        <w:jc w:val="both"/>
        <w:rPr>
          <w:lang w:val="pt-BR"/>
        </w:rPr>
      </w:pPr>
      <w:r w:rsidRPr="00D24F77">
        <w:rPr>
          <w:lang w:val="pt-BR"/>
        </w:rPr>
        <w:t xml:space="preserve">Sử dụng thành thạo </w:t>
      </w:r>
      <w:r w:rsidRPr="00D24F77">
        <w:t>máy</w:t>
      </w:r>
      <w:r w:rsidRPr="00D24F77">
        <w:rPr>
          <w:lang w:val="pt-BR"/>
        </w:rPr>
        <w:t xml:space="preserve"> phay CNC.</w:t>
      </w:r>
    </w:p>
    <w:p w14:paraId="65F4E32C" w14:textId="77777777" w:rsidR="0084343F" w:rsidRPr="00D24F77" w:rsidRDefault="0084343F">
      <w:pPr>
        <w:numPr>
          <w:ilvl w:val="0"/>
          <w:numId w:val="55"/>
        </w:numPr>
        <w:spacing w:before="120"/>
        <w:ind w:left="567" w:hanging="218"/>
        <w:jc w:val="both"/>
      </w:pPr>
      <w:r w:rsidRPr="00D24F77">
        <w:t>Lập quy trình gia công hợp lý cho từng bước công việc phay CNC cơ bản.</w:t>
      </w:r>
    </w:p>
    <w:p w14:paraId="7EBBF961" w14:textId="77777777" w:rsidR="0084343F" w:rsidRPr="00D24F77" w:rsidRDefault="0084343F">
      <w:pPr>
        <w:numPr>
          <w:ilvl w:val="0"/>
          <w:numId w:val="55"/>
        </w:numPr>
        <w:spacing w:before="120"/>
        <w:ind w:left="567" w:hanging="218"/>
        <w:jc w:val="both"/>
        <w:rPr>
          <w:lang w:val="pt-BR"/>
        </w:rPr>
      </w:pPr>
      <w:r w:rsidRPr="00D24F77">
        <w:t>Đánh giá bằng phương pháp quan sát với bảng kiểm, thang điểm đạt yêu cầu</w:t>
      </w:r>
      <w:r w:rsidRPr="00D24F77">
        <w:rPr>
          <w:lang w:val="pt-BR"/>
        </w:rPr>
        <w:t>.</w:t>
      </w:r>
    </w:p>
    <w:p w14:paraId="0C5AFBBF" w14:textId="77777777" w:rsidR="0084343F" w:rsidRPr="00D24F77" w:rsidRDefault="0084343F">
      <w:pPr>
        <w:numPr>
          <w:ilvl w:val="0"/>
          <w:numId w:val="35"/>
        </w:numPr>
        <w:spacing w:before="120"/>
        <w:ind w:left="426" w:hanging="218"/>
        <w:jc w:val="both"/>
        <w:rPr>
          <w:lang w:val="pt-BR"/>
        </w:rPr>
      </w:pPr>
      <w:r w:rsidRPr="00D24F77">
        <w:rPr>
          <w:lang w:val="pt-BR"/>
        </w:rPr>
        <w:t>Về năng lực tự chủ và trách nhiệm:</w:t>
      </w:r>
    </w:p>
    <w:p w14:paraId="19788B75" w14:textId="77777777" w:rsidR="0084343F" w:rsidRPr="00D24F77" w:rsidRDefault="0084343F">
      <w:pPr>
        <w:numPr>
          <w:ilvl w:val="0"/>
          <w:numId w:val="55"/>
        </w:numPr>
        <w:spacing w:before="120"/>
        <w:ind w:left="567" w:hanging="218"/>
        <w:jc w:val="both"/>
      </w:pPr>
      <w:r w:rsidRPr="00D24F77">
        <w:rPr>
          <w:lang w:val="pt-BR"/>
        </w:rPr>
        <w:t xml:space="preserve">Cẩn </w:t>
      </w:r>
      <w:r w:rsidRPr="00D24F77">
        <w:t>thận, nghiêm túc khi vận hành máy.</w:t>
      </w:r>
    </w:p>
    <w:p w14:paraId="408ABC67" w14:textId="77777777" w:rsidR="0084343F" w:rsidRPr="00D24F77" w:rsidRDefault="0084343F">
      <w:pPr>
        <w:numPr>
          <w:ilvl w:val="0"/>
          <w:numId w:val="55"/>
        </w:numPr>
        <w:spacing w:before="120"/>
        <w:ind w:left="567" w:hanging="218"/>
        <w:jc w:val="both"/>
        <w:rPr>
          <w:lang w:val="pt-BR"/>
        </w:rPr>
      </w:pPr>
      <w:r w:rsidRPr="00D24F77">
        <w:t>Biểu lộ tinh thần</w:t>
      </w:r>
      <w:r w:rsidRPr="00D24F77">
        <w:rPr>
          <w:lang w:val="pt-BR"/>
        </w:rPr>
        <w:t xml:space="preserve"> trách nhiệm và hợp tác trong quá trình làm việc.</w:t>
      </w:r>
    </w:p>
    <w:p w14:paraId="256A9E66" w14:textId="77777777" w:rsidR="0084343F" w:rsidRPr="00D24F77" w:rsidRDefault="0084343F" w:rsidP="0084343F">
      <w:pPr>
        <w:spacing w:after="120"/>
        <w:jc w:val="both"/>
        <w:rPr>
          <w:lang w:val="pt-BR"/>
        </w:rPr>
      </w:pPr>
      <w:r w:rsidRPr="00D24F77">
        <w:rPr>
          <w:lang w:val="pt-BR"/>
        </w:rPr>
        <w:t>2. Phương pháp:</w:t>
      </w:r>
    </w:p>
    <w:p w14:paraId="064B86E0" w14:textId="77777777" w:rsidR="0084343F" w:rsidRPr="00D24F77" w:rsidRDefault="0084343F" w:rsidP="0084343F">
      <w:pPr>
        <w:spacing w:after="120"/>
        <w:ind w:firstLine="720"/>
        <w:jc w:val="both"/>
        <w:rPr>
          <w:lang w:val="pt-BR"/>
        </w:rPr>
      </w:pPr>
      <w:r w:rsidRPr="00D24F77">
        <w:rPr>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1A81EE5C" w14:textId="77777777" w:rsidR="0084343F" w:rsidRPr="00D24F77" w:rsidRDefault="0084343F" w:rsidP="0084343F">
      <w:pPr>
        <w:spacing w:after="120"/>
        <w:jc w:val="both"/>
        <w:rPr>
          <w:b/>
          <w:lang w:val="vi-VN"/>
        </w:rPr>
      </w:pPr>
      <w:r w:rsidRPr="00D24F77">
        <w:rPr>
          <w:b/>
          <w:lang w:val="pt-BR"/>
        </w:rPr>
        <w:t>VI. H</w:t>
      </w:r>
      <w:r w:rsidRPr="00D24F77">
        <w:rPr>
          <w:b/>
          <w:lang w:val="vi-VN"/>
        </w:rPr>
        <w:t>ướng dẫn thực hiện mô đun</w:t>
      </w:r>
      <w:r w:rsidRPr="00D24F77">
        <w:rPr>
          <w:b/>
          <w:lang w:val="pt-BR"/>
        </w:rPr>
        <w:t>:</w:t>
      </w:r>
    </w:p>
    <w:p w14:paraId="05A1EEA1" w14:textId="77777777" w:rsidR="0084343F" w:rsidRPr="00D24F77" w:rsidRDefault="0084343F" w:rsidP="0084343F">
      <w:pPr>
        <w:spacing w:after="120"/>
        <w:jc w:val="both"/>
        <w:rPr>
          <w:lang w:val="vi-VN"/>
        </w:rPr>
      </w:pPr>
      <w:r w:rsidRPr="00D24F77">
        <w:rPr>
          <w:lang w:val="vi-VN"/>
        </w:rPr>
        <w:t>1.  Phạm vi áp dụng :</w:t>
      </w:r>
    </w:p>
    <w:p w14:paraId="304C5A99" w14:textId="77777777" w:rsidR="0084343F" w:rsidRPr="00D24F77" w:rsidRDefault="0084343F">
      <w:pPr>
        <w:numPr>
          <w:ilvl w:val="0"/>
          <w:numId w:val="35"/>
        </w:numPr>
        <w:spacing w:before="120"/>
        <w:ind w:left="426" w:hanging="218"/>
        <w:jc w:val="both"/>
        <w:rPr>
          <w:bCs/>
          <w:lang w:val="vi-VN"/>
        </w:rPr>
      </w:pPr>
      <w:r w:rsidRPr="00D24F77">
        <w:rPr>
          <w:lang w:val="pt-BR"/>
        </w:rPr>
        <w:lastRenderedPageBreak/>
        <w:t>Chương</w:t>
      </w:r>
      <w:r w:rsidRPr="00D24F77">
        <w:rPr>
          <w:bCs/>
          <w:lang w:val="vi-VN"/>
        </w:rPr>
        <w:t xml:space="preserve"> trình mô đun được sử dụng để giảng dạy cho trình độ trung cấp nghề và trình độ cao đẳng nghề.</w:t>
      </w:r>
    </w:p>
    <w:p w14:paraId="7C3C7DB0" w14:textId="77777777" w:rsidR="0084343F" w:rsidRPr="00D24F77" w:rsidRDefault="0084343F" w:rsidP="0084343F">
      <w:pPr>
        <w:spacing w:after="120"/>
        <w:jc w:val="both"/>
        <w:rPr>
          <w:bCs/>
          <w:lang w:val="vi-VN"/>
        </w:rPr>
      </w:pPr>
      <w:r w:rsidRPr="00D24F77">
        <w:rPr>
          <w:bCs/>
          <w:lang w:val="vi-VN"/>
        </w:rPr>
        <w:t>2. Hướng dẫn</w:t>
      </w:r>
      <w:r w:rsidRPr="00D24F77">
        <w:rPr>
          <w:bCs/>
        </w:rPr>
        <w:t xml:space="preserve"> </w:t>
      </w:r>
      <w:r w:rsidRPr="00D24F77">
        <w:rPr>
          <w:bCs/>
          <w:lang w:val="vi-VN"/>
        </w:rPr>
        <w:t>về phương pháp giảng dạy</w:t>
      </w:r>
      <w:r w:rsidRPr="00D24F77">
        <w:rPr>
          <w:bCs/>
        </w:rPr>
        <w:t>, học tập</w:t>
      </w:r>
      <w:r w:rsidRPr="00D24F77">
        <w:rPr>
          <w:bCs/>
          <w:lang w:val="vi-VN"/>
        </w:rPr>
        <w:t xml:space="preserve"> mô đun:</w:t>
      </w:r>
    </w:p>
    <w:p w14:paraId="37AECE89" w14:textId="77777777" w:rsidR="0084343F" w:rsidRPr="00D24F77" w:rsidRDefault="0084343F">
      <w:pPr>
        <w:numPr>
          <w:ilvl w:val="0"/>
          <w:numId w:val="35"/>
        </w:numPr>
        <w:spacing w:before="120"/>
        <w:ind w:left="426" w:hanging="218"/>
        <w:jc w:val="both"/>
        <w:rPr>
          <w:bCs/>
        </w:rPr>
      </w:pPr>
      <w:r w:rsidRPr="00D24F77">
        <w:rPr>
          <w:bCs/>
        </w:rPr>
        <w:t xml:space="preserve"> Đối </w:t>
      </w:r>
      <w:r w:rsidRPr="00D24F77">
        <w:rPr>
          <w:lang w:val="pt-BR"/>
        </w:rPr>
        <w:t>với</w:t>
      </w:r>
      <w:r w:rsidRPr="00D24F77">
        <w:rPr>
          <w:bCs/>
        </w:rPr>
        <w:t xml:space="preserve"> giáo viên, giảng viên:</w:t>
      </w:r>
    </w:p>
    <w:p w14:paraId="48363283" w14:textId="77777777" w:rsidR="0084343F" w:rsidRPr="00D24F77" w:rsidRDefault="0084343F">
      <w:pPr>
        <w:numPr>
          <w:ilvl w:val="0"/>
          <w:numId w:val="55"/>
        </w:numPr>
        <w:spacing w:before="120"/>
        <w:ind w:left="567" w:hanging="218"/>
        <w:jc w:val="both"/>
      </w:pPr>
      <w:r w:rsidRPr="00D24F77">
        <w:t>Trong quá trình giảng dạy giáo viên nên thường xuyên kết hợp với các kiến thức, kỹ năng mà người học đã học ở mô đun Phay,xưởng máy công cụ để tạo điều kiện cho người học tính toán, điều chỉnh máy phay CNC.</w:t>
      </w:r>
    </w:p>
    <w:p w14:paraId="623CB623" w14:textId="77777777" w:rsidR="0084343F" w:rsidRPr="00D24F77" w:rsidRDefault="0084343F">
      <w:pPr>
        <w:numPr>
          <w:ilvl w:val="0"/>
          <w:numId w:val="55"/>
        </w:numPr>
        <w:spacing w:before="120"/>
        <w:ind w:left="567" w:hanging="218"/>
        <w:jc w:val="both"/>
      </w:pPr>
      <w:r w:rsidRPr="00D24F77">
        <w:t>Giáo viên nên sử dụng các phần mềm hiện đại khi dạy để mô phỏng lập trình phay CNC như: Rean-Training, SSCNC, CimcoEdit…</w:t>
      </w:r>
    </w:p>
    <w:p w14:paraId="4E2441CB" w14:textId="77777777" w:rsidR="0084343F" w:rsidRPr="00D24F77" w:rsidRDefault="0084343F">
      <w:pPr>
        <w:numPr>
          <w:ilvl w:val="0"/>
          <w:numId w:val="55"/>
        </w:numPr>
        <w:spacing w:before="120"/>
        <w:ind w:left="567" w:hanging="218"/>
        <w:jc w:val="both"/>
      </w:pPr>
      <w:r w:rsidRPr="00D24F77">
        <w:t>Giáo viên nên tham quan ở các kỳ triển lãm thiết bị gia công cơ khí để quan hệ xin một số phim,tài liệu về máy gia công cnc…</w:t>
      </w:r>
    </w:p>
    <w:p w14:paraId="5FFCE3DB" w14:textId="77777777" w:rsidR="0084343F" w:rsidRPr="00D24F77" w:rsidRDefault="0084343F">
      <w:pPr>
        <w:numPr>
          <w:ilvl w:val="0"/>
          <w:numId w:val="55"/>
        </w:numPr>
        <w:spacing w:before="120"/>
        <w:ind w:left="567" w:hanging="218"/>
        <w:jc w:val="both"/>
      </w:pPr>
      <w:r w:rsidRPr="00D24F77">
        <w:t>Phần chương máy điều khiển theo chương trình số giáo viên chỉ cần khái quát một số đặc điểm, cấu tạo, ưu nhược điểm và những bộ phận cở bản của máy điều khiển theo chương trình số và phân loại các loại máy CNC.</w:t>
      </w:r>
    </w:p>
    <w:p w14:paraId="03BE43F8" w14:textId="77777777" w:rsidR="0084343F" w:rsidRPr="00D24F77" w:rsidRDefault="0084343F">
      <w:pPr>
        <w:numPr>
          <w:ilvl w:val="0"/>
          <w:numId w:val="35"/>
        </w:numPr>
        <w:spacing w:before="120"/>
        <w:ind w:left="426" w:hanging="218"/>
        <w:jc w:val="both"/>
        <w:rPr>
          <w:bCs/>
        </w:rPr>
      </w:pPr>
      <w:r w:rsidRPr="00D24F77">
        <w:rPr>
          <w:bCs/>
        </w:rPr>
        <w:t xml:space="preserve">Đối </w:t>
      </w:r>
      <w:r w:rsidRPr="00D24F77">
        <w:rPr>
          <w:lang w:val="pt-BR"/>
        </w:rPr>
        <w:t>với</w:t>
      </w:r>
      <w:r w:rsidRPr="00D24F77">
        <w:rPr>
          <w:bCs/>
        </w:rPr>
        <w:t xml:space="preserve"> người học:</w:t>
      </w:r>
    </w:p>
    <w:p w14:paraId="35423ACA" w14:textId="77777777" w:rsidR="0084343F" w:rsidRPr="00D24F77" w:rsidRDefault="0084343F">
      <w:pPr>
        <w:numPr>
          <w:ilvl w:val="0"/>
          <w:numId w:val="55"/>
        </w:numPr>
        <w:spacing w:before="120"/>
        <w:ind w:left="567" w:hanging="218"/>
        <w:jc w:val="both"/>
      </w:pPr>
      <w:r w:rsidRPr="00D24F77">
        <w:t>Tuân thủ các qui định của lớp học/ xưởng thực hành và yêu cầu của giáo viên.</w:t>
      </w:r>
    </w:p>
    <w:p w14:paraId="48D62BFA" w14:textId="77777777" w:rsidR="0084343F" w:rsidRPr="00D24F77" w:rsidRDefault="0084343F">
      <w:pPr>
        <w:numPr>
          <w:ilvl w:val="0"/>
          <w:numId w:val="55"/>
        </w:numPr>
        <w:spacing w:before="120"/>
        <w:ind w:left="567" w:hanging="218"/>
        <w:jc w:val="both"/>
        <w:rPr>
          <w:bCs/>
        </w:rPr>
      </w:pPr>
      <w:r w:rsidRPr="00D24F77">
        <w:t>Tham gia kiểm tra định kỳ, kết thúc mô đun theo qui định</w:t>
      </w:r>
    </w:p>
    <w:p w14:paraId="5B61F26E" w14:textId="77777777" w:rsidR="0084343F" w:rsidRPr="00D24F77" w:rsidRDefault="0084343F" w:rsidP="0084343F">
      <w:pPr>
        <w:spacing w:after="120"/>
        <w:jc w:val="both"/>
        <w:rPr>
          <w:lang w:val="vi-VN"/>
        </w:rPr>
      </w:pPr>
      <w:r w:rsidRPr="00D24F77">
        <w:rPr>
          <w:lang w:val="vi-VN"/>
        </w:rPr>
        <w:t>3.  Những trọng tâm chương trình cần chú ý:</w:t>
      </w:r>
    </w:p>
    <w:p w14:paraId="579E5348" w14:textId="77777777" w:rsidR="0084343F" w:rsidRPr="00D24F77" w:rsidRDefault="0084343F">
      <w:pPr>
        <w:numPr>
          <w:ilvl w:val="0"/>
          <w:numId w:val="35"/>
        </w:numPr>
        <w:spacing w:before="120"/>
        <w:ind w:left="426" w:hanging="218"/>
        <w:jc w:val="both"/>
        <w:rPr>
          <w:lang w:val="vi-VN"/>
        </w:rPr>
      </w:pPr>
      <w:r w:rsidRPr="00D24F77">
        <w:rPr>
          <w:lang w:val="vi-VN"/>
        </w:rPr>
        <w:t xml:space="preserve">Trọng </w:t>
      </w:r>
      <w:r w:rsidRPr="00D24F77">
        <w:rPr>
          <w:iCs/>
          <w:lang w:val="pt-BR"/>
        </w:rPr>
        <w:t>tâm</w:t>
      </w:r>
      <w:r w:rsidRPr="00D24F77">
        <w:rPr>
          <w:lang w:val="vi-VN"/>
        </w:rPr>
        <w:t xml:space="preserve"> của </w:t>
      </w:r>
      <w:r w:rsidRPr="00D24F77">
        <w:rPr>
          <w:lang w:val="pt-BR"/>
        </w:rPr>
        <w:t>mô</w:t>
      </w:r>
      <w:r w:rsidRPr="00D24F77">
        <w:rPr>
          <w:lang w:val="vi-VN"/>
        </w:rPr>
        <w:t xml:space="preserve"> đun là bài  2, 3</w:t>
      </w:r>
      <w:r w:rsidRPr="00D24F77">
        <w:t>, 4.</w:t>
      </w:r>
    </w:p>
    <w:p w14:paraId="6FEDCB84" w14:textId="77777777" w:rsidR="0084343F" w:rsidRPr="00D24F77" w:rsidRDefault="0084343F" w:rsidP="0084343F">
      <w:pPr>
        <w:spacing w:after="120"/>
        <w:jc w:val="both"/>
        <w:rPr>
          <w:lang w:val="vi-VN"/>
        </w:rPr>
      </w:pPr>
      <w:r w:rsidRPr="00D24F77">
        <w:rPr>
          <w:lang w:val="vi-VN"/>
        </w:rPr>
        <w:t>4. Tài liệu tham khảo:</w:t>
      </w:r>
    </w:p>
    <w:p w14:paraId="10A58968" w14:textId="77777777" w:rsidR="0084343F" w:rsidRPr="00D24F77" w:rsidRDefault="0084343F" w:rsidP="0084343F">
      <w:pPr>
        <w:spacing w:after="120"/>
        <w:ind w:left="426" w:hanging="426"/>
        <w:jc w:val="both"/>
        <w:rPr>
          <w:iCs/>
          <w:lang w:val="vi-VN"/>
        </w:rPr>
      </w:pPr>
      <w:r w:rsidRPr="00D24F77">
        <w:rPr>
          <w:iCs/>
          <w:lang w:val="vi-VN"/>
        </w:rPr>
        <w:t>[1] Phạm Quang Lê. Kỹ thuật phay. NXB Công nhân kỹ thuật – 1980,</w:t>
      </w:r>
    </w:p>
    <w:p w14:paraId="39951766" w14:textId="77777777" w:rsidR="0084343F" w:rsidRPr="00D24F77" w:rsidRDefault="0084343F" w:rsidP="0084343F">
      <w:pPr>
        <w:spacing w:after="120"/>
        <w:ind w:left="426" w:hanging="426"/>
        <w:jc w:val="both"/>
        <w:rPr>
          <w:iCs/>
          <w:lang w:val="vi-VN"/>
        </w:rPr>
      </w:pPr>
      <w:r w:rsidRPr="00D24F77">
        <w:rPr>
          <w:iCs/>
          <w:lang w:val="vi-VN"/>
        </w:rPr>
        <w:t>[2] A.Barơbasốp. Kỹ thuật phay. NXB Mir – 1995.</w:t>
      </w:r>
    </w:p>
    <w:p w14:paraId="27AF7BDF" w14:textId="77777777" w:rsidR="0084343F" w:rsidRPr="00D24F77" w:rsidRDefault="0084343F" w:rsidP="0084343F">
      <w:pPr>
        <w:spacing w:after="120"/>
        <w:ind w:left="426" w:hanging="426"/>
        <w:jc w:val="both"/>
        <w:rPr>
          <w:iCs/>
          <w:lang w:val="vi-VN"/>
        </w:rPr>
      </w:pPr>
      <w:r w:rsidRPr="00D24F77">
        <w:rPr>
          <w:iCs/>
          <w:lang w:val="vi-VN"/>
        </w:rPr>
        <w:t xml:space="preserve">[3] </w:t>
      </w:r>
      <w:r w:rsidRPr="00D24F77">
        <w:rPr>
          <w:lang w:val="vi-VN"/>
        </w:rPr>
        <w:t xml:space="preserve">PGS.TS Trần Văn Địch .Công nghệ trên máy CNC.  Nhà xuất bản KHKT 2000, </w:t>
      </w:r>
    </w:p>
    <w:p w14:paraId="122FEF5C" w14:textId="77777777" w:rsidR="0084343F" w:rsidRPr="00D24F77" w:rsidRDefault="0084343F" w:rsidP="0084343F">
      <w:pPr>
        <w:spacing w:after="120"/>
        <w:ind w:left="426" w:hanging="426"/>
        <w:jc w:val="both"/>
        <w:rPr>
          <w:iCs/>
          <w:lang w:val="vi-VN"/>
        </w:rPr>
      </w:pPr>
      <w:r w:rsidRPr="00D24F77">
        <w:rPr>
          <w:iCs/>
          <w:lang w:val="vi-VN"/>
        </w:rPr>
        <w:t xml:space="preserve">[4] </w:t>
      </w:r>
      <w:r w:rsidRPr="00D24F77">
        <w:rPr>
          <w:lang w:val="vi-VN"/>
        </w:rPr>
        <w:t xml:space="preserve">Tạ Duy Liêm .Máy công cụ CNC. Nhà xuất bản KHKT 1999. </w:t>
      </w:r>
    </w:p>
    <w:p w14:paraId="53FE4BA0" w14:textId="77777777" w:rsidR="0084343F" w:rsidRPr="00D24F77" w:rsidRDefault="0084343F" w:rsidP="0084343F">
      <w:pPr>
        <w:spacing w:after="120"/>
        <w:ind w:left="426" w:hanging="426"/>
        <w:jc w:val="both"/>
        <w:rPr>
          <w:lang w:val="vi-VN"/>
        </w:rPr>
      </w:pPr>
      <w:r w:rsidRPr="00D24F77">
        <w:rPr>
          <w:lang w:val="vi-VN"/>
        </w:rPr>
        <w:t>[5] Đoàn Thị Minh Trinh. Công nghệ lập trình gia công điều khiển số. Nhà xuất bản KHKT -2004.</w:t>
      </w:r>
    </w:p>
    <w:p w14:paraId="5DA82399" w14:textId="77777777" w:rsidR="0084343F" w:rsidRPr="00D24F77" w:rsidRDefault="0084343F" w:rsidP="0084343F">
      <w:pPr>
        <w:spacing w:after="120"/>
        <w:ind w:left="426" w:hanging="426"/>
        <w:jc w:val="both"/>
        <w:rPr>
          <w:lang w:val="vi-VN"/>
        </w:rPr>
      </w:pPr>
      <w:r w:rsidRPr="00D24F77">
        <w:rPr>
          <w:lang w:val="vi-VN"/>
        </w:rPr>
        <w:t>[6] Các cataloge hướng dẫn sử dụng phần mềm điều khiển.</w:t>
      </w:r>
    </w:p>
    <w:p w14:paraId="72856E6E" w14:textId="77777777" w:rsidR="00802D15" w:rsidRPr="00D24F77" w:rsidRDefault="00802D15" w:rsidP="00802D15">
      <w:pPr>
        <w:pageBreakBefore/>
        <w:spacing w:after="120"/>
        <w:jc w:val="center"/>
        <w:outlineLvl w:val="0"/>
        <w:rPr>
          <w:rFonts w:eastAsia="Calibri"/>
          <w:b/>
          <w:lang w:val="pt-BR"/>
        </w:rPr>
      </w:pPr>
      <w:r w:rsidRPr="00D24F77">
        <w:rPr>
          <w:rFonts w:eastAsia="Calibri"/>
          <w:b/>
          <w:lang w:val="vi-VN"/>
        </w:rPr>
        <w:lastRenderedPageBreak/>
        <w:t xml:space="preserve">CHƯƠNG TRÌNH MÔ ĐUN </w:t>
      </w:r>
    </w:p>
    <w:p w14:paraId="03EA72C4" w14:textId="77777777" w:rsidR="00802D15" w:rsidRPr="00D24F77" w:rsidRDefault="00802D15" w:rsidP="00802D15">
      <w:pPr>
        <w:spacing w:after="120"/>
        <w:ind w:firstLine="720"/>
        <w:jc w:val="both"/>
        <w:outlineLvl w:val="0"/>
        <w:rPr>
          <w:rFonts w:eastAsia="Calibri"/>
          <w:b/>
          <w:bCs/>
          <w:lang w:val="pt-BR"/>
        </w:rPr>
      </w:pPr>
      <w:r w:rsidRPr="00D24F77">
        <w:rPr>
          <w:rFonts w:eastAsia="Calibri"/>
          <w:b/>
          <w:lang w:val="pt-BR"/>
        </w:rPr>
        <w:t>Tên mô đun:  Các phương pháp gia công tiên tiến</w:t>
      </w:r>
    </w:p>
    <w:p w14:paraId="544185F8" w14:textId="3973B6F7" w:rsidR="00802D15" w:rsidRPr="00D24F77" w:rsidRDefault="00802D15" w:rsidP="00802D15">
      <w:pPr>
        <w:spacing w:after="120"/>
        <w:ind w:firstLine="720"/>
        <w:jc w:val="both"/>
        <w:outlineLvl w:val="0"/>
        <w:rPr>
          <w:rFonts w:eastAsia="Calibri"/>
          <w:lang w:val="pt-BR"/>
        </w:rPr>
      </w:pPr>
      <w:r w:rsidRPr="00D24F77">
        <w:rPr>
          <w:rFonts w:eastAsia="Calibri"/>
          <w:b/>
          <w:lang w:val="vi-VN"/>
        </w:rPr>
        <w:t>Mã số của mô đun</w:t>
      </w:r>
      <w:r w:rsidRPr="00D24F77">
        <w:rPr>
          <w:rFonts w:eastAsia="Calibri"/>
          <w:lang w:val="vi-VN"/>
        </w:rPr>
        <w:t xml:space="preserve">: </w:t>
      </w:r>
      <w:r w:rsidRPr="00D24F77">
        <w:rPr>
          <w:rFonts w:eastAsia="Calibri"/>
          <w:b/>
          <w:bCs/>
          <w:lang w:val="vi-VN"/>
        </w:rPr>
        <w:t>MĐ</w:t>
      </w:r>
      <w:r w:rsidRPr="00D24F77">
        <w:rPr>
          <w:rFonts w:eastAsia="Calibri"/>
          <w:b/>
          <w:bCs/>
          <w:lang w:val="pt-BR"/>
        </w:rPr>
        <w:t xml:space="preserve"> 12</w:t>
      </w:r>
    </w:p>
    <w:p w14:paraId="70BD60D8" w14:textId="77777777" w:rsidR="00802D15" w:rsidRPr="00D24F77" w:rsidRDefault="00802D15" w:rsidP="00802D15">
      <w:pPr>
        <w:spacing w:after="120"/>
        <w:ind w:firstLine="720"/>
        <w:jc w:val="both"/>
        <w:rPr>
          <w:rFonts w:eastAsia="Calibri"/>
          <w:lang w:val="pt-BR"/>
        </w:rPr>
      </w:pPr>
      <w:r w:rsidRPr="00D24F77">
        <w:rPr>
          <w:rFonts w:eastAsia="Calibri"/>
          <w:b/>
          <w:lang w:val="vi-VN"/>
        </w:rPr>
        <w:t>Thời gian của mô đun:</w:t>
      </w:r>
      <w:r w:rsidRPr="00D24F77">
        <w:rPr>
          <w:rFonts w:eastAsia="Calibri"/>
          <w:lang w:val="vi-VN"/>
        </w:rPr>
        <w:t xml:space="preserve"> </w:t>
      </w:r>
      <w:r w:rsidRPr="00D24F77">
        <w:rPr>
          <w:rFonts w:eastAsia="Calibri"/>
          <w:lang w:val="pt-BR"/>
        </w:rPr>
        <w:t>60 giờ (Lý Thuyết: 30 giờ; Thực hành: 25 giờ; Kiểm tra: 5 giờ)</w:t>
      </w:r>
    </w:p>
    <w:p w14:paraId="2C3931EF" w14:textId="77777777" w:rsidR="00802D15" w:rsidRPr="00D24F77" w:rsidRDefault="00802D15" w:rsidP="00802D15">
      <w:pPr>
        <w:spacing w:after="120"/>
        <w:jc w:val="both"/>
        <w:rPr>
          <w:rFonts w:eastAsia="Calibri"/>
          <w:b/>
          <w:lang w:val="pt-BR"/>
        </w:rPr>
      </w:pPr>
      <w:r w:rsidRPr="00D24F77">
        <w:rPr>
          <w:rFonts w:eastAsia="Calibri"/>
          <w:b/>
          <w:lang w:val="pt-BR"/>
        </w:rPr>
        <w:t>I.Vị trí, tính chất môn học</w:t>
      </w:r>
    </w:p>
    <w:p w14:paraId="293D7438" w14:textId="77777777" w:rsidR="00802D15" w:rsidRPr="00D24F77" w:rsidRDefault="00802D15">
      <w:pPr>
        <w:pStyle w:val="ListParagraph"/>
        <w:numPr>
          <w:ilvl w:val="0"/>
          <w:numId w:val="135"/>
        </w:numPr>
        <w:spacing w:after="120"/>
        <w:ind w:left="567"/>
        <w:jc w:val="both"/>
        <w:rPr>
          <w:rFonts w:eastAsia="Calibri"/>
          <w:sz w:val="28"/>
          <w:szCs w:val="28"/>
          <w:lang w:val="vi-VN"/>
        </w:rPr>
      </w:pPr>
      <w:r w:rsidRPr="00D24F77">
        <w:rPr>
          <w:rFonts w:eastAsia="Calibri"/>
          <w:sz w:val="28"/>
          <w:szCs w:val="28"/>
          <w:lang w:val="vi-VN"/>
        </w:rPr>
        <w:t>Vị trí:</w:t>
      </w:r>
    </w:p>
    <w:p w14:paraId="35A04C61" w14:textId="6E9520C5" w:rsidR="00802D15" w:rsidRPr="00D24F77" w:rsidRDefault="00802D15" w:rsidP="00802D15">
      <w:pPr>
        <w:spacing w:after="120"/>
        <w:ind w:firstLine="560"/>
        <w:jc w:val="both"/>
        <w:rPr>
          <w:rFonts w:eastAsia="Calibri"/>
          <w:lang w:val="vi-VN"/>
        </w:rPr>
      </w:pPr>
      <w:r w:rsidRPr="00D24F77">
        <w:rPr>
          <w:rFonts w:eastAsia="Calibri"/>
          <w:lang w:val="vi-VN"/>
        </w:rPr>
        <w:t xml:space="preserve">+ Trước khi học mô đun này sinh viên phải hoàn thành: </w:t>
      </w:r>
      <w:r w:rsidRPr="00D24F77">
        <w:rPr>
          <w:rFonts w:eastAsia="Calibri"/>
          <w:lang w:val="en-GB"/>
        </w:rPr>
        <w:t>Những môn học và mô đun có số thứ tự trước đó</w:t>
      </w:r>
      <w:r w:rsidRPr="00D24F77">
        <w:rPr>
          <w:rFonts w:eastAsia="Calibri"/>
          <w:lang w:val="pt-BR"/>
        </w:rPr>
        <w:t>.</w:t>
      </w:r>
    </w:p>
    <w:p w14:paraId="619EFC61" w14:textId="77777777" w:rsidR="00802D15" w:rsidRPr="00D24F77" w:rsidRDefault="00802D15">
      <w:pPr>
        <w:pStyle w:val="ListParagraph"/>
        <w:numPr>
          <w:ilvl w:val="0"/>
          <w:numId w:val="135"/>
        </w:numPr>
        <w:spacing w:after="120"/>
        <w:ind w:left="567"/>
        <w:jc w:val="both"/>
        <w:rPr>
          <w:rFonts w:eastAsia="Calibri"/>
          <w:sz w:val="28"/>
          <w:szCs w:val="28"/>
          <w:lang w:val="vi-VN"/>
        </w:rPr>
      </w:pPr>
      <w:r w:rsidRPr="00D24F77">
        <w:rPr>
          <w:rFonts w:eastAsia="Calibri"/>
          <w:sz w:val="28"/>
          <w:szCs w:val="28"/>
          <w:lang w:val="vi-VN"/>
        </w:rPr>
        <w:t>Tính chất:</w:t>
      </w:r>
    </w:p>
    <w:p w14:paraId="2B44F898" w14:textId="77777777" w:rsidR="00802D15" w:rsidRPr="00D24F77" w:rsidRDefault="00802D15" w:rsidP="00802D15">
      <w:pPr>
        <w:spacing w:after="120"/>
        <w:jc w:val="both"/>
        <w:rPr>
          <w:rFonts w:eastAsia="Calibri"/>
          <w:lang w:val="pt-BR"/>
        </w:rPr>
      </w:pPr>
      <w:r w:rsidRPr="00D24F77">
        <w:rPr>
          <w:rFonts w:eastAsia="Calibri"/>
          <w:lang w:val="vi-VN"/>
        </w:rPr>
        <w:t xml:space="preserve">        + </w:t>
      </w:r>
      <w:r w:rsidRPr="00D24F77">
        <w:rPr>
          <w:rFonts w:eastAsia="Calibri"/>
          <w:lang w:val="pt-BR"/>
        </w:rPr>
        <w:t>Là mô đun chuyên môn nghề thuộc mô đun đào tạo nghề bắt buộc.</w:t>
      </w:r>
    </w:p>
    <w:p w14:paraId="1001B384" w14:textId="77777777" w:rsidR="00802D15" w:rsidRPr="00D24F77" w:rsidRDefault="00802D15" w:rsidP="00802D15">
      <w:pPr>
        <w:spacing w:after="120"/>
        <w:jc w:val="both"/>
        <w:rPr>
          <w:rFonts w:eastAsia="Calibri"/>
          <w:b/>
          <w:lang w:val="pt-BR"/>
        </w:rPr>
      </w:pPr>
      <w:r w:rsidRPr="00D24F77">
        <w:rPr>
          <w:rFonts w:eastAsia="Calibri"/>
          <w:b/>
          <w:lang w:val="pt-BR"/>
        </w:rPr>
        <w:t>II. Mục tiêu môn học:</w:t>
      </w:r>
    </w:p>
    <w:p w14:paraId="2C508FB1" w14:textId="77777777" w:rsidR="00802D15" w:rsidRPr="00D24F77" w:rsidRDefault="00802D15" w:rsidP="00802D15">
      <w:pPr>
        <w:spacing w:after="120"/>
        <w:jc w:val="both"/>
        <w:rPr>
          <w:rFonts w:eastAsia="Calibri"/>
          <w:lang w:val="pt-BR"/>
        </w:rPr>
      </w:pPr>
      <w:r w:rsidRPr="00D24F77">
        <w:rPr>
          <w:rFonts w:eastAsia="Calibri"/>
          <w:lang w:val="vi-VN"/>
        </w:rPr>
        <w:t>Học xong mô đun này học sinh có khả năng:</w:t>
      </w:r>
    </w:p>
    <w:p w14:paraId="29A550BE" w14:textId="77777777" w:rsidR="00802D15" w:rsidRPr="00D24F77" w:rsidRDefault="00802D15" w:rsidP="00802D15">
      <w:pPr>
        <w:spacing w:after="120"/>
        <w:jc w:val="both"/>
        <w:rPr>
          <w:rFonts w:eastAsia="Calibri"/>
          <w:b/>
        </w:rPr>
      </w:pPr>
      <w:r w:rsidRPr="00D24F77">
        <w:rPr>
          <w:rFonts w:eastAsia="Calibri"/>
          <w:b/>
          <w:lang w:val="pt-BR"/>
        </w:rPr>
        <w:t xml:space="preserve"> 1.</w:t>
      </w:r>
      <w:r w:rsidRPr="00D24F77">
        <w:rPr>
          <w:rFonts w:eastAsia="Calibri"/>
          <w:b/>
        </w:rPr>
        <w:t>Về kiến thức:</w:t>
      </w:r>
    </w:p>
    <w:p w14:paraId="461761E3" w14:textId="77777777" w:rsidR="00802D15" w:rsidRPr="00D24F77" w:rsidRDefault="00802D15">
      <w:pPr>
        <w:numPr>
          <w:ilvl w:val="0"/>
          <w:numId w:val="114"/>
        </w:numPr>
        <w:spacing w:after="120"/>
        <w:jc w:val="both"/>
        <w:rPr>
          <w:rFonts w:eastAsia="Calibri"/>
        </w:rPr>
      </w:pPr>
      <w:r w:rsidRPr="00D24F77">
        <w:rPr>
          <w:rFonts w:eastAsia="Calibri"/>
        </w:rPr>
        <w:t xml:space="preserve">Trình bày tổng quan các phương pháp gia công tiên tiến.     </w:t>
      </w:r>
    </w:p>
    <w:p w14:paraId="0A132BA4" w14:textId="77777777" w:rsidR="00802D15" w:rsidRPr="00D24F77" w:rsidRDefault="00802D15">
      <w:pPr>
        <w:numPr>
          <w:ilvl w:val="0"/>
          <w:numId w:val="114"/>
        </w:numPr>
        <w:spacing w:after="120"/>
        <w:jc w:val="both"/>
        <w:rPr>
          <w:lang w:val="vi-VN"/>
        </w:rPr>
      </w:pPr>
      <w:r w:rsidRPr="00D24F77">
        <w:rPr>
          <w:lang w:val="vi-VN"/>
        </w:rPr>
        <w:t>Lập được chương trình gia công trên máy gia công tia lửa điện EDM CNC.</w:t>
      </w:r>
    </w:p>
    <w:p w14:paraId="1C7DF4D1" w14:textId="77777777" w:rsidR="00802D15" w:rsidRPr="00D24F77" w:rsidRDefault="00802D15">
      <w:pPr>
        <w:numPr>
          <w:ilvl w:val="0"/>
          <w:numId w:val="114"/>
        </w:numPr>
        <w:spacing w:after="120"/>
        <w:jc w:val="both"/>
        <w:rPr>
          <w:lang w:val="vi-VN"/>
        </w:rPr>
      </w:pPr>
      <w:r w:rsidRPr="00D24F77">
        <w:rPr>
          <w:lang w:val="vi-VN"/>
        </w:rPr>
        <w:t>Hiểu đươc hai phương pháp gia công EDM tiêu biểu đó là xung định hình EDM và cắt dây EDM.</w:t>
      </w:r>
    </w:p>
    <w:p w14:paraId="2725BF48" w14:textId="77777777" w:rsidR="00802D15" w:rsidRPr="00D24F77" w:rsidRDefault="00802D15">
      <w:pPr>
        <w:numPr>
          <w:ilvl w:val="0"/>
          <w:numId w:val="114"/>
        </w:numPr>
        <w:spacing w:after="120"/>
        <w:jc w:val="both"/>
        <w:rPr>
          <w:lang w:val="vi-VN"/>
        </w:rPr>
      </w:pPr>
      <w:r w:rsidRPr="00D24F77">
        <w:rPr>
          <w:lang w:val="vi-VN"/>
        </w:rPr>
        <w:t>Biết được khả năng công nghệ của phương pháp gia công EDM trong cắt gọt kim loại.</w:t>
      </w:r>
    </w:p>
    <w:p w14:paraId="6E280053" w14:textId="77777777" w:rsidR="00802D15" w:rsidRPr="00D24F77" w:rsidRDefault="00802D15" w:rsidP="00802D15">
      <w:pPr>
        <w:spacing w:after="120"/>
        <w:jc w:val="both"/>
        <w:rPr>
          <w:rFonts w:eastAsia="Calibri"/>
          <w:b/>
        </w:rPr>
      </w:pPr>
      <w:r w:rsidRPr="00D24F77">
        <w:rPr>
          <w:rFonts w:eastAsia="Calibri"/>
          <w:b/>
          <w:lang w:val="vi-VN"/>
        </w:rPr>
        <w:t xml:space="preserve">  </w:t>
      </w:r>
      <w:r w:rsidRPr="00D24F77">
        <w:rPr>
          <w:rFonts w:eastAsia="Calibri"/>
          <w:b/>
        </w:rPr>
        <w:t xml:space="preserve">2.Về kỹ năng: </w:t>
      </w:r>
    </w:p>
    <w:p w14:paraId="0FA161D2" w14:textId="77777777" w:rsidR="00802D15" w:rsidRPr="00D24F77" w:rsidRDefault="00802D15">
      <w:pPr>
        <w:numPr>
          <w:ilvl w:val="0"/>
          <w:numId w:val="114"/>
        </w:numPr>
        <w:spacing w:after="120"/>
        <w:jc w:val="both"/>
        <w:rPr>
          <w:rFonts w:eastAsia="Calibri"/>
        </w:rPr>
      </w:pPr>
      <w:r w:rsidRPr="00D24F77">
        <w:rPr>
          <w:rFonts w:eastAsia="Calibri"/>
        </w:rPr>
        <w:t>Phân tích sự khác nhau giữa các phương pháp gia công tiên tiến.</w:t>
      </w:r>
    </w:p>
    <w:p w14:paraId="3D327DE5" w14:textId="77777777" w:rsidR="00802D15" w:rsidRPr="00D24F77" w:rsidRDefault="00802D15">
      <w:pPr>
        <w:numPr>
          <w:ilvl w:val="0"/>
          <w:numId w:val="115"/>
        </w:numPr>
        <w:spacing w:after="120"/>
        <w:jc w:val="both"/>
        <w:rPr>
          <w:lang w:val="vi-VN"/>
        </w:rPr>
      </w:pPr>
      <w:r w:rsidRPr="00D24F77">
        <w:rPr>
          <w:lang w:val="vi-VN"/>
        </w:rPr>
        <w:t>Cài đặt được chính xác thông số phôi, điện cực</w:t>
      </w:r>
      <w:r w:rsidRPr="00D24F77">
        <w:t xml:space="preserve"> và thông số gia công các máy EDM</w:t>
      </w:r>
    </w:p>
    <w:p w14:paraId="55149467" w14:textId="77777777" w:rsidR="00802D15" w:rsidRPr="00D24F77" w:rsidRDefault="00802D15">
      <w:pPr>
        <w:numPr>
          <w:ilvl w:val="0"/>
          <w:numId w:val="115"/>
        </w:numPr>
        <w:spacing w:after="120"/>
        <w:jc w:val="both"/>
        <w:rPr>
          <w:lang w:val="vi-VN"/>
        </w:rPr>
      </w:pPr>
      <w:r w:rsidRPr="00D24F77">
        <w:rPr>
          <w:lang w:val="vi-VN"/>
        </w:rPr>
        <w:t>Vận hành thành thạo máy gia công tia lửa điện EDM CNC, đạt yêu cầu kỹ thuật, đúng thời gian qui định, đảm bảo an toàn cho người và máy.</w:t>
      </w:r>
    </w:p>
    <w:p w14:paraId="118E27EF" w14:textId="77777777" w:rsidR="00802D15" w:rsidRPr="00D24F77" w:rsidRDefault="00802D15">
      <w:pPr>
        <w:numPr>
          <w:ilvl w:val="0"/>
          <w:numId w:val="115"/>
        </w:numPr>
        <w:spacing w:after="120"/>
        <w:jc w:val="both"/>
        <w:rPr>
          <w:lang w:val="vi-VN"/>
        </w:rPr>
      </w:pPr>
      <w:r w:rsidRPr="00D24F77">
        <w:rPr>
          <w:lang w:val="vi-VN"/>
        </w:rPr>
        <w:t>Giải thích và cách khắc phục  được các dạng sai  hỏng, nguyên nhân khi sử dụng máy gia công tia lửa điện EDM CNC.</w:t>
      </w:r>
    </w:p>
    <w:p w14:paraId="159EC09C" w14:textId="77777777" w:rsidR="00802D15" w:rsidRPr="00D24F77" w:rsidRDefault="00802D15" w:rsidP="00802D15">
      <w:pPr>
        <w:spacing w:after="120"/>
        <w:jc w:val="both"/>
        <w:rPr>
          <w:b/>
          <w:lang w:val="vi-VN"/>
        </w:rPr>
      </w:pPr>
      <w:r w:rsidRPr="00D24F77">
        <w:rPr>
          <w:b/>
          <w:lang w:val="en-GB"/>
        </w:rPr>
        <w:t>3.</w:t>
      </w:r>
      <w:r w:rsidRPr="00D24F77">
        <w:rPr>
          <w:b/>
          <w:lang w:val="vi-VN"/>
        </w:rPr>
        <w:t>Về năng lực tự chủ và trách nhiệm:</w:t>
      </w:r>
    </w:p>
    <w:p w14:paraId="064FF0C6" w14:textId="77777777" w:rsidR="00802D15" w:rsidRPr="00D24F77" w:rsidRDefault="00802D15">
      <w:pPr>
        <w:numPr>
          <w:ilvl w:val="0"/>
          <w:numId w:val="115"/>
        </w:numPr>
        <w:spacing w:after="120"/>
        <w:jc w:val="both"/>
        <w:rPr>
          <w:lang w:val="vi-VN"/>
        </w:rPr>
      </w:pPr>
      <w:r w:rsidRPr="00D24F77">
        <w:rPr>
          <w:lang w:val="pt-BR"/>
        </w:rPr>
        <w:t>Rèn luyện tính kỷ luật, kiên trì, cẩn thận, nghiêm túc, chủ động và tích cực sáng tạo trong học tập.</w:t>
      </w:r>
    </w:p>
    <w:p w14:paraId="43D49613" w14:textId="77777777" w:rsidR="00802D15" w:rsidRPr="00D24F77" w:rsidRDefault="00802D15" w:rsidP="00802D15">
      <w:pPr>
        <w:spacing w:after="120"/>
        <w:jc w:val="both"/>
        <w:outlineLvl w:val="0"/>
        <w:rPr>
          <w:rFonts w:eastAsia="Calibri"/>
          <w:b/>
          <w:lang w:val="vi-VN"/>
        </w:rPr>
      </w:pPr>
      <w:r w:rsidRPr="00D24F77">
        <w:rPr>
          <w:rFonts w:eastAsia="Calibri"/>
          <w:b/>
          <w:lang w:val="vi-VN"/>
        </w:rPr>
        <w:t>III. Nội dung mô đun:</w:t>
      </w:r>
    </w:p>
    <w:p w14:paraId="4D8E2EF1" w14:textId="77777777" w:rsidR="00802D15" w:rsidRPr="00D24F77" w:rsidRDefault="00802D15" w:rsidP="00802D15">
      <w:pPr>
        <w:spacing w:after="120"/>
        <w:jc w:val="both"/>
        <w:outlineLvl w:val="0"/>
        <w:rPr>
          <w:rFonts w:eastAsia="Calibri"/>
          <w:b/>
          <w:bCs/>
          <w:lang w:val="vi-VN"/>
        </w:rPr>
      </w:pPr>
      <w:r w:rsidRPr="00D24F77">
        <w:rPr>
          <w:rFonts w:eastAsia="Calibri"/>
          <w:b/>
          <w:bCs/>
          <w:lang w:val="vi-VN"/>
        </w:rPr>
        <w:t>1.  Nội dung tổng quát và phân bổ thời gian:</w:t>
      </w:r>
    </w:p>
    <w:tbl>
      <w:tblPr>
        <w:tblW w:w="931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3987"/>
        <w:gridCol w:w="900"/>
        <w:gridCol w:w="990"/>
        <w:gridCol w:w="1620"/>
        <w:gridCol w:w="1080"/>
      </w:tblGrid>
      <w:tr w:rsidR="00D24F77" w:rsidRPr="00D24F77" w14:paraId="4EB25AF5" w14:textId="77777777" w:rsidTr="00925A8A">
        <w:trPr>
          <w:trHeight w:val="1123"/>
        </w:trPr>
        <w:tc>
          <w:tcPr>
            <w:tcW w:w="735" w:type="dxa"/>
            <w:vMerge w:val="restart"/>
            <w:shd w:val="clear" w:color="auto" w:fill="auto"/>
            <w:vAlign w:val="center"/>
          </w:tcPr>
          <w:p w14:paraId="62ABBDCC" w14:textId="77777777" w:rsidR="00802D15" w:rsidRPr="00D24F77" w:rsidRDefault="00802D15" w:rsidP="00925A8A">
            <w:pPr>
              <w:spacing w:after="120"/>
              <w:jc w:val="center"/>
              <w:rPr>
                <w:b/>
                <w:bCs/>
                <w:lang w:val="vi-VN"/>
              </w:rPr>
            </w:pPr>
            <w:r w:rsidRPr="00D24F77">
              <w:rPr>
                <w:b/>
                <w:bCs/>
                <w:lang w:val="vi-VN"/>
              </w:rPr>
              <w:lastRenderedPageBreak/>
              <w:t>Số TT</w:t>
            </w:r>
          </w:p>
        </w:tc>
        <w:tc>
          <w:tcPr>
            <w:tcW w:w="3987" w:type="dxa"/>
            <w:vMerge w:val="restart"/>
            <w:shd w:val="clear" w:color="auto" w:fill="auto"/>
            <w:vAlign w:val="center"/>
          </w:tcPr>
          <w:p w14:paraId="719D2AAD" w14:textId="77777777" w:rsidR="00802D15" w:rsidRPr="00D24F77" w:rsidRDefault="00802D15" w:rsidP="00925A8A">
            <w:pPr>
              <w:spacing w:after="120"/>
              <w:jc w:val="center"/>
              <w:rPr>
                <w:b/>
                <w:bCs/>
                <w:lang w:val="vi-VN"/>
              </w:rPr>
            </w:pPr>
            <w:r w:rsidRPr="00D24F77">
              <w:rPr>
                <w:b/>
                <w:bCs/>
                <w:lang w:val="vi-VN"/>
              </w:rPr>
              <w:t>Tên các bài trong mô đun</w:t>
            </w:r>
          </w:p>
        </w:tc>
        <w:tc>
          <w:tcPr>
            <w:tcW w:w="4590" w:type="dxa"/>
            <w:gridSpan w:val="4"/>
            <w:shd w:val="clear" w:color="auto" w:fill="auto"/>
            <w:vAlign w:val="center"/>
          </w:tcPr>
          <w:p w14:paraId="357B1A72" w14:textId="77777777" w:rsidR="00802D15" w:rsidRPr="00D24F77" w:rsidRDefault="00802D15" w:rsidP="00925A8A">
            <w:pPr>
              <w:spacing w:after="120"/>
              <w:jc w:val="center"/>
              <w:rPr>
                <w:b/>
                <w:bCs/>
                <w:lang w:val="en-GB"/>
              </w:rPr>
            </w:pPr>
            <w:r w:rsidRPr="00D24F77">
              <w:rPr>
                <w:b/>
                <w:bCs/>
                <w:lang w:val="en-GB"/>
              </w:rPr>
              <w:t>Thời gian (giờ)</w:t>
            </w:r>
          </w:p>
        </w:tc>
      </w:tr>
      <w:tr w:rsidR="00D24F77" w:rsidRPr="00D24F77" w14:paraId="42F07933" w14:textId="77777777" w:rsidTr="00925A8A">
        <w:trPr>
          <w:trHeight w:val="1502"/>
        </w:trPr>
        <w:tc>
          <w:tcPr>
            <w:tcW w:w="735" w:type="dxa"/>
            <w:vMerge/>
            <w:shd w:val="clear" w:color="auto" w:fill="auto"/>
            <w:vAlign w:val="center"/>
            <w:hideMark/>
          </w:tcPr>
          <w:p w14:paraId="2B585726" w14:textId="77777777" w:rsidR="00802D15" w:rsidRPr="00D24F77" w:rsidRDefault="00802D15" w:rsidP="00925A8A">
            <w:pPr>
              <w:spacing w:after="120"/>
              <w:jc w:val="center"/>
              <w:rPr>
                <w:b/>
                <w:bCs/>
              </w:rPr>
            </w:pPr>
          </w:p>
        </w:tc>
        <w:tc>
          <w:tcPr>
            <w:tcW w:w="3987" w:type="dxa"/>
            <w:vMerge/>
            <w:shd w:val="clear" w:color="auto" w:fill="auto"/>
            <w:vAlign w:val="center"/>
            <w:hideMark/>
          </w:tcPr>
          <w:p w14:paraId="77142717" w14:textId="77777777" w:rsidR="00802D15" w:rsidRPr="00D24F77" w:rsidRDefault="00802D15" w:rsidP="00925A8A">
            <w:pPr>
              <w:spacing w:after="120"/>
              <w:jc w:val="center"/>
              <w:rPr>
                <w:b/>
                <w:bCs/>
              </w:rPr>
            </w:pPr>
          </w:p>
        </w:tc>
        <w:tc>
          <w:tcPr>
            <w:tcW w:w="900" w:type="dxa"/>
            <w:shd w:val="clear" w:color="auto" w:fill="auto"/>
            <w:vAlign w:val="center"/>
            <w:hideMark/>
          </w:tcPr>
          <w:p w14:paraId="5B2C98D6" w14:textId="77777777" w:rsidR="00802D15" w:rsidRPr="00D24F77" w:rsidRDefault="00802D15" w:rsidP="00925A8A">
            <w:pPr>
              <w:spacing w:after="120"/>
              <w:jc w:val="center"/>
              <w:rPr>
                <w:b/>
                <w:bCs/>
              </w:rPr>
            </w:pPr>
            <w:r w:rsidRPr="00D24F77">
              <w:rPr>
                <w:b/>
                <w:bCs/>
                <w:lang w:val="vi-VN"/>
              </w:rPr>
              <w:t>Tổng số</w:t>
            </w:r>
          </w:p>
        </w:tc>
        <w:tc>
          <w:tcPr>
            <w:tcW w:w="990" w:type="dxa"/>
            <w:shd w:val="clear" w:color="auto" w:fill="auto"/>
            <w:vAlign w:val="center"/>
          </w:tcPr>
          <w:p w14:paraId="58F030C4" w14:textId="77777777" w:rsidR="00802D15" w:rsidRPr="00D24F77" w:rsidRDefault="00802D15" w:rsidP="00925A8A">
            <w:pPr>
              <w:spacing w:after="120"/>
              <w:jc w:val="center"/>
              <w:rPr>
                <w:b/>
                <w:bCs/>
              </w:rPr>
            </w:pPr>
            <w:r w:rsidRPr="00D24F77">
              <w:rPr>
                <w:b/>
                <w:bCs/>
                <w:lang w:val="vi-VN"/>
              </w:rPr>
              <w:t>Lý thuyết</w:t>
            </w:r>
          </w:p>
        </w:tc>
        <w:tc>
          <w:tcPr>
            <w:tcW w:w="1620" w:type="dxa"/>
            <w:shd w:val="clear" w:color="auto" w:fill="auto"/>
            <w:vAlign w:val="center"/>
          </w:tcPr>
          <w:p w14:paraId="118BC60B" w14:textId="77777777" w:rsidR="00802D15" w:rsidRPr="00D24F77" w:rsidRDefault="00802D15" w:rsidP="00925A8A">
            <w:pPr>
              <w:spacing w:after="120"/>
              <w:jc w:val="center"/>
              <w:rPr>
                <w:b/>
                <w:bCs/>
              </w:rPr>
            </w:pPr>
            <w:r w:rsidRPr="00D24F77">
              <w:rPr>
                <w:rFonts w:eastAsia="Calibri"/>
                <w:b/>
              </w:rPr>
              <w:t>Thực hành, thí nghiệm , thảo luận, bài tập</w:t>
            </w:r>
          </w:p>
        </w:tc>
        <w:tc>
          <w:tcPr>
            <w:tcW w:w="1080" w:type="dxa"/>
            <w:shd w:val="clear" w:color="auto" w:fill="auto"/>
            <w:vAlign w:val="center"/>
          </w:tcPr>
          <w:p w14:paraId="3A394A9F" w14:textId="77777777" w:rsidR="00802D15" w:rsidRPr="00D24F77" w:rsidRDefault="00802D15" w:rsidP="00925A8A">
            <w:pPr>
              <w:spacing w:after="120"/>
              <w:jc w:val="center"/>
              <w:rPr>
                <w:b/>
                <w:bCs/>
              </w:rPr>
            </w:pPr>
            <w:r w:rsidRPr="00D24F77">
              <w:rPr>
                <w:b/>
                <w:bCs/>
                <w:lang w:val="vi-VN"/>
              </w:rPr>
              <w:t>Kiểm tra</w:t>
            </w:r>
            <w:r w:rsidRPr="00D24F77">
              <w:rPr>
                <w:b/>
                <w:bCs/>
                <w:vertAlign w:val="superscript"/>
                <w:lang w:val="vi-VN"/>
              </w:rPr>
              <w:t>*</w:t>
            </w:r>
          </w:p>
        </w:tc>
      </w:tr>
      <w:tr w:rsidR="00D24F77" w:rsidRPr="00D24F77" w14:paraId="08B8D4F1" w14:textId="77777777" w:rsidTr="00925A8A">
        <w:trPr>
          <w:trHeight w:val="6702"/>
        </w:trPr>
        <w:tc>
          <w:tcPr>
            <w:tcW w:w="735" w:type="dxa"/>
            <w:shd w:val="clear" w:color="auto" w:fill="auto"/>
            <w:vAlign w:val="center"/>
          </w:tcPr>
          <w:p w14:paraId="1E665F4A" w14:textId="77777777" w:rsidR="00802D15" w:rsidRPr="00D24F77" w:rsidRDefault="00802D15" w:rsidP="00925A8A">
            <w:pPr>
              <w:spacing w:after="120"/>
              <w:jc w:val="center"/>
              <w:rPr>
                <w:bCs/>
                <w:lang w:val="en-GB"/>
              </w:rPr>
            </w:pPr>
            <w:r w:rsidRPr="00D24F77">
              <w:rPr>
                <w:bCs/>
                <w:lang w:val="en-GB"/>
              </w:rPr>
              <w:t>1</w:t>
            </w:r>
          </w:p>
        </w:tc>
        <w:tc>
          <w:tcPr>
            <w:tcW w:w="3987" w:type="dxa"/>
            <w:shd w:val="clear" w:color="auto" w:fill="auto"/>
            <w:vAlign w:val="center"/>
          </w:tcPr>
          <w:p w14:paraId="5862517A" w14:textId="77777777" w:rsidR="00802D15" w:rsidRPr="00D24F77" w:rsidRDefault="00802D15" w:rsidP="00925A8A">
            <w:pPr>
              <w:spacing w:after="120"/>
              <w:rPr>
                <w:bCs/>
              </w:rPr>
            </w:pPr>
            <w:r w:rsidRPr="00D24F77">
              <w:rPr>
                <w:bCs/>
              </w:rPr>
              <w:t>Bài 1: Tổng quan về các phương pháp gia công tiên tiến</w:t>
            </w:r>
          </w:p>
          <w:p w14:paraId="4EDCACFB" w14:textId="77777777" w:rsidR="00802D15" w:rsidRPr="00D24F77" w:rsidRDefault="00802D15">
            <w:pPr>
              <w:pStyle w:val="ListParagraph"/>
              <w:numPr>
                <w:ilvl w:val="6"/>
                <w:numId w:val="121"/>
              </w:numPr>
              <w:spacing w:after="120" w:line="240" w:lineRule="auto"/>
              <w:rPr>
                <w:bCs/>
                <w:sz w:val="28"/>
                <w:szCs w:val="28"/>
              </w:rPr>
            </w:pPr>
            <w:r w:rsidRPr="00D24F77">
              <w:rPr>
                <w:bCs/>
                <w:sz w:val="28"/>
                <w:szCs w:val="28"/>
              </w:rPr>
              <w:t>Nhu cầu của các phương pháp gia công tiên tiến</w:t>
            </w:r>
          </w:p>
          <w:p w14:paraId="02E4F619" w14:textId="77777777" w:rsidR="00802D15" w:rsidRPr="00D24F77" w:rsidRDefault="00802D15">
            <w:pPr>
              <w:pStyle w:val="ListParagraph"/>
              <w:numPr>
                <w:ilvl w:val="6"/>
                <w:numId w:val="121"/>
              </w:numPr>
              <w:spacing w:after="120" w:line="240" w:lineRule="auto"/>
              <w:rPr>
                <w:bCs/>
                <w:sz w:val="28"/>
                <w:szCs w:val="28"/>
              </w:rPr>
            </w:pPr>
            <w:r w:rsidRPr="00D24F77">
              <w:rPr>
                <w:bCs/>
                <w:sz w:val="28"/>
                <w:szCs w:val="28"/>
              </w:rPr>
              <w:t>Phân loại của các phương pháp gia công tiên tiến</w:t>
            </w:r>
          </w:p>
          <w:p w14:paraId="24C1D98D" w14:textId="77777777" w:rsidR="00802D15" w:rsidRPr="00D24F77" w:rsidRDefault="00802D15">
            <w:pPr>
              <w:pStyle w:val="ListParagraph"/>
              <w:numPr>
                <w:ilvl w:val="1"/>
                <w:numId w:val="113"/>
              </w:numPr>
              <w:spacing w:after="120" w:line="240" w:lineRule="auto"/>
              <w:rPr>
                <w:bCs/>
                <w:sz w:val="28"/>
                <w:szCs w:val="28"/>
              </w:rPr>
            </w:pPr>
            <w:r w:rsidRPr="00D24F77">
              <w:rPr>
                <w:bCs/>
                <w:sz w:val="28"/>
                <w:szCs w:val="28"/>
              </w:rPr>
              <w:t>Phương pháp gia công cơ</w:t>
            </w:r>
          </w:p>
          <w:p w14:paraId="3BC3C01B" w14:textId="77777777" w:rsidR="00802D15" w:rsidRPr="00D24F77" w:rsidRDefault="00802D15">
            <w:pPr>
              <w:pStyle w:val="ListParagraph"/>
              <w:numPr>
                <w:ilvl w:val="1"/>
                <w:numId w:val="113"/>
              </w:numPr>
              <w:spacing w:after="120" w:line="240" w:lineRule="auto"/>
              <w:rPr>
                <w:bCs/>
                <w:sz w:val="28"/>
                <w:szCs w:val="28"/>
              </w:rPr>
            </w:pPr>
            <w:r w:rsidRPr="00D24F77">
              <w:rPr>
                <w:bCs/>
                <w:sz w:val="28"/>
                <w:szCs w:val="28"/>
              </w:rPr>
              <w:t>Phương pháp gia công hóa</w:t>
            </w:r>
          </w:p>
          <w:p w14:paraId="5FAD9A08" w14:textId="77777777" w:rsidR="00802D15" w:rsidRPr="00D24F77" w:rsidRDefault="00802D15">
            <w:pPr>
              <w:pStyle w:val="ListParagraph"/>
              <w:numPr>
                <w:ilvl w:val="1"/>
                <w:numId w:val="113"/>
              </w:numPr>
              <w:spacing w:after="120" w:line="240" w:lineRule="auto"/>
              <w:rPr>
                <w:bCs/>
                <w:sz w:val="28"/>
                <w:szCs w:val="28"/>
              </w:rPr>
            </w:pPr>
            <w:r w:rsidRPr="00D24F77">
              <w:rPr>
                <w:bCs/>
                <w:sz w:val="28"/>
                <w:szCs w:val="28"/>
              </w:rPr>
              <w:t>Phương pháp gia công điện hóa</w:t>
            </w:r>
          </w:p>
          <w:p w14:paraId="21FB1706" w14:textId="77777777" w:rsidR="00802D15" w:rsidRPr="00D24F77" w:rsidRDefault="00802D15">
            <w:pPr>
              <w:pStyle w:val="ListParagraph"/>
              <w:numPr>
                <w:ilvl w:val="1"/>
                <w:numId w:val="113"/>
              </w:numPr>
              <w:spacing w:after="120" w:line="240" w:lineRule="auto"/>
              <w:rPr>
                <w:bCs/>
                <w:sz w:val="28"/>
                <w:szCs w:val="28"/>
              </w:rPr>
            </w:pPr>
            <w:r w:rsidRPr="00D24F77">
              <w:rPr>
                <w:bCs/>
                <w:sz w:val="28"/>
                <w:szCs w:val="28"/>
              </w:rPr>
              <w:t>Phương pháp gia công nhiệt</w:t>
            </w:r>
          </w:p>
          <w:p w14:paraId="38AF0D28" w14:textId="77777777" w:rsidR="00802D15" w:rsidRPr="00D24F77" w:rsidRDefault="00802D15">
            <w:pPr>
              <w:pStyle w:val="ListParagraph"/>
              <w:numPr>
                <w:ilvl w:val="1"/>
                <w:numId w:val="113"/>
              </w:numPr>
              <w:spacing w:after="120" w:line="240" w:lineRule="auto"/>
              <w:rPr>
                <w:bCs/>
                <w:sz w:val="28"/>
                <w:szCs w:val="28"/>
              </w:rPr>
            </w:pPr>
            <w:r w:rsidRPr="00D24F77">
              <w:rPr>
                <w:bCs/>
                <w:sz w:val="28"/>
                <w:szCs w:val="28"/>
              </w:rPr>
              <w:t>Phương pháp gia công hồ quang</w:t>
            </w:r>
          </w:p>
          <w:p w14:paraId="2E98986A" w14:textId="77777777" w:rsidR="00802D15" w:rsidRPr="00D24F77" w:rsidRDefault="00802D15">
            <w:pPr>
              <w:pStyle w:val="ListParagraph"/>
              <w:numPr>
                <w:ilvl w:val="6"/>
                <w:numId w:val="121"/>
              </w:numPr>
              <w:spacing w:after="120" w:line="240" w:lineRule="auto"/>
              <w:rPr>
                <w:bCs/>
                <w:sz w:val="28"/>
                <w:szCs w:val="28"/>
              </w:rPr>
            </w:pPr>
            <w:r w:rsidRPr="00D24F77">
              <w:rPr>
                <w:bCs/>
                <w:sz w:val="28"/>
                <w:szCs w:val="28"/>
              </w:rPr>
              <w:t>Đặc trưng của các phương pháp gia công tiên tiến</w:t>
            </w:r>
          </w:p>
          <w:p w14:paraId="2F1BEF07" w14:textId="77777777" w:rsidR="00802D15" w:rsidRPr="00D24F77" w:rsidRDefault="00802D15">
            <w:pPr>
              <w:pStyle w:val="ListParagraph"/>
              <w:numPr>
                <w:ilvl w:val="6"/>
                <w:numId w:val="121"/>
              </w:numPr>
              <w:spacing w:after="120" w:line="240" w:lineRule="auto"/>
              <w:rPr>
                <w:bCs/>
                <w:sz w:val="28"/>
                <w:szCs w:val="28"/>
              </w:rPr>
            </w:pPr>
            <w:r w:rsidRPr="00D24F77">
              <w:rPr>
                <w:bCs/>
                <w:sz w:val="28"/>
                <w:szCs w:val="28"/>
              </w:rPr>
              <w:t>Tính ưu việt của các phương pháp gia công tiên tiến</w:t>
            </w:r>
          </w:p>
        </w:tc>
        <w:tc>
          <w:tcPr>
            <w:tcW w:w="900" w:type="dxa"/>
            <w:shd w:val="clear" w:color="auto" w:fill="auto"/>
          </w:tcPr>
          <w:p w14:paraId="5DADB52F" w14:textId="77777777" w:rsidR="00802D15" w:rsidRPr="00D24F77" w:rsidRDefault="00802D15" w:rsidP="00925A8A">
            <w:pPr>
              <w:spacing w:after="120"/>
              <w:jc w:val="center"/>
              <w:rPr>
                <w:b/>
                <w:bCs/>
              </w:rPr>
            </w:pPr>
            <w:r w:rsidRPr="00D24F77">
              <w:rPr>
                <w:b/>
                <w:bCs/>
              </w:rPr>
              <w:t>15</w:t>
            </w:r>
          </w:p>
          <w:p w14:paraId="6C0CBD83" w14:textId="77777777" w:rsidR="00802D15" w:rsidRPr="00D24F77" w:rsidRDefault="00802D15" w:rsidP="00925A8A">
            <w:pPr>
              <w:spacing w:after="120"/>
              <w:jc w:val="center"/>
              <w:rPr>
                <w:b/>
                <w:bCs/>
              </w:rPr>
            </w:pPr>
          </w:p>
          <w:p w14:paraId="3FCF4AF1" w14:textId="77777777" w:rsidR="00802D15" w:rsidRPr="00D24F77" w:rsidRDefault="00802D15" w:rsidP="00925A8A">
            <w:pPr>
              <w:spacing w:after="120"/>
              <w:jc w:val="center"/>
              <w:rPr>
                <w:bCs/>
              </w:rPr>
            </w:pPr>
            <w:r w:rsidRPr="00D24F77">
              <w:rPr>
                <w:bCs/>
              </w:rPr>
              <w:t>1</w:t>
            </w:r>
          </w:p>
          <w:p w14:paraId="0E7ADF3D" w14:textId="77777777" w:rsidR="00802D15" w:rsidRPr="00D24F77" w:rsidRDefault="00802D15" w:rsidP="00925A8A">
            <w:pPr>
              <w:spacing w:after="120"/>
              <w:jc w:val="center"/>
              <w:rPr>
                <w:bCs/>
              </w:rPr>
            </w:pPr>
          </w:p>
          <w:p w14:paraId="1AD2D8EA" w14:textId="77777777" w:rsidR="00802D15" w:rsidRPr="00D24F77" w:rsidRDefault="00802D15" w:rsidP="00925A8A">
            <w:pPr>
              <w:spacing w:after="120"/>
              <w:jc w:val="center"/>
              <w:rPr>
                <w:bCs/>
              </w:rPr>
            </w:pPr>
          </w:p>
          <w:p w14:paraId="25D853DD" w14:textId="77777777" w:rsidR="00802D15" w:rsidRPr="00D24F77" w:rsidRDefault="00802D15" w:rsidP="00925A8A">
            <w:pPr>
              <w:spacing w:after="120"/>
              <w:jc w:val="center"/>
              <w:rPr>
                <w:bCs/>
              </w:rPr>
            </w:pPr>
            <w:r w:rsidRPr="00D24F77">
              <w:rPr>
                <w:bCs/>
              </w:rPr>
              <w:t>2</w:t>
            </w:r>
          </w:p>
          <w:p w14:paraId="77160A5E" w14:textId="77777777" w:rsidR="00802D15" w:rsidRPr="00D24F77" w:rsidRDefault="00802D15" w:rsidP="00925A8A">
            <w:pPr>
              <w:spacing w:after="120"/>
              <w:jc w:val="center"/>
              <w:rPr>
                <w:bCs/>
              </w:rPr>
            </w:pPr>
            <w:r w:rsidRPr="00D24F77">
              <w:rPr>
                <w:bCs/>
              </w:rPr>
              <w:t>1</w:t>
            </w:r>
          </w:p>
          <w:p w14:paraId="2398A41F" w14:textId="77777777" w:rsidR="00802D15" w:rsidRPr="00D24F77" w:rsidRDefault="00802D15" w:rsidP="00925A8A">
            <w:pPr>
              <w:spacing w:after="120"/>
              <w:jc w:val="center"/>
              <w:rPr>
                <w:bCs/>
              </w:rPr>
            </w:pPr>
          </w:p>
          <w:p w14:paraId="31DD095C" w14:textId="77777777" w:rsidR="00802D15" w:rsidRPr="00D24F77" w:rsidRDefault="00802D15" w:rsidP="00925A8A">
            <w:pPr>
              <w:spacing w:after="120"/>
              <w:jc w:val="center"/>
              <w:rPr>
                <w:bCs/>
              </w:rPr>
            </w:pPr>
            <w:r w:rsidRPr="00D24F77">
              <w:rPr>
                <w:bCs/>
              </w:rPr>
              <w:t>3</w:t>
            </w:r>
          </w:p>
          <w:p w14:paraId="07BCEEEF" w14:textId="77777777" w:rsidR="00802D15" w:rsidRPr="00D24F77" w:rsidRDefault="00802D15" w:rsidP="00925A8A">
            <w:pPr>
              <w:spacing w:after="120"/>
              <w:jc w:val="center"/>
              <w:rPr>
                <w:bCs/>
              </w:rPr>
            </w:pPr>
            <w:r w:rsidRPr="00D24F77">
              <w:rPr>
                <w:bCs/>
              </w:rPr>
              <w:t>3</w:t>
            </w:r>
          </w:p>
          <w:p w14:paraId="7626F880" w14:textId="77777777" w:rsidR="00802D15" w:rsidRPr="00D24F77" w:rsidRDefault="00802D15" w:rsidP="00925A8A">
            <w:pPr>
              <w:spacing w:after="120"/>
              <w:jc w:val="center"/>
              <w:rPr>
                <w:bCs/>
              </w:rPr>
            </w:pPr>
          </w:p>
          <w:p w14:paraId="501830BF" w14:textId="77777777" w:rsidR="00802D15" w:rsidRPr="00D24F77" w:rsidRDefault="00802D15" w:rsidP="00925A8A">
            <w:pPr>
              <w:spacing w:after="120"/>
              <w:jc w:val="center"/>
              <w:rPr>
                <w:bCs/>
              </w:rPr>
            </w:pPr>
            <w:r w:rsidRPr="00D24F77">
              <w:rPr>
                <w:bCs/>
              </w:rPr>
              <w:t>1</w:t>
            </w:r>
          </w:p>
          <w:p w14:paraId="4B12FF1B" w14:textId="77777777" w:rsidR="00802D15" w:rsidRPr="00D24F77" w:rsidRDefault="00802D15" w:rsidP="00925A8A">
            <w:pPr>
              <w:spacing w:after="120"/>
              <w:jc w:val="center"/>
              <w:rPr>
                <w:bCs/>
              </w:rPr>
            </w:pPr>
            <w:r w:rsidRPr="00D24F77">
              <w:rPr>
                <w:bCs/>
              </w:rPr>
              <w:t>3</w:t>
            </w:r>
          </w:p>
          <w:p w14:paraId="32D181FB" w14:textId="77777777" w:rsidR="00802D15" w:rsidRPr="00D24F77" w:rsidRDefault="00802D15" w:rsidP="00925A8A">
            <w:pPr>
              <w:spacing w:after="120"/>
              <w:rPr>
                <w:bCs/>
              </w:rPr>
            </w:pPr>
            <w:r w:rsidRPr="00D24F77">
              <w:rPr>
                <w:bCs/>
              </w:rPr>
              <w:t xml:space="preserve">     </w:t>
            </w:r>
          </w:p>
          <w:p w14:paraId="2A74457D" w14:textId="77777777" w:rsidR="00802D15" w:rsidRPr="00D24F77" w:rsidRDefault="00802D15" w:rsidP="00925A8A">
            <w:pPr>
              <w:spacing w:after="120"/>
              <w:jc w:val="center"/>
              <w:rPr>
                <w:bCs/>
              </w:rPr>
            </w:pPr>
            <w:r w:rsidRPr="00D24F77">
              <w:rPr>
                <w:bCs/>
              </w:rPr>
              <w:t>2</w:t>
            </w:r>
          </w:p>
        </w:tc>
        <w:tc>
          <w:tcPr>
            <w:tcW w:w="990" w:type="dxa"/>
            <w:shd w:val="clear" w:color="auto" w:fill="auto"/>
          </w:tcPr>
          <w:p w14:paraId="499A94F1" w14:textId="77777777" w:rsidR="00802D15" w:rsidRPr="00D24F77" w:rsidRDefault="00802D15" w:rsidP="00925A8A">
            <w:pPr>
              <w:spacing w:after="120"/>
              <w:jc w:val="center"/>
              <w:rPr>
                <w:bCs/>
              </w:rPr>
            </w:pPr>
            <w:r w:rsidRPr="00D24F77">
              <w:rPr>
                <w:bCs/>
              </w:rPr>
              <w:t>15</w:t>
            </w:r>
          </w:p>
          <w:p w14:paraId="4A50B4CC" w14:textId="77777777" w:rsidR="00802D15" w:rsidRPr="00D24F77" w:rsidRDefault="00802D15" w:rsidP="00925A8A">
            <w:pPr>
              <w:spacing w:after="120"/>
              <w:jc w:val="center"/>
              <w:rPr>
                <w:bCs/>
              </w:rPr>
            </w:pPr>
          </w:p>
          <w:p w14:paraId="1534C862" w14:textId="77777777" w:rsidR="00802D15" w:rsidRPr="00D24F77" w:rsidRDefault="00802D15" w:rsidP="00925A8A">
            <w:pPr>
              <w:spacing w:after="120"/>
              <w:jc w:val="center"/>
              <w:rPr>
                <w:bCs/>
              </w:rPr>
            </w:pPr>
            <w:r w:rsidRPr="00D24F77">
              <w:rPr>
                <w:bCs/>
              </w:rPr>
              <w:t>1</w:t>
            </w:r>
          </w:p>
          <w:p w14:paraId="24F81C03" w14:textId="77777777" w:rsidR="00802D15" w:rsidRPr="00D24F77" w:rsidRDefault="00802D15" w:rsidP="00925A8A">
            <w:pPr>
              <w:spacing w:after="120"/>
              <w:jc w:val="center"/>
              <w:rPr>
                <w:bCs/>
              </w:rPr>
            </w:pPr>
          </w:p>
          <w:p w14:paraId="5D5772B5" w14:textId="77777777" w:rsidR="00802D15" w:rsidRPr="00D24F77" w:rsidRDefault="00802D15" w:rsidP="00925A8A">
            <w:pPr>
              <w:spacing w:after="120"/>
              <w:jc w:val="center"/>
              <w:rPr>
                <w:bCs/>
              </w:rPr>
            </w:pPr>
          </w:p>
          <w:p w14:paraId="7ED87EDD" w14:textId="77777777" w:rsidR="00802D15" w:rsidRPr="00D24F77" w:rsidRDefault="00802D15" w:rsidP="00925A8A">
            <w:pPr>
              <w:spacing w:after="120"/>
              <w:jc w:val="center"/>
              <w:rPr>
                <w:bCs/>
              </w:rPr>
            </w:pPr>
            <w:r w:rsidRPr="00D24F77">
              <w:rPr>
                <w:bCs/>
              </w:rPr>
              <w:t>2</w:t>
            </w:r>
          </w:p>
          <w:p w14:paraId="5287E0D1" w14:textId="77777777" w:rsidR="00802D15" w:rsidRPr="00D24F77" w:rsidRDefault="00802D15" w:rsidP="00925A8A">
            <w:pPr>
              <w:spacing w:after="120"/>
              <w:jc w:val="center"/>
              <w:rPr>
                <w:bCs/>
              </w:rPr>
            </w:pPr>
            <w:r w:rsidRPr="00D24F77">
              <w:rPr>
                <w:bCs/>
              </w:rPr>
              <w:t>1</w:t>
            </w:r>
          </w:p>
          <w:p w14:paraId="41C88792" w14:textId="77777777" w:rsidR="00802D15" w:rsidRPr="00D24F77" w:rsidRDefault="00802D15" w:rsidP="00925A8A">
            <w:pPr>
              <w:spacing w:after="120"/>
              <w:jc w:val="center"/>
              <w:rPr>
                <w:bCs/>
              </w:rPr>
            </w:pPr>
          </w:p>
          <w:p w14:paraId="4505B71E" w14:textId="77777777" w:rsidR="00802D15" w:rsidRPr="00D24F77" w:rsidRDefault="00802D15" w:rsidP="00925A8A">
            <w:pPr>
              <w:spacing w:after="120"/>
              <w:jc w:val="center"/>
              <w:rPr>
                <w:bCs/>
              </w:rPr>
            </w:pPr>
            <w:r w:rsidRPr="00D24F77">
              <w:rPr>
                <w:bCs/>
              </w:rPr>
              <w:t>3</w:t>
            </w:r>
          </w:p>
          <w:p w14:paraId="074ED3E4" w14:textId="77777777" w:rsidR="00802D15" w:rsidRPr="00D24F77" w:rsidRDefault="00802D15" w:rsidP="00925A8A">
            <w:pPr>
              <w:spacing w:after="120"/>
              <w:jc w:val="center"/>
              <w:rPr>
                <w:bCs/>
              </w:rPr>
            </w:pPr>
            <w:r w:rsidRPr="00D24F77">
              <w:rPr>
                <w:bCs/>
              </w:rPr>
              <w:t>3</w:t>
            </w:r>
          </w:p>
          <w:p w14:paraId="76238B12" w14:textId="77777777" w:rsidR="00802D15" w:rsidRPr="00D24F77" w:rsidRDefault="00802D15" w:rsidP="00925A8A">
            <w:pPr>
              <w:spacing w:after="120"/>
              <w:jc w:val="center"/>
              <w:rPr>
                <w:bCs/>
              </w:rPr>
            </w:pPr>
          </w:p>
          <w:p w14:paraId="4C9B290D" w14:textId="77777777" w:rsidR="00802D15" w:rsidRPr="00D24F77" w:rsidRDefault="00802D15" w:rsidP="00925A8A">
            <w:pPr>
              <w:spacing w:after="120"/>
              <w:jc w:val="center"/>
              <w:rPr>
                <w:bCs/>
              </w:rPr>
            </w:pPr>
            <w:r w:rsidRPr="00D24F77">
              <w:rPr>
                <w:bCs/>
              </w:rPr>
              <w:t>1</w:t>
            </w:r>
          </w:p>
          <w:p w14:paraId="7782A6C5" w14:textId="77777777" w:rsidR="00802D15" w:rsidRPr="00D24F77" w:rsidRDefault="00802D15" w:rsidP="00925A8A">
            <w:pPr>
              <w:spacing w:after="120"/>
              <w:jc w:val="center"/>
              <w:rPr>
                <w:bCs/>
              </w:rPr>
            </w:pPr>
            <w:r w:rsidRPr="00D24F77">
              <w:rPr>
                <w:bCs/>
              </w:rPr>
              <w:t>3</w:t>
            </w:r>
          </w:p>
          <w:p w14:paraId="6A44C59B" w14:textId="77777777" w:rsidR="00802D15" w:rsidRPr="00D24F77" w:rsidRDefault="00802D15" w:rsidP="00925A8A">
            <w:pPr>
              <w:spacing w:after="120"/>
              <w:rPr>
                <w:bCs/>
              </w:rPr>
            </w:pPr>
            <w:r w:rsidRPr="00D24F77">
              <w:rPr>
                <w:bCs/>
              </w:rPr>
              <w:t xml:space="preserve">     </w:t>
            </w:r>
          </w:p>
          <w:p w14:paraId="6B5DB6D4" w14:textId="77777777" w:rsidR="00802D15" w:rsidRPr="00D24F77" w:rsidRDefault="00802D15" w:rsidP="00925A8A">
            <w:pPr>
              <w:spacing w:after="120"/>
              <w:jc w:val="center"/>
              <w:rPr>
                <w:bCs/>
              </w:rPr>
            </w:pPr>
            <w:r w:rsidRPr="00D24F77">
              <w:rPr>
                <w:bCs/>
              </w:rPr>
              <w:t>2</w:t>
            </w:r>
          </w:p>
        </w:tc>
        <w:tc>
          <w:tcPr>
            <w:tcW w:w="1620" w:type="dxa"/>
            <w:shd w:val="clear" w:color="auto" w:fill="auto"/>
          </w:tcPr>
          <w:p w14:paraId="053BD5F6" w14:textId="77777777" w:rsidR="00802D15" w:rsidRPr="00D24F77" w:rsidRDefault="00802D15" w:rsidP="00925A8A">
            <w:pPr>
              <w:spacing w:after="120"/>
              <w:jc w:val="center"/>
            </w:pPr>
            <w:r w:rsidRPr="00D24F77">
              <w:t>0</w:t>
            </w:r>
          </w:p>
        </w:tc>
        <w:tc>
          <w:tcPr>
            <w:tcW w:w="1080" w:type="dxa"/>
            <w:shd w:val="clear" w:color="auto" w:fill="auto"/>
          </w:tcPr>
          <w:p w14:paraId="638BE40E" w14:textId="77777777" w:rsidR="00802D15" w:rsidRPr="00D24F77" w:rsidRDefault="00802D15" w:rsidP="00925A8A">
            <w:pPr>
              <w:spacing w:after="120"/>
              <w:jc w:val="center"/>
            </w:pPr>
          </w:p>
        </w:tc>
      </w:tr>
      <w:tr w:rsidR="00D24F77" w:rsidRPr="00D24F77" w14:paraId="6F7B5961" w14:textId="77777777" w:rsidTr="00925A8A">
        <w:trPr>
          <w:trHeight w:val="702"/>
        </w:trPr>
        <w:tc>
          <w:tcPr>
            <w:tcW w:w="735" w:type="dxa"/>
            <w:shd w:val="clear" w:color="auto" w:fill="auto"/>
            <w:vAlign w:val="center"/>
            <w:hideMark/>
          </w:tcPr>
          <w:p w14:paraId="35CDCB96" w14:textId="77777777" w:rsidR="00802D15" w:rsidRPr="00D24F77" w:rsidRDefault="00802D15" w:rsidP="00925A8A">
            <w:pPr>
              <w:spacing w:after="120"/>
              <w:jc w:val="center"/>
              <w:rPr>
                <w:lang w:val="en-GB"/>
              </w:rPr>
            </w:pPr>
            <w:r w:rsidRPr="00D24F77">
              <w:rPr>
                <w:bCs/>
                <w:lang w:val="en-GB"/>
              </w:rPr>
              <w:t>2</w:t>
            </w:r>
          </w:p>
        </w:tc>
        <w:tc>
          <w:tcPr>
            <w:tcW w:w="3987" w:type="dxa"/>
            <w:shd w:val="clear" w:color="auto" w:fill="auto"/>
            <w:vAlign w:val="center"/>
            <w:hideMark/>
          </w:tcPr>
          <w:p w14:paraId="33080F83" w14:textId="77777777" w:rsidR="00802D15" w:rsidRPr="00D24F77" w:rsidRDefault="00802D15" w:rsidP="00925A8A">
            <w:pPr>
              <w:spacing w:after="120"/>
              <w:rPr>
                <w:bCs/>
              </w:rPr>
            </w:pPr>
            <w:r w:rsidRPr="00D24F77">
              <w:rPr>
                <w:bCs/>
              </w:rPr>
              <w:t>Bài 2:Giới thiệu máy gia công tia lửa điện EDM .</w:t>
            </w:r>
          </w:p>
          <w:p w14:paraId="5747DC25" w14:textId="77777777" w:rsidR="00802D15" w:rsidRPr="00D24F77" w:rsidRDefault="00802D15" w:rsidP="00925A8A">
            <w:pPr>
              <w:spacing w:after="120"/>
              <w:rPr>
                <w:bCs/>
              </w:rPr>
            </w:pPr>
            <w:r w:rsidRPr="00D24F77">
              <w:rPr>
                <w:rFonts w:eastAsia="Calibri"/>
              </w:rPr>
              <w:t>1. Khái quát về gia công tia lửa điện</w:t>
            </w:r>
          </w:p>
          <w:p w14:paraId="7AD5632F" w14:textId="77777777" w:rsidR="00802D15" w:rsidRPr="00D24F77" w:rsidRDefault="00802D15" w:rsidP="00925A8A">
            <w:pPr>
              <w:spacing w:after="120"/>
              <w:rPr>
                <w:rFonts w:eastAsia="Calibri"/>
              </w:rPr>
            </w:pPr>
            <w:r w:rsidRPr="00D24F77">
              <w:rPr>
                <w:rFonts w:eastAsia="Calibri"/>
              </w:rPr>
              <w:t>2. Máy xung định hình EDM</w:t>
            </w:r>
          </w:p>
          <w:p w14:paraId="674B09EB" w14:textId="77777777" w:rsidR="00802D15" w:rsidRPr="00D24F77" w:rsidRDefault="00802D15" w:rsidP="00925A8A">
            <w:pPr>
              <w:spacing w:after="120"/>
              <w:rPr>
                <w:rFonts w:eastAsia="Calibri"/>
              </w:rPr>
            </w:pPr>
            <w:r w:rsidRPr="00D24F77">
              <w:rPr>
                <w:rFonts w:eastAsia="Calibri"/>
              </w:rPr>
              <w:t>3. Máy cắt dây EDM</w:t>
            </w:r>
          </w:p>
          <w:p w14:paraId="44C86259" w14:textId="77777777" w:rsidR="00802D15" w:rsidRPr="00D24F77" w:rsidRDefault="00802D15" w:rsidP="00925A8A">
            <w:pPr>
              <w:spacing w:after="120"/>
              <w:rPr>
                <w:rFonts w:eastAsia="Calibri"/>
              </w:rPr>
            </w:pPr>
            <w:r w:rsidRPr="00D24F77">
              <w:rPr>
                <w:rFonts w:eastAsia="Calibri"/>
              </w:rPr>
              <w:t>4. Chức năng của bảng điều khiển</w:t>
            </w:r>
          </w:p>
          <w:p w14:paraId="5671D256" w14:textId="77777777" w:rsidR="00802D15" w:rsidRPr="00D24F77" w:rsidRDefault="00802D15" w:rsidP="00925A8A">
            <w:pPr>
              <w:spacing w:after="120"/>
              <w:rPr>
                <w:rFonts w:eastAsia="Calibri"/>
              </w:rPr>
            </w:pPr>
            <w:r w:rsidRPr="00D24F77">
              <w:rPr>
                <w:rFonts w:eastAsia="Calibri"/>
              </w:rPr>
              <w:t>5. Giới thiệu về giao diện điều khiển</w:t>
            </w:r>
          </w:p>
        </w:tc>
        <w:tc>
          <w:tcPr>
            <w:tcW w:w="900" w:type="dxa"/>
            <w:shd w:val="clear" w:color="auto" w:fill="auto"/>
            <w:hideMark/>
          </w:tcPr>
          <w:p w14:paraId="679F1D8F" w14:textId="77777777" w:rsidR="00802D15" w:rsidRPr="00D24F77" w:rsidRDefault="00802D15" w:rsidP="00925A8A">
            <w:pPr>
              <w:spacing w:after="120"/>
              <w:jc w:val="center"/>
              <w:rPr>
                <w:b/>
                <w:bCs/>
              </w:rPr>
            </w:pPr>
            <w:r w:rsidRPr="00D24F77">
              <w:rPr>
                <w:b/>
                <w:bCs/>
              </w:rPr>
              <w:t>5</w:t>
            </w:r>
          </w:p>
          <w:p w14:paraId="5E3DDB80" w14:textId="77777777" w:rsidR="00802D15" w:rsidRPr="00D24F77" w:rsidRDefault="00802D15" w:rsidP="00925A8A">
            <w:pPr>
              <w:spacing w:after="120"/>
              <w:jc w:val="center"/>
              <w:rPr>
                <w:bCs/>
              </w:rPr>
            </w:pPr>
          </w:p>
          <w:p w14:paraId="061AB491" w14:textId="77777777" w:rsidR="00802D15" w:rsidRPr="00D24F77" w:rsidRDefault="00802D15" w:rsidP="00925A8A">
            <w:pPr>
              <w:spacing w:after="120"/>
              <w:jc w:val="center"/>
              <w:rPr>
                <w:bCs/>
              </w:rPr>
            </w:pPr>
            <w:r w:rsidRPr="00D24F77">
              <w:rPr>
                <w:bCs/>
              </w:rPr>
              <w:t>1</w:t>
            </w:r>
          </w:p>
          <w:p w14:paraId="498DC3D7" w14:textId="77777777" w:rsidR="00802D15" w:rsidRPr="00D24F77" w:rsidRDefault="00802D15" w:rsidP="00925A8A">
            <w:pPr>
              <w:spacing w:before="360" w:after="120"/>
              <w:jc w:val="center"/>
              <w:rPr>
                <w:bCs/>
              </w:rPr>
            </w:pPr>
            <w:r w:rsidRPr="00D24F77">
              <w:rPr>
                <w:bCs/>
              </w:rPr>
              <w:t>1</w:t>
            </w:r>
          </w:p>
          <w:p w14:paraId="5E9EEC8A" w14:textId="77777777" w:rsidR="00802D15" w:rsidRPr="00D24F77" w:rsidRDefault="00802D15" w:rsidP="00925A8A">
            <w:pPr>
              <w:spacing w:after="120"/>
              <w:jc w:val="center"/>
              <w:rPr>
                <w:bCs/>
              </w:rPr>
            </w:pPr>
            <w:r w:rsidRPr="00D24F77">
              <w:rPr>
                <w:bCs/>
              </w:rPr>
              <w:t>1</w:t>
            </w:r>
          </w:p>
          <w:p w14:paraId="11E55762" w14:textId="77777777" w:rsidR="00802D15" w:rsidRPr="00D24F77" w:rsidRDefault="00802D15" w:rsidP="00925A8A">
            <w:pPr>
              <w:spacing w:after="120"/>
              <w:jc w:val="center"/>
              <w:rPr>
                <w:bCs/>
              </w:rPr>
            </w:pPr>
            <w:r w:rsidRPr="00D24F77">
              <w:rPr>
                <w:bCs/>
              </w:rPr>
              <w:t>1</w:t>
            </w:r>
          </w:p>
          <w:p w14:paraId="2655F7A3" w14:textId="77777777" w:rsidR="00802D15" w:rsidRPr="00D24F77" w:rsidRDefault="00802D15" w:rsidP="00925A8A">
            <w:pPr>
              <w:spacing w:after="120"/>
              <w:jc w:val="center"/>
              <w:rPr>
                <w:bCs/>
              </w:rPr>
            </w:pPr>
          </w:p>
          <w:p w14:paraId="4B09E20F" w14:textId="77777777" w:rsidR="00802D15" w:rsidRPr="00D24F77" w:rsidRDefault="00802D15" w:rsidP="00925A8A">
            <w:pPr>
              <w:spacing w:after="120"/>
              <w:jc w:val="center"/>
            </w:pPr>
            <w:r w:rsidRPr="00D24F77">
              <w:rPr>
                <w:bCs/>
              </w:rPr>
              <w:t>1</w:t>
            </w:r>
          </w:p>
        </w:tc>
        <w:tc>
          <w:tcPr>
            <w:tcW w:w="990" w:type="dxa"/>
            <w:shd w:val="clear" w:color="auto" w:fill="auto"/>
            <w:hideMark/>
          </w:tcPr>
          <w:p w14:paraId="55323BFB" w14:textId="77777777" w:rsidR="00802D15" w:rsidRPr="00D24F77" w:rsidRDefault="00802D15" w:rsidP="00925A8A">
            <w:pPr>
              <w:spacing w:after="120"/>
              <w:jc w:val="center"/>
              <w:rPr>
                <w:bCs/>
              </w:rPr>
            </w:pPr>
            <w:r w:rsidRPr="00D24F77">
              <w:rPr>
                <w:bCs/>
              </w:rPr>
              <w:t>5</w:t>
            </w:r>
          </w:p>
          <w:p w14:paraId="0333E08F" w14:textId="77777777" w:rsidR="00802D15" w:rsidRPr="00D24F77" w:rsidRDefault="00802D15" w:rsidP="00925A8A">
            <w:pPr>
              <w:spacing w:after="120"/>
              <w:jc w:val="center"/>
              <w:rPr>
                <w:bCs/>
              </w:rPr>
            </w:pPr>
          </w:p>
          <w:p w14:paraId="783A6F4A" w14:textId="77777777" w:rsidR="00802D15" w:rsidRPr="00D24F77" w:rsidRDefault="00802D15" w:rsidP="00925A8A">
            <w:pPr>
              <w:spacing w:after="120"/>
              <w:jc w:val="center"/>
              <w:rPr>
                <w:bCs/>
              </w:rPr>
            </w:pPr>
            <w:r w:rsidRPr="00D24F77">
              <w:rPr>
                <w:bCs/>
              </w:rPr>
              <w:t>1</w:t>
            </w:r>
          </w:p>
          <w:p w14:paraId="74CC6391" w14:textId="77777777" w:rsidR="00802D15" w:rsidRPr="00D24F77" w:rsidRDefault="00802D15" w:rsidP="00925A8A">
            <w:pPr>
              <w:spacing w:before="360" w:after="120"/>
              <w:jc w:val="center"/>
              <w:rPr>
                <w:bCs/>
              </w:rPr>
            </w:pPr>
            <w:r w:rsidRPr="00D24F77">
              <w:rPr>
                <w:bCs/>
              </w:rPr>
              <w:t>1</w:t>
            </w:r>
          </w:p>
          <w:p w14:paraId="6014A1FE" w14:textId="77777777" w:rsidR="00802D15" w:rsidRPr="00D24F77" w:rsidRDefault="00802D15" w:rsidP="00925A8A">
            <w:pPr>
              <w:spacing w:after="120"/>
              <w:jc w:val="center"/>
              <w:rPr>
                <w:bCs/>
              </w:rPr>
            </w:pPr>
            <w:r w:rsidRPr="00D24F77">
              <w:rPr>
                <w:bCs/>
              </w:rPr>
              <w:t>1</w:t>
            </w:r>
          </w:p>
          <w:p w14:paraId="129771E8" w14:textId="77777777" w:rsidR="00802D15" w:rsidRPr="00D24F77" w:rsidRDefault="00802D15" w:rsidP="00925A8A">
            <w:pPr>
              <w:spacing w:after="120"/>
              <w:jc w:val="center"/>
              <w:rPr>
                <w:bCs/>
              </w:rPr>
            </w:pPr>
            <w:r w:rsidRPr="00D24F77">
              <w:rPr>
                <w:bCs/>
              </w:rPr>
              <w:t>1</w:t>
            </w:r>
          </w:p>
          <w:p w14:paraId="56F98295" w14:textId="77777777" w:rsidR="00802D15" w:rsidRPr="00D24F77" w:rsidRDefault="00802D15" w:rsidP="00925A8A">
            <w:pPr>
              <w:spacing w:after="120"/>
              <w:jc w:val="center"/>
              <w:rPr>
                <w:bCs/>
              </w:rPr>
            </w:pPr>
          </w:p>
          <w:p w14:paraId="3D137BE6" w14:textId="77777777" w:rsidR="00802D15" w:rsidRPr="00D24F77" w:rsidRDefault="00802D15" w:rsidP="00925A8A">
            <w:pPr>
              <w:spacing w:after="120"/>
              <w:jc w:val="center"/>
            </w:pPr>
            <w:r w:rsidRPr="00D24F77">
              <w:rPr>
                <w:bCs/>
              </w:rPr>
              <w:t>1</w:t>
            </w:r>
          </w:p>
        </w:tc>
        <w:tc>
          <w:tcPr>
            <w:tcW w:w="1620" w:type="dxa"/>
            <w:shd w:val="clear" w:color="auto" w:fill="auto"/>
            <w:hideMark/>
          </w:tcPr>
          <w:p w14:paraId="2F85045E" w14:textId="77777777" w:rsidR="00802D15" w:rsidRPr="00D24F77" w:rsidRDefault="00802D15" w:rsidP="00925A8A">
            <w:pPr>
              <w:spacing w:after="120"/>
              <w:jc w:val="center"/>
            </w:pPr>
          </w:p>
        </w:tc>
        <w:tc>
          <w:tcPr>
            <w:tcW w:w="1080" w:type="dxa"/>
            <w:shd w:val="clear" w:color="auto" w:fill="auto"/>
            <w:hideMark/>
          </w:tcPr>
          <w:p w14:paraId="1D054D83" w14:textId="77777777" w:rsidR="00802D15" w:rsidRPr="00D24F77" w:rsidRDefault="00802D15" w:rsidP="00925A8A">
            <w:pPr>
              <w:spacing w:after="120"/>
              <w:jc w:val="center"/>
            </w:pPr>
          </w:p>
        </w:tc>
      </w:tr>
      <w:tr w:rsidR="00D24F77" w:rsidRPr="00D24F77" w14:paraId="2D7C3ABE" w14:textId="77777777" w:rsidTr="00925A8A">
        <w:trPr>
          <w:trHeight w:val="702"/>
        </w:trPr>
        <w:tc>
          <w:tcPr>
            <w:tcW w:w="735" w:type="dxa"/>
            <w:shd w:val="clear" w:color="auto" w:fill="auto"/>
            <w:vAlign w:val="center"/>
            <w:hideMark/>
          </w:tcPr>
          <w:p w14:paraId="6A20C051" w14:textId="77777777" w:rsidR="00802D15" w:rsidRPr="00D24F77" w:rsidRDefault="00802D15" w:rsidP="00925A8A">
            <w:pPr>
              <w:spacing w:after="120"/>
              <w:jc w:val="center"/>
              <w:rPr>
                <w:lang w:val="en-GB"/>
              </w:rPr>
            </w:pPr>
            <w:r w:rsidRPr="00D24F77">
              <w:rPr>
                <w:bCs/>
                <w:lang w:val="en-GB"/>
              </w:rPr>
              <w:t>3</w:t>
            </w:r>
          </w:p>
        </w:tc>
        <w:tc>
          <w:tcPr>
            <w:tcW w:w="3987" w:type="dxa"/>
            <w:shd w:val="clear" w:color="auto" w:fill="auto"/>
            <w:vAlign w:val="center"/>
            <w:hideMark/>
          </w:tcPr>
          <w:p w14:paraId="057EDACA" w14:textId="77777777" w:rsidR="00802D15" w:rsidRPr="00D24F77" w:rsidRDefault="00802D15" w:rsidP="00925A8A">
            <w:pPr>
              <w:spacing w:after="120"/>
              <w:rPr>
                <w:bCs/>
              </w:rPr>
            </w:pPr>
            <w:r w:rsidRPr="00D24F77">
              <w:rPr>
                <w:bCs/>
              </w:rPr>
              <w:t>Bài 3:  Lập trình trên máy gia công tia lửa điện EDM CNC</w:t>
            </w:r>
          </w:p>
          <w:p w14:paraId="6E9C386B" w14:textId="77777777" w:rsidR="00802D15" w:rsidRPr="00D24F77" w:rsidRDefault="00802D15" w:rsidP="00925A8A">
            <w:pPr>
              <w:spacing w:after="120"/>
              <w:rPr>
                <w:bCs/>
              </w:rPr>
            </w:pPr>
            <w:r w:rsidRPr="00D24F77">
              <w:rPr>
                <w:bCs/>
              </w:rPr>
              <w:t xml:space="preserve">1. Lập trình trên máy xung định </w:t>
            </w:r>
            <w:r w:rsidRPr="00D24F77">
              <w:rPr>
                <w:bCs/>
              </w:rPr>
              <w:lastRenderedPageBreak/>
              <w:t>hình EDM</w:t>
            </w:r>
          </w:p>
          <w:p w14:paraId="7A2D542F" w14:textId="77777777" w:rsidR="00802D15" w:rsidRPr="00D24F77" w:rsidRDefault="00802D15" w:rsidP="00925A8A">
            <w:pPr>
              <w:spacing w:after="120"/>
              <w:rPr>
                <w:bCs/>
              </w:rPr>
            </w:pPr>
            <w:r w:rsidRPr="00D24F77">
              <w:rPr>
                <w:bCs/>
              </w:rPr>
              <w:t>2. Lập trình trên máy cắt dây EDM</w:t>
            </w:r>
          </w:p>
        </w:tc>
        <w:tc>
          <w:tcPr>
            <w:tcW w:w="900" w:type="dxa"/>
            <w:shd w:val="clear" w:color="auto" w:fill="auto"/>
            <w:hideMark/>
          </w:tcPr>
          <w:p w14:paraId="38037DE5" w14:textId="77777777" w:rsidR="00802D15" w:rsidRPr="00D24F77" w:rsidRDefault="00802D15" w:rsidP="00925A8A">
            <w:pPr>
              <w:jc w:val="center"/>
              <w:rPr>
                <w:b/>
                <w:bCs/>
              </w:rPr>
            </w:pPr>
            <w:r w:rsidRPr="00D24F77">
              <w:rPr>
                <w:b/>
                <w:bCs/>
              </w:rPr>
              <w:lastRenderedPageBreak/>
              <w:t>11</w:t>
            </w:r>
          </w:p>
          <w:p w14:paraId="7901868A" w14:textId="77777777" w:rsidR="00802D15" w:rsidRPr="00D24F77" w:rsidRDefault="00802D15" w:rsidP="00925A8A">
            <w:pPr>
              <w:spacing w:after="120"/>
              <w:jc w:val="center"/>
              <w:rPr>
                <w:bCs/>
              </w:rPr>
            </w:pPr>
          </w:p>
          <w:p w14:paraId="4A935FDB" w14:textId="77777777" w:rsidR="00802D15" w:rsidRPr="00D24F77" w:rsidRDefault="00802D15" w:rsidP="00925A8A">
            <w:pPr>
              <w:spacing w:after="120"/>
              <w:jc w:val="center"/>
              <w:rPr>
                <w:bCs/>
              </w:rPr>
            </w:pPr>
          </w:p>
          <w:p w14:paraId="12D13AFD" w14:textId="77777777" w:rsidR="00802D15" w:rsidRPr="00D24F77" w:rsidRDefault="00802D15" w:rsidP="00925A8A">
            <w:pPr>
              <w:spacing w:after="120"/>
              <w:jc w:val="center"/>
              <w:rPr>
                <w:bCs/>
              </w:rPr>
            </w:pPr>
            <w:r w:rsidRPr="00D24F77">
              <w:rPr>
                <w:bCs/>
              </w:rPr>
              <w:lastRenderedPageBreak/>
              <w:t>5</w:t>
            </w:r>
          </w:p>
          <w:p w14:paraId="7FD0BAFF" w14:textId="77777777" w:rsidR="00802D15" w:rsidRPr="00D24F77" w:rsidRDefault="00802D15" w:rsidP="00925A8A">
            <w:pPr>
              <w:spacing w:after="120"/>
              <w:rPr>
                <w:bCs/>
              </w:rPr>
            </w:pPr>
          </w:p>
          <w:p w14:paraId="05A2C698" w14:textId="77777777" w:rsidR="00802D15" w:rsidRPr="00D24F77" w:rsidRDefault="00802D15" w:rsidP="00925A8A">
            <w:pPr>
              <w:spacing w:after="120"/>
              <w:jc w:val="center"/>
            </w:pPr>
            <w:r w:rsidRPr="00D24F77">
              <w:rPr>
                <w:bCs/>
              </w:rPr>
              <w:t>6</w:t>
            </w:r>
          </w:p>
        </w:tc>
        <w:tc>
          <w:tcPr>
            <w:tcW w:w="990" w:type="dxa"/>
            <w:shd w:val="clear" w:color="auto" w:fill="auto"/>
            <w:hideMark/>
          </w:tcPr>
          <w:p w14:paraId="50A975BB" w14:textId="77777777" w:rsidR="00802D15" w:rsidRPr="00D24F77" w:rsidRDefault="00802D15" w:rsidP="00925A8A">
            <w:pPr>
              <w:jc w:val="center"/>
              <w:rPr>
                <w:bCs/>
              </w:rPr>
            </w:pPr>
            <w:r w:rsidRPr="00D24F77">
              <w:rPr>
                <w:bCs/>
              </w:rPr>
              <w:lastRenderedPageBreak/>
              <w:t>10</w:t>
            </w:r>
          </w:p>
          <w:p w14:paraId="10166FD6" w14:textId="77777777" w:rsidR="00802D15" w:rsidRPr="00D24F77" w:rsidRDefault="00802D15" w:rsidP="00925A8A">
            <w:pPr>
              <w:spacing w:after="120"/>
              <w:jc w:val="center"/>
              <w:rPr>
                <w:bCs/>
              </w:rPr>
            </w:pPr>
          </w:p>
          <w:p w14:paraId="47CD239B" w14:textId="77777777" w:rsidR="00802D15" w:rsidRPr="00D24F77" w:rsidRDefault="00802D15" w:rsidP="00925A8A">
            <w:pPr>
              <w:spacing w:after="120"/>
              <w:jc w:val="center"/>
              <w:rPr>
                <w:bCs/>
              </w:rPr>
            </w:pPr>
          </w:p>
          <w:p w14:paraId="23DBDA5C" w14:textId="77777777" w:rsidR="00802D15" w:rsidRPr="00D24F77" w:rsidRDefault="00802D15" w:rsidP="00925A8A">
            <w:pPr>
              <w:spacing w:after="120"/>
              <w:jc w:val="center"/>
              <w:rPr>
                <w:bCs/>
              </w:rPr>
            </w:pPr>
            <w:r w:rsidRPr="00D24F77">
              <w:rPr>
                <w:bCs/>
              </w:rPr>
              <w:lastRenderedPageBreak/>
              <w:t>5</w:t>
            </w:r>
          </w:p>
          <w:p w14:paraId="4454C839" w14:textId="77777777" w:rsidR="00802D15" w:rsidRPr="00D24F77" w:rsidRDefault="00802D15" w:rsidP="00925A8A">
            <w:pPr>
              <w:spacing w:after="120"/>
              <w:rPr>
                <w:bCs/>
              </w:rPr>
            </w:pPr>
          </w:p>
          <w:p w14:paraId="03921385" w14:textId="77777777" w:rsidR="00802D15" w:rsidRPr="00D24F77" w:rsidRDefault="00802D15" w:rsidP="00925A8A">
            <w:pPr>
              <w:spacing w:after="120"/>
              <w:jc w:val="center"/>
            </w:pPr>
            <w:r w:rsidRPr="00D24F77">
              <w:rPr>
                <w:bCs/>
              </w:rPr>
              <w:t>5</w:t>
            </w:r>
          </w:p>
        </w:tc>
        <w:tc>
          <w:tcPr>
            <w:tcW w:w="1620" w:type="dxa"/>
            <w:shd w:val="clear" w:color="auto" w:fill="auto"/>
            <w:hideMark/>
          </w:tcPr>
          <w:p w14:paraId="16037C82" w14:textId="77777777" w:rsidR="00802D15" w:rsidRPr="00D24F77" w:rsidRDefault="00802D15" w:rsidP="00925A8A">
            <w:pPr>
              <w:spacing w:after="120"/>
              <w:jc w:val="center"/>
            </w:pPr>
          </w:p>
        </w:tc>
        <w:tc>
          <w:tcPr>
            <w:tcW w:w="1080" w:type="dxa"/>
            <w:shd w:val="clear" w:color="auto" w:fill="auto"/>
            <w:hideMark/>
          </w:tcPr>
          <w:p w14:paraId="1ECC3AA1" w14:textId="77777777" w:rsidR="00802D15" w:rsidRPr="00D24F77" w:rsidRDefault="00802D15" w:rsidP="00925A8A">
            <w:pPr>
              <w:spacing w:after="120"/>
              <w:jc w:val="center"/>
            </w:pPr>
            <w:r w:rsidRPr="00D24F77">
              <w:t>1</w:t>
            </w:r>
          </w:p>
          <w:p w14:paraId="1BF1FD32" w14:textId="77777777" w:rsidR="00802D15" w:rsidRPr="00D24F77" w:rsidRDefault="00802D15" w:rsidP="00925A8A">
            <w:pPr>
              <w:spacing w:after="120"/>
              <w:jc w:val="center"/>
            </w:pPr>
          </w:p>
          <w:p w14:paraId="2D8B1E50" w14:textId="77777777" w:rsidR="00802D15" w:rsidRPr="00D24F77" w:rsidRDefault="00802D15" w:rsidP="00925A8A">
            <w:pPr>
              <w:spacing w:after="120"/>
              <w:jc w:val="center"/>
            </w:pPr>
          </w:p>
          <w:p w14:paraId="4D16B0EA" w14:textId="77777777" w:rsidR="00802D15" w:rsidRPr="00D24F77" w:rsidRDefault="00802D15" w:rsidP="00925A8A">
            <w:pPr>
              <w:spacing w:after="120"/>
              <w:jc w:val="center"/>
            </w:pPr>
          </w:p>
          <w:p w14:paraId="7A8DD047" w14:textId="77777777" w:rsidR="00802D15" w:rsidRPr="00D24F77" w:rsidRDefault="00802D15" w:rsidP="00925A8A">
            <w:pPr>
              <w:spacing w:after="120"/>
              <w:jc w:val="center"/>
            </w:pPr>
            <w:r w:rsidRPr="00D24F77">
              <w:rPr>
                <w:bCs/>
              </w:rPr>
              <w:t>1</w:t>
            </w:r>
          </w:p>
        </w:tc>
      </w:tr>
      <w:tr w:rsidR="00D24F77" w:rsidRPr="00D24F77" w14:paraId="2F06854B" w14:textId="77777777" w:rsidTr="00925A8A">
        <w:trPr>
          <w:trHeight w:val="702"/>
        </w:trPr>
        <w:tc>
          <w:tcPr>
            <w:tcW w:w="735" w:type="dxa"/>
            <w:shd w:val="clear" w:color="auto" w:fill="auto"/>
            <w:vAlign w:val="center"/>
          </w:tcPr>
          <w:p w14:paraId="11E643BF" w14:textId="77777777" w:rsidR="00802D15" w:rsidRPr="00D24F77" w:rsidRDefault="00802D15" w:rsidP="00925A8A">
            <w:pPr>
              <w:spacing w:after="120"/>
              <w:jc w:val="center"/>
              <w:rPr>
                <w:bCs/>
              </w:rPr>
            </w:pPr>
            <w:r w:rsidRPr="00D24F77">
              <w:rPr>
                <w:bCs/>
              </w:rPr>
              <w:lastRenderedPageBreak/>
              <w:t>4</w:t>
            </w:r>
          </w:p>
        </w:tc>
        <w:tc>
          <w:tcPr>
            <w:tcW w:w="3987" w:type="dxa"/>
            <w:shd w:val="clear" w:color="auto" w:fill="auto"/>
          </w:tcPr>
          <w:p w14:paraId="49C1BD1E" w14:textId="77777777" w:rsidR="00802D15" w:rsidRPr="00D24F77" w:rsidRDefault="00802D15" w:rsidP="00925A8A">
            <w:pPr>
              <w:spacing w:after="120"/>
              <w:rPr>
                <w:bCs/>
              </w:rPr>
            </w:pPr>
            <w:r w:rsidRPr="00D24F77">
              <w:rPr>
                <w:bCs/>
              </w:rPr>
              <w:t>Bài 4: Vận hành máy gia công xung định hình EDM CNC</w:t>
            </w:r>
          </w:p>
          <w:p w14:paraId="288113B9" w14:textId="77777777" w:rsidR="00802D15" w:rsidRPr="00D24F77" w:rsidRDefault="00802D15" w:rsidP="00925A8A">
            <w:pPr>
              <w:spacing w:after="120"/>
              <w:rPr>
                <w:bCs/>
              </w:rPr>
            </w:pPr>
            <w:r w:rsidRPr="00D24F77">
              <w:rPr>
                <w:bCs/>
              </w:rPr>
              <w:t>1. Vận hành cơ bản máy xung định hình EDM CNC</w:t>
            </w:r>
          </w:p>
          <w:p w14:paraId="7ADE624A" w14:textId="77777777" w:rsidR="00802D15" w:rsidRPr="00D24F77" w:rsidRDefault="00802D15" w:rsidP="00925A8A">
            <w:pPr>
              <w:spacing w:after="120"/>
              <w:rPr>
                <w:bCs/>
              </w:rPr>
            </w:pPr>
            <w:r w:rsidRPr="00D24F77">
              <w:rPr>
                <w:bCs/>
              </w:rPr>
              <w:t>2.Gá điện cưc, điều chỉnh điện cực</w:t>
            </w:r>
          </w:p>
          <w:p w14:paraId="406DB907" w14:textId="77777777" w:rsidR="00802D15" w:rsidRPr="00D24F77" w:rsidRDefault="00802D15" w:rsidP="00925A8A">
            <w:pPr>
              <w:spacing w:after="120"/>
              <w:rPr>
                <w:bCs/>
              </w:rPr>
            </w:pPr>
            <w:r w:rsidRPr="00D24F77">
              <w:rPr>
                <w:bCs/>
              </w:rPr>
              <w:t>3. Gá phôi.</w:t>
            </w:r>
          </w:p>
          <w:p w14:paraId="4C601D08" w14:textId="77777777" w:rsidR="00802D15" w:rsidRPr="00D24F77" w:rsidRDefault="00802D15" w:rsidP="00925A8A">
            <w:pPr>
              <w:spacing w:after="120"/>
              <w:rPr>
                <w:bCs/>
              </w:rPr>
            </w:pPr>
            <w:r w:rsidRPr="00D24F77">
              <w:rPr>
                <w:bCs/>
              </w:rPr>
              <w:t>4. Xác định chuẩn phôi</w:t>
            </w:r>
          </w:p>
          <w:p w14:paraId="1E468D6E" w14:textId="77777777" w:rsidR="00802D15" w:rsidRPr="00D24F77" w:rsidRDefault="00802D15" w:rsidP="00925A8A">
            <w:pPr>
              <w:spacing w:after="120"/>
              <w:rPr>
                <w:bCs/>
              </w:rPr>
            </w:pPr>
            <w:r w:rsidRPr="00D24F77">
              <w:rPr>
                <w:bCs/>
              </w:rPr>
              <w:t>5. Thiết lập chế độ gia công, vận hành máy.</w:t>
            </w:r>
          </w:p>
          <w:p w14:paraId="13AC806B" w14:textId="77777777" w:rsidR="00802D15" w:rsidRPr="00D24F77" w:rsidRDefault="00802D15" w:rsidP="00925A8A">
            <w:pPr>
              <w:spacing w:after="120"/>
              <w:rPr>
                <w:bCs/>
              </w:rPr>
            </w:pPr>
            <w:r w:rsidRPr="00D24F77">
              <w:rPr>
                <w:bCs/>
              </w:rPr>
              <w:t>6. Gia công xung định hình chi tiết.</w:t>
            </w:r>
          </w:p>
          <w:p w14:paraId="5BC738F9" w14:textId="77777777" w:rsidR="00802D15" w:rsidRPr="00D24F77" w:rsidRDefault="00802D15" w:rsidP="00925A8A">
            <w:pPr>
              <w:spacing w:after="120"/>
              <w:rPr>
                <w:bCs/>
              </w:rPr>
            </w:pPr>
            <w:r w:rsidRPr="00D24F77">
              <w:rPr>
                <w:bCs/>
              </w:rPr>
              <w:t>7. Kiểm tra chi tiết gia công.</w:t>
            </w:r>
          </w:p>
        </w:tc>
        <w:tc>
          <w:tcPr>
            <w:tcW w:w="900" w:type="dxa"/>
            <w:shd w:val="clear" w:color="auto" w:fill="auto"/>
          </w:tcPr>
          <w:p w14:paraId="04E199D4" w14:textId="77777777" w:rsidR="00802D15" w:rsidRPr="00D24F77" w:rsidRDefault="00802D15" w:rsidP="00925A8A">
            <w:pPr>
              <w:spacing w:after="120"/>
              <w:jc w:val="center"/>
              <w:rPr>
                <w:b/>
                <w:bCs/>
              </w:rPr>
            </w:pPr>
            <w:r w:rsidRPr="00D24F77">
              <w:rPr>
                <w:b/>
                <w:bCs/>
              </w:rPr>
              <w:t>14</w:t>
            </w:r>
          </w:p>
          <w:p w14:paraId="5DD706AC" w14:textId="77777777" w:rsidR="00802D15" w:rsidRPr="00D24F77" w:rsidRDefault="00802D15" w:rsidP="00925A8A">
            <w:pPr>
              <w:jc w:val="center"/>
              <w:rPr>
                <w:bCs/>
              </w:rPr>
            </w:pPr>
          </w:p>
          <w:p w14:paraId="1D27D837" w14:textId="77777777" w:rsidR="00802D15" w:rsidRPr="00D24F77" w:rsidRDefault="00802D15" w:rsidP="00925A8A">
            <w:pPr>
              <w:jc w:val="center"/>
              <w:rPr>
                <w:bCs/>
              </w:rPr>
            </w:pPr>
            <w:r w:rsidRPr="00D24F77">
              <w:rPr>
                <w:bCs/>
              </w:rPr>
              <w:t>1</w:t>
            </w:r>
          </w:p>
          <w:p w14:paraId="1C9E86C1" w14:textId="77777777" w:rsidR="00802D15" w:rsidRPr="00D24F77" w:rsidRDefault="00802D15" w:rsidP="00925A8A">
            <w:pPr>
              <w:spacing w:after="120"/>
              <w:jc w:val="center"/>
              <w:rPr>
                <w:bCs/>
              </w:rPr>
            </w:pPr>
          </w:p>
          <w:p w14:paraId="08A46C9D" w14:textId="77777777" w:rsidR="00802D15" w:rsidRPr="00D24F77" w:rsidRDefault="00802D15" w:rsidP="00925A8A">
            <w:pPr>
              <w:spacing w:after="360"/>
              <w:jc w:val="center"/>
              <w:rPr>
                <w:bCs/>
              </w:rPr>
            </w:pPr>
            <w:r w:rsidRPr="00D24F77">
              <w:rPr>
                <w:bCs/>
              </w:rPr>
              <w:t>1</w:t>
            </w:r>
          </w:p>
          <w:p w14:paraId="26E775FD" w14:textId="77777777" w:rsidR="00802D15" w:rsidRPr="00D24F77" w:rsidRDefault="00802D15" w:rsidP="00925A8A">
            <w:pPr>
              <w:spacing w:after="120"/>
              <w:jc w:val="center"/>
              <w:rPr>
                <w:bCs/>
              </w:rPr>
            </w:pPr>
            <w:r w:rsidRPr="00D24F77">
              <w:rPr>
                <w:bCs/>
              </w:rPr>
              <w:t>1</w:t>
            </w:r>
          </w:p>
          <w:p w14:paraId="18A6322B" w14:textId="77777777" w:rsidR="00802D15" w:rsidRPr="00D24F77" w:rsidRDefault="00802D15" w:rsidP="00925A8A">
            <w:pPr>
              <w:spacing w:after="240"/>
              <w:jc w:val="center"/>
              <w:rPr>
                <w:bCs/>
              </w:rPr>
            </w:pPr>
            <w:r w:rsidRPr="00D24F77">
              <w:rPr>
                <w:bCs/>
              </w:rPr>
              <w:t>1</w:t>
            </w:r>
          </w:p>
          <w:p w14:paraId="3ADF6B7F" w14:textId="77777777" w:rsidR="00802D15" w:rsidRPr="00D24F77" w:rsidRDefault="00802D15" w:rsidP="00925A8A">
            <w:pPr>
              <w:spacing w:after="360"/>
              <w:jc w:val="center"/>
              <w:rPr>
                <w:bCs/>
              </w:rPr>
            </w:pPr>
            <w:r w:rsidRPr="00D24F77">
              <w:rPr>
                <w:bCs/>
              </w:rPr>
              <w:t>1</w:t>
            </w:r>
          </w:p>
          <w:p w14:paraId="282BB2BE" w14:textId="77777777" w:rsidR="00802D15" w:rsidRPr="00D24F77" w:rsidRDefault="00802D15" w:rsidP="00925A8A">
            <w:pPr>
              <w:jc w:val="center"/>
              <w:rPr>
                <w:bCs/>
              </w:rPr>
            </w:pPr>
            <w:r w:rsidRPr="00D24F77">
              <w:rPr>
                <w:bCs/>
              </w:rPr>
              <w:t>3</w:t>
            </w:r>
          </w:p>
          <w:p w14:paraId="2F74E111" w14:textId="77777777" w:rsidR="00802D15" w:rsidRPr="00D24F77" w:rsidRDefault="00802D15" w:rsidP="00925A8A">
            <w:pPr>
              <w:jc w:val="center"/>
              <w:rPr>
                <w:bCs/>
              </w:rPr>
            </w:pPr>
          </w:p>
          <w:p w14:paraId="31EB0BF0" w14:textId="77777777" w:rsidR="00802D15" w:rsidRPr="00D24F77" w:rsidRDefault="00802D15" w:rsidP="00925A8A">
            <w:pPr>
              <w:jc w:val="center"/>
              <w:rPr>
                <w:bCs/>
              </w:rPr>
            </w:pPr>
          </w:p>
          <w:p w14:paraId="2135C9F6" w14:textId="77777777" w:rsidR="00802D15" w:rsidRPr="00D24F77" w:rsidRDefault="00802D15" w:rsidP="00925A8A">
            <w:pPr>
              <w:spacing w:after="120"/>
              <w:jc w:val="center"/>
              <w:rPr>
                <w:bCs/>
              </w:rPr>
            </w:pPr>
            <w:r w:rsidRPr="00D24F77">
              <w:rPr>
                <w:bCs/>
              </w:rPr>
              <w:t>3</w:t>
            </w:r>
          </w:p>
        </w:tc>
        <w:tc>
          <w:tcPr>
            <w:tcW w:w="990" w:type="dxa"/>
            <w:shd w:val="clear" w:color="auto" w:fill="auto"/>
          </w:tcPr>
          <w:p w14:paraId="279198B1" w14:textId="77777777" w:rsidR="00802D15" w:rsidRPr="00D24F77" w:rsidRDefault="00802D15" w:rsidP="00925A8A">
            <w:pPr>
              <w:spacing w:after="120"/>
              <w:jc w:val="center"/>
              <w:rPr>
                <w:bCs/>
              </w:rPr>
            </w:pPr>
            <w:r w:rsidRPr="00D24F77">
              <w:rPr>
                <w:bCs/>
              </w:rPr>
              <w:t>0</w:t>
            </w:r>
          </w:p>
          <w:p w14:paraId="179B8C3B" w14:textId="77777777" w:rsidR="00802D15" w:rsidRPr="00D24F77" w:rsidRDefault="00802D15" w:rsidP="00925A8A">
            <w:pPr>
              <w:spacing w:after="120"/>
              <w:jc w:val="center"/>
              <w:rPr>
                <w:bCs/>
              </w:rPr>
            </w:pPr>
          </w:p>
          <w:p w14:paraId="455F6350" w14:textId="77777777" w:rsidR="00802D15" w:rsidRPr="00D24F77" w:rsidRDefault="00802D15" w:rsidP="00925A8A">
            <w:pPr>
              <w:spacing w:after="120"/>
              <w:jc w:val="center"/>
              <w:rPr>
                <w:bCs/>
              </w:rPr>
            </w:pPr>
          </w:p>
        </w:tc>
        <w:tc>
          <w:tcPr>
            <w:tcW w:w="1620" w:type="dxa"/>
            <w:shd w:val="clear" w:color="auto" w:fill="auto"/>
          </w:tcPr>
          <w:p w14:paraId="7771D085" w14:textId="77777777" w:rsidR="00802D15" w:rsidRPr="00D24F77" w:rsidRDefault="00802D15" w:rsidP="00925A8A">
            <w:pPr>
              <w:spacing w:after="120"/>
              <w:jc w:val="center"/>
              <w:rPr>
                <w:bCs/>
              </w:rPr>
            </w:pPr>
            <w:r w:rsidRPr="00D24F77">
              <w:rPr>
                <w:bCs/>
              </w:rPr>
              <w:t>12</w:t>
            </w:r>
          </w:p>
          <w:p w14:paraId="64598410" w14:textId="77777777" w:rsidR="00802D15" w:rsidRPr="00D24F77" w:rsidRDefault="00802D15" w:rsidP="00925A8A">
            <w:pPr>
              <w:jc w:val="center"/>
              <w:rPr>
                <w:bCs/>
              </w:rPr>
            </w:pPr>
          </w:p>
          <w:p w14:paraId="592C3C7E" w14:textId="77777777" w:rsidR="00802D15" w:rsidRPr="00D24F77" w:rsidRDefault="00802D15" w:rsidP="00925A8A">
            <w:pPr>
              <w:jc w:val="center"/>
              <w:rPr>
                <w:bCs/>
              </w:rPr>
            </w:pPr>
            <w:r w:rsidRPr="00D24F77">
              <w:rPr>
                <w:bCs/>
              </w:rPr>
              <w:t>1</w:t>
            </w:r>
          </w:p>
          <w:p w14:paraId="11199015" w14:textId="77777777" w:rsidR="00802D15" w:rsidRPr="00D24F77" w:rsidRDefault="00802D15" w:rsidP="00925A8A">
            <w:pPr>
              <w:spacing w:after="120"/>
              <w:jc w:val="center"/>
              <w:rPr>
                <w:bCs/>
              </w:rPr>
            </w:pPr>
          </w:p>
          <w:p w14:paraId="1CB93518" w14:textId="77777777" w:rsidR="00802D15" w:rsidRPr="00D24F77" w:rsidRDefault="00802D15" w:rsidP="00925A8A">
            <w:pPr>
              <w:spacing w:after="360"/>
              <w:jc w:val="center"/>
              <w:rPr>
                <w:bCs/>
              </w:rPr>
            </w:pPr>
            <w:r w:rsidRPr="00D24F77">
              <w:rPr>
                <w:bCs/>
              </w:rPr>
              <w:t>1</w:t>
            </w:r>
          </w:p>
          <w:p w14:paraId="0836ADCB" w14:textId="77777777" w:rsidR="00802D15" w:rsidRPr="00D24F77" w:rsidRDefault="00802D15" w:rsidP="00925A8A">
            <w:pPr>
              <w:spacing w:after="120"/>
              <w:jc w:val="center"/>
              <w:rPr>
                <w:bCs/>
              </w:rPr>
            </w:pPr>
            <w:r w:rsidRPr="00D24F77">
              <w:rPr>
                <w:bCs/>
              </w:rPr>
              <w:t>1</w:t>
            </w:r>
          </w:p>
          <w:p w14:paraId="34B5F095" w14:textId="77777777" w:rsidR="00802D15" w:rsidRPr="00D24F77" w:rsidRDefault="00802D15" w:rsidP="00925A8A">
            <w:pPr>
              <w:spacing w:after="240"/>
              <w:jc w:val="center"/>
              <w:rPr>
                <w:bCs/>
              </w:rPr>
            </w:pPr>
            <w:r w:rsidRPr="00D24F77">
              <w:rPr>
                <w:bCs/>
              </w:rPr>
              <w:t>1</w:t>
            </w:r>
          </w:p>
          <w:p w14:paraId="42DB4192" w14:textId="77777777" w:rsidR="00802D15" w:rsidRPr="00D24F77" w:rsidRDefault="00802D15" w:rsidP="00925A8A">
            <w:pPr>
              <w:spacing w:after="360"/>
              <w:jc w:val="center"/>
              <w:rPr>
                <w:bCs/>
              </w:rPr>
            </w:pPr>
            <w:r w:rsidRPr="00D24F77">
              <w:rPr>
                <w:bCs/>
              </w:rPr>
              <w:t>1</w:t>
            </w:r>
          </w:p>
          <w:p w14:paraId="706F55C7" w14:textId="77777777" w:rsidR="00802D15" w:rsidRPr="00D24F77" w:rsidRDefault="00802D15" w:rsidP="00925A8A">
            <w:pPr>
              <w:jc w:val="center"/>
              <w:rPr>
                <w:bCs/>
              </w:rPr>
            </w:pPr>
            <w:r w:rsidRPr="00D24F77">
              <w:rPr>
                <w:bCs/>
              </w:rPr>
              <w:t>6</w:t>
            </w:r>
          </w:p>
          <w:p w14:paraId="7A3AA807" w14:textId="77777777" w:rsidR="00802D15" w:rsidRPr="00D24F77" w:rsidRDefault="00802D15" w:rsidP="00925A8A">
            <w:pPr>
              <w:jc w:val="center"/>
              <w:rPr>
                <w:bCs/>
              </w:rPr>
            </w:pPr>
          </w:p>
          <w:p w14:paraId="374D14BF" w14:textId="77777777" w:rsidR="00802D15" w:rsidRPr="00D24F77" w:rsidRDefault="00802D15" w:rsidP="00925A8A">
            <w:pPr>
              <w:jc w:val="center"/>
              <w:rPr>
                <w:bCs/>
              </w:rPr>
            </w:pPr>
          </w:p>
          <w:p w14:paraId="2321B523" w14:textId="77777777" w:rsidR="00802D15" w:rsidRPr="00D24F77" w:rsidRDefault="00802D15" w:rsidP="00925A8A">
            <w:pPr>
              <w:spacing w:after="120"/>
              <w:jc w:val="center"/>
            </w:pPr>
            <w:r w:rsidRPr="00D24F77">
              <w:rPr>
                <w:bCs/>
              </w:rPr>
              <w:t>1</w:t>
            </w:r>
          </w:p>
        </w:tc>
        <w:tc>
          <w:tcPr>
            <w:tcW w:w="1080" w:type="dxa"/>
            <w:shd w:val="clear" w:color="auto" w:fill="auto"/>
          </w:tcPr>
          <w:p w14:paraId="5F2EB9B5" w14:textId="77777777" w:rsidR="00802D15" w:rsidRPr="00D24F77" w:rsidRDefault="00802D15" w:rsidP="00925A8A">
            <w:pPr>
              <w:spacing w:after="120"/>
              <w:jc w:val="center"/>
            </w:pPr>
            <w:r w:rsidRPr="00D24F77">
              <w:t>2</w:t>
            </w:r>
          </w:p>
          <w:p w14:paraId="1E974539" w14:textId="77777777" w:rsidR="00802D15" w:rsidRPr="00D24F77" w:rsidRDefault="00802D15" w:rsidP="00925A8A">
            <w:pPr>
              <w:spacing w:after="120"/>
              <w:jc w:val="center"/>
            </w:pPr>
          </w:p>
          <w:p w14:paraId="2C4767D6" w14:textId="77777777" w:rsidR="00802D15" w:rsidRPr="00D24F77" w:rsidRDefault="00802D15" w:rsidP="00925A8A">
            <w:pPr>
              <w:spacing w:after="120"/>
              <w:jc w:val="center"/>
            </w:pPr>
          </w:p>
          <w:p w14:paraId="4A674533" w14:textId="77777777" w:rsidR="00802D15" w:rsidRPr="00D24F77" w:rsidRDefault="00802D15" w:rsidP="00925A8A">
            <w:pPr>
              <w:spacing w:after="120"/>
              <w:jc w:val="center"/>
            </w:pPr>
          </w:p>
          <w:p w14:paraId="76D681CD" w14:textId="77777777" w:rsidR="00802D15" w:rsidRPr="00D24F77" w:rsidRDefault="00802D15" w:rsidP="00925A8A">
            <w:pPr>
              <w:spacing w:after="120"/>
              <w:jc w:val="center"/>
            </w:pPr>
          </w:p>
          <w:p w14:paraId="1E3E923B" w14:textId="77777777" w:rsidR="00802D15" w:rsidRPr="00D24F77" w:rsidRDefault="00802D15" w:rsidP="00925A8A">
            <w:pPr>
              <w:spacing w:after="120"/>
              <w:jc w:val="center"/>
            </w:pPr>
          </w:p>
          <w:p w14:paraId="617CA58B" w14:textId="77777777" w:rsidR="00802D15" w:rsidRPr="00D24F77" w:rsidRDefault="00802D15" w:rsidP="00925A8A">
            <w:pPr>
              <w:spacing w:after="120"/>
              <w:jc w:val="center"/>
            </w:pPr>
          </w:p>
          <w:p w14:paraId="05E7A39C" w14:textId="77777777" w:rsidR="00802D15" w:rsidRPr="00D24F77" w:rsidRDefault="00802D15" w:rsidP="00925A8A">
            <w:pPr>
              <w:spacing w:after="120"/>
              <w:jc w:val="center"/>
            </w:pPr>
          </w:p>
          <w:p w14:paraId="227C508B" w14:textId="77777777" w:rsidR="00802D15" w:rsidRPr="00D24F77" w:rsidRDefault="00802D15" w:rsidP="00925A8A">
            <w:pPr>
              <w:spacing w:after="120"/>
              <w:jc w:val="center"/>
            </w:pPr>
          </w:p>
          <w:p w14:paraId="162AB92B" w14:textId="77777777" w:rsidR="00802D15" w:rsidRPr="00D24F77" w:rsidRDefault="00802D15" w:rsidP="00925A8A">
            <w:pPr>
              <w:spacing w:after="120"/>
              <w:jc w:val="center"/>
            </w:pPr>
          </w:p>
          <w:p w14:paraId="000E63D7" w14:textId="77777777" w:rsidR="00802D15" w:rsidRPr="00D24F77" w:rsidRDefault="00802D15" w:rsidP="00925A8A">
            <w:pPr>
              <w:spacing w:after="120"/>
              <w:jc w:val="center"/>
            </w:pPr>
          </w:p>
          <w:p w14:paraId="4318F1F1" w14:textId="77777777" w:rsidR="00802D15" w:rsidRPr="00D24F77" w:rsidRDefault="00802D15" w:rsidP="00925A8A">
            <w:pPr>
              <w:spacing w:after="120"/>
              <w:jc w:val="center"/>
            </w:pPr>
            <w:r w:rsidRPr="00D24F77">
              <w:t>2</w:t>
            </w:r>
          </w:p>
        </w:tc>
      </w:tr>
      <w:tr w:rsidR="00D24F77" w:rsidRPr="00D24F77" w14:paraId="36FACE04" w14:textId="77777777" w:rsidTr="00925A8A">
        <w:trPr>
          <w:trHeight w:val="702"/>
        </w:trPr>
        <w:tc>
          <w:tcPr>
            <w:tcW w:w="735" w:type="dxa"/>
            <w:shd w:val="clear" w:color="auto" w:fill="auto"/>
            <w:vAlign w:val="center"/>
          </w:tcPr>
          <w:p w14:paraId="28344E16" w14:textId="77777777" w:rsidR="00802D15" w:rsidRPr="00D24F77" w:rsidRDefault="00802D15" w:rsidP="00925A8A">
            <w:pPr>
              <w:spacing w:after="120"/>
              <w:jc w:val="center"/>
              <w:rPr>
                <w:bCs/>
              </w:rPr>
            </w:pPr>
            <w:r w:rsidRPr="00D24F77">
              <w:rPr>
                <w:bCs/>
              </w:rPr>
              <w:t>5</w:t>
            </w:r>
          </w:p>
        </w:tc>
        <w:tc>
          <w:tcPr>
            <w:tcW w:w="3987" w:type="dxa"/>
            <w:shd w:val="clear" w:color="auto" w:fill="auto"/>
            <w:vAlign w:val="center"/>
          </w:tcPr>
          <w:p w14:paraId="79A47289" w14:textId="77777777" w:rsidR="00802D15" w:rsidRPr="00D24F77" w:rsidRDefault="00802D15" w:rsidP="00925A8A">
            <w:pPr>
              <w:spacing w:after="120"/>
              <w:rPr>
                <w:bCs/>
              </w:rPr>
            </w:pPr>
            <w:r w:rsidRPr="00D24F77">
              <w:rPr>
                <w:bCs/>
              </w:rPr>
              <w:t>Bài 5: Vận hành máy gia công cắt dây EDM CNC</w:t>
            </w:r>
          </w:p>
          <w:p w14:paraId="34CAFC17" w14:textId="77777777" w:rsidR="00802D15" w:rsidRPr="00D24F77" w:rsidRDefault="00802D15" w:rsidP="00925A8A">
            <w:pPr>
              <w:spacing w:after="120"/>
              <w:rPr>
                <w:bCs/>
              </w:rPr>
            </w:pPr>
            <w:r w:rsidRPr="00D24F77">
              <w:rPr>
                <w:bCs/>
              </w:rPr>
              <w:t xml:space="preserve"> 1. Vận hành cơ bản máy cắt dây EDM CNC</w:t>
            </w:r>
          </w:p>
          <w:p w14:paraId="6A35BDD1" w14:textId="77777777" w:rsidR="00802D15" w:rsidRPr="00D24F77" w:rsidRDefault="00802D15" w:rsidP="00925A8A">
            <w:pPr>
              <w:spacing w:after="120"/>
              <w:rPr>
                <w:bCs/>
              </w:rPr>
            </w:pPr>
            <w:r w:rsidRPr="00D24F77">
              <w:rPr>
                <w:bCs/>
              </w:rPr>
              <w:t>2.Lắp đặt dây lên máy</w:t>
            </w:r>
          </w:p>
          <w:p w14:paraId="2ABFF55C" w14:textId="77777777" w:rsidR="00802D15" w:rsidRPr="00D24F77" w:rsidRDefault="00802D15" w:rsidP="00925A8A">
            <w:pPr>
              <w:spacing w:after="120"/>
              <w:rPr>
                <w:bCs/>
              </w:rPr>
            </w:pPr>
            <w:r w:rsidRPr="00D24F77">
              <w:rPr>
                <w:bCs/>
              </w:rPr>
              <w:t>3. Gá phôi.</w:t>
            </w:r>
          </w:p>
          <w:p w14:paraId="21349C9F" w14:textId="77777777" w:rsidR="00802D15" w:rsidRPr="00D24F77" w:rsidRDefault="00802D15" w:rsidP="00925A8A">
            <w:pPr>
              <w:spacing w:after="120"/>
              <w:rPr>
                <w:bCs/>
              </w:rPr>
            </w:pPr>
            <w:r w:rsidRPr="00D24F77">
              <w:rPr>
                <w:bCs/>
              </w:rPr>
              <w:t>4. Xác định chuẩn phôi</w:t>
            </w:r>
          </w:p>
          <w:p w14:paraId="7A693D33" w14:textId="77777777" w:rsidR="00802D15" w:rsidRPr="00D24F77" w:rsidRDefault="00802D15" w:rsidP="00925A8A">
            <w:pPr>
              <w:spacing w:after="120"/>
              <w:rPr>
                <w:bCs/>
              </w:rPr>
            </w:pPr>
            <w:r w:rsidRPr="00D24F77">
              <w:rPr>
                <w:bCs/>
              </w:rPr>
              <w:t>5. Thiết lập chế độ gia công, vận hành máy.</w:t>
            </w:r>
          </w:p>
          <w:p w14:paraId="325DCBA2" w14:textId="77777777" w:rsidR="00802D15" w:rsidRPr="00D24F77" w:rsidRDefault="00802D15" w:rsidP="00925A8A">
            <w:pPr>
              <w:spacing w:after="120"/>
              <w:rPr>
                <w:bCs/>
              </w:rPr>
            </w:pPr>
            <w:r w:rsidRPr="00D24F77">
              <w:rPr>
                <w:bCs/>
              </w:rPr>
              <w:t>6. Gia công chi tiết.</w:t>
            </w:r>
          </w:p>
          <w:p w14:paraId="5359D44D" w14:textId="77777777" w:rsidR="00802D15" w:rsidRPr="00D24F77" w:rsidRDefault="00802D15" w:rsidP="00925A8A">
            <w:pPr>
              <w:spacing w:after="120"/>
              <w:rPr>
                <w:bCs/>
              </w:rPr>
            </w:pPr>
            <w:r w:rsidRPr="00D24F77">
              <w:rPr>
                <w:bCs/>
              </w:rPr>
              <w:t>7. Kiểm tra chi tiết gia công.</w:t>
            </w:r>
          </w:p>
        </w:tc>
        <w:tc>
          <w:tcPr>
            <w:tcW w:w="900" w:type="dxa"/>
            <w:shd w:val="clear" w:color="auto" w:fill="auto"/>
          </w:tcPr>
          <w:p w14:paraId="38326EA2" w14:textId="77777777" w:rsidR="00802D15" w:rsidRPr="00D24F77" w:rsidRDefault="00802D15" w:rsidP="00925A8A">
            <w:pPr>
              <w:spacing w:after="120"/>
              <w:jc w:val="center"/>
              <w:rPr>
                <w:b/>
              </w:rPr>
            </w:pPr>
            <w:r w:rsidRPr="00D24F77">
              <w:rPr>
                <w:b/>
              </w:rPr>
              <w:t>15</w:t>
            </w:r>
          </w:p>
          <w:p w14:paraId="01CAFC78" w14:textId="77777777" w:rsidR="00802D15" w:rsidRPr="00D24F77" w:rsidRDefault="00802D15" w:rsidP="00925A8A">
            <w:pPr>
              <w:spacing w:after="120"/>
              <w:jc w:val="center"/>
            </w:pPr>
          </w:p>
          <w:p w14:paraId="6344433C" w14:textId="77777777" w:rsidR="00802D15" w:rsidRPr="00D24F77" w:rsidRDefault="00802D15" w:rsidP="00925A8A">
            <w:pPr>
              <w:spacing w:after="120"/>
              <w:jc w:val="center"/>
            </w:pPr>
            <w:r w:rsidRPr="00D24F77">
              <w:t>1</w:t>
            </w:r>
          </w:p>
          <w:p w14:paraId="4CD4451E" w14:textId="77777777" w:rsidR="00802D15" w:rsidRPr="00D24F77" w:rsidRDefault="00802D15" w:rsidP="00925A8A">
            <w:pPr>
              <w:spacing w:after="120"/>
              <w:jc w:val="center"/>
            </w:pPr>
          </w:p>
          <w:p w14:paraId="066C6519" w14:textId="77777777" w:rsidR="00802D15" w:rsidRPr="00D24F77" w:rsidRDefault="00802D15" w:rsidP="00925A8A">
            <w:pPr>
              <w:spacing w:after="120"/>
              <w:jc w:val="center"/>
            </w:pPr>
            <w:r w:rsidRPr="00D24F77">
              <w:t>1</w:t>
            </w:r>
          </w:p>
          <w:p w14:paraId="076F115B" w14:textId="77777777" w:rsidR="00802D15" w:rsidRPr="00D24F77" w:rsidRDefault="00802D15" w:rsidP="00925A8A">
            <w:pPr>
              <w:spacing w:after="120"/>
              <w:jc w:val="center"/>
            </w:pPr>
            <w:r w:rsidRPr="00D24F77">
              <w:t>1</w:t>
            </w:r>
          </w:p>
          <w:p w14:paraId="4AF9760C" w14:textId="77777777" w:rsidR="00802D15" w:rsidRPr="00D24F77" w:rsidRDefault="00802D15" w:rsidP="00925A8A">
            <w:pPr>
              <w:spacing w:after="120"/>
              <w:jc w:val="center"/>
            </w:pPr>
            <w:r w:rsidRPr="00D24F77">
              <w:t>1</w:t>
            </w:r>
          </w:p>
          <w:p w14:paraId="5F3287B8" w14:textId="77777777" w:rsidR="00802D15" w:rsidRPr="00D24F77" w:rsidRDefault="00802D15" w:rsidP="00925A8A">
            <w:pPr>
              <w:spacing w:after="120"/>
              <w:jc w:val="center"/>
            </w:pPr>
            <w:r w:rsidRPr="00D24F77">
              <w:t>1</w:t>
            </w:r>
          </w:p>
          <w:p w14:paraId="308D841F" w14:textId="77777777" w:rsidR="00802D15" w:rsidRPr="00D24F77" w:rsidRDefault="00802D15" w:rsidP="00925A8A">
            <w:pPr>
              <w:spacing w:after="120"/>
              <w:jc w:val="center"/>
            </w:pPr>
          </w:p>
          <w:p w14:paraId="401270C7" w14:textId="77777777" w:rsidR="00802D15" w:rsidRPr="00D24F77" w:rsidRDefault="00802D15" w:rsidP="00925A8A">
            <w:pPr>
              <w:spacing w:after="120"/>
              <w:jc w:val="center"/>
            </w:pPr>
            <w:r w:rsidRPr="00D24F77">
              <w:t>7</w:t>
            </w:r>
          </w:p>
          <w:p w14:paraId="1E7D6221" w14:textId="77777777" w:rsidR="00802D15" w:rsidRPr="00D24F77" w:rsidRDefault="00802D15" w:rsidP="00925A8A">
            <w:pPr>
              <w:spacing w:after="120"/>
              <w:jc w:val="center"/>
              <w:rPr>
                <w:bCs/>
              </w:rPr>
            </w:pPr>
            <w:r w:rsidRPr="00D24F77">
              <w:t>3</w:t>
            </w:r>
          </w:p>
        </w:tc>
        <w:tc>
          <w:tcPr>
            <w:tcW w:w="990" w:type="dxa"/>
            <w:shd w:val="clear" w:color="auto" w:fill="auto"/>
          </w:tcPr>
          <w:p w14:paraId="4B2A4BAD" w14:textId="77777777" w:rsidR="00802D15" w:rsidRPr="00D24F77" w:rsidRDefault="00802D15" w:rsidP="00925A8A">
            <w:pPr>
              <w:spacing w:after="120"/>
              <w:jc w:val="center"/>
              <w:rPr>
                <w:bCs/>
              </w:rPr>
            </w:pPr>
            <w:r w:rsidRPr="00D24F77">
              <w:rPr>
                <w:bCs/>
              </w:rPr>
              <w:t>0</w:t>
            </w:r>
          </w:p>
        </w:tc>
        <w:tc>
          <w:tcPr>
            <w:tcW w:w="1620" w:type="dxa"/>
            <w:shd w:val="clear" w:color="auto" w:fill="auto"/>
          </w:tcPr>
          <w:p w14:paraId="30A614D3" w14:textId="77777777" w:rsidR="00802D15" w:rsidRPr="00D24F77" w:rsidRDefault="00802D15" w:rsidP="00925A8A">
            <w:pPr>
              <w:spacing w:after="120"/>
              <w:jc w:val="center"/>
            </w:pPr>
            <w:r w:rsidRPr="00D24F77">
              <w:t>13</w:t>
            </w:r>
          </w:p>
          <w:p w14:paraId="6E79A87C" w14:textId="77777777" w:rsidR="00802D15" w:rsidRPr="00D24F77" w:rsidRDefault="00802D15" w:rsidP="00925A8A">
            <w:pPr>
              <w:spacing w:after="120"/>
              <w:jc w:val="center"/>
            </w:pPr>
          </w:p>
          <w:p w14:paraId="4C4181FA" w14:textId="77777777" w:rsidR="00802D15" w:rsidRPr="00D24F77" w:rsidRDefault="00802D15" w:rsidP="00925A8A">
            <w:pPr>
              <w:spacing w:after="120"/>
              <w:jc w:val="center"/>
            </w:pPr>
            <w:r w:rsidRPr="00D24F77">
              <w:t>1</w:t>
            </w:r>
          </w:p>
          <w:p w14:paraId="08242113" w14:textId="77777777" w:rsidR="00802D15" w:rsidRPr="00D24F77" w:rsidRDefault="00802D15" w:rsidP="00925A8A">
            <w:pPr>
              <w:spacing w:after="120"/>
              <w:jc w:val="center"/>
            </w:pPr>
          </w:p>
          <w:p w14:paraId="6D1593CA" w14:textId="77777777" w:rsidR="00802D15" w:rsidRPr="00D24F77" w:rsidRDefault="00802D15" w:rsidP="00925A8A">
            <w:pPr>
              <w:spacing w:after="120"/>
              <w:jc w:val="center"/>
            </w:pPr>
            <w:r w:rsidRPr="00D24F77">
              <w:t>1</w:t>
            </w:r>
          </w:p>
          <w:p w14:paraId="6FD3ADEE" w14:textId="77777777" w:rsidR="00802D15" w:rsidRPr="00D24F77" w:rsidRDefault="00802D15" w:rsidP="00925A8A">
            <w:pPr>
              <w:spacing w:after="120"/>
              <w:jc w:val="center"/>
            </w:pPr>
            <w:r w:rsidRPr="00D24F77">
              <w:t>1</w:t>
            </w:r>
          </w:p>
          <w:p w14:paraId="26C485EA" w14:textId="77777777" w:rsidR="00802D15" w:rsidRPr="00D24F77" w:rsidRDefault="00802D15" w:rsidP="00925A8A">
            <w:pPr>
              <w:spacing w:after="120"/>
              <w:jc w:val="center"/>
            </w:pPr>
            <w:r w:rsidRPr="00D24F77">
              <w:t>1</w:t>
            </w:r>
          </w:p>
          <w:p w14:paraId="5C521EA0" w14:textId="77777777" w:rsidR="00802D15" w:rsidRPr="00D24F77" w:rsidRDefault="00802D15" w:rsidP="00925A8A">
            <w:pPr>
              <w:spacing w:after="120"/>
              <w:jc w:val="center"/>
            </w:pPr>
            <w:r w:rsidRPr="00D24F77">
              <w:t>1</w:t>
            </w:r>
          </w:p>
          <w:p w14:paraId="556DB7F1" w14:textId="77777777" w:rsidR="00802D15" w:rsidRPr="00D24F77" w:rsidRDefault="00802D15" w:rsidP="00925A8A">
            <w:pPr>
              <w:spacing w:after="120"/>
              <w:jc w:val="center"/>
            </w:pPr>
          </w:p>
          <w:p w14:paraId="6D366DE4" w14:textId="77777777" w:rsidR="00802D15" w:rsidRPr="00D24F77" w:rsidRDefault="00802D15" w:rsidP="00925A8A">
            <w:pPr>
              <w:spacing w:after="120"/>
              <w:jc w:val="center"/>
            </w:pPr>
            <w:r w:rsidRPr="00D24F77">
              <w:t>7</w:t>
            </w:r>
          </w:p>
          <w:p w14:paraId="5C22BFC2" w14:textId="77777777" w:rsidR="00802D15" w:rsidRPr="00D24F77" w:rsidRDefault="00802D15" w:rsidP="00925A8A">
            <w:pPr>
              <w:spacing w:after="120"/>
              <w:jc w:val="center"/>
            </w:pPr>
            <w:r w:rsidRPr="00D24F77">
              <w:t>1</w:t>
            </w:r>
          </w:p>
        </w:tc>
        <w:tc>
          <w:tcPr>
            <w:tcW w:w="1080" w:type="dxa"/>
            <w:shd w:val="clear" w:color="auto" w:fill="auto"/>
          </w:tcPr>
          <w:p w14:paraId="3C23601A" w14:textId="77777777" w:rsidR="00802D15" w:rsidRPr="00D24F77" w:rsidRDefault="00802D15" w:rsidP="00925A8A">
            <w:pPr>
              <w:spacing w:after="120"/>
              <w:jc w:val="center"/>
            </w:pPr>
            <w:r w:rsidRPr="00D24F77">
              <w:t>2</w:t>
            </w:r>
          </w:p>
          <w:p w14:paraId="342A8B21" w14:textId="77777777" w:rsidR="00802D15" w:rsidRPr="00D24F77" w:rsidRDefault="00802D15" w:rsidP="00925A8A">
            <w:pPr>
              <w:spacing w:after="120"/>
              <w:jc w:val="center"/>
            </w:pPr>
          </w:p>
          <w:p w14:paraId="5F2847FA" w14:textId="77777777" w:rsidR="00802D15" w:rsidRPr="00D24F77" w:rsidRDefault="00802D15" w:rsidP="00925A8A">
            <w:pPr>
              <w:spacing w:after="120"/>
              <w:jc w:val="center"/>
            </w:pPr>
          </w:p>
          <w:p w14:paraId="275E3D9B" w14:textId="77777777" w:rsidR="00802D15" w:rsidRPr="00D24F77" w:rsidRDefault="00802D15" w:rsidP="00925A8A">
            <w:pPr>
              <w:spacing w:after="120"/>
              <w:jc w:val="center"/>
            </w:pPr>
          </w:p>
          <w:p w14:paraId="656E197B" w14:textId="77777777" w:rsidR="00802D15" w:rsidRPr="00D24F77" w:rsidRDefault="00802D15" w:rsidP="00925A8A">
            <w:pPr>
              <w:spacing w:after="120"/>
              <w:jc w:val="center"/>
            </w:pPr>
          </w:p>
          <w:p w14:paraId="4BD46A09" w14:textId="77777777" w:rsidR="00802D15" w:rsidRPr="00D24F77" w:rsidRDefault="00802D15" w:rsidP="00925A8A">
            <w:pPr>
              <w:spacing w:after="120"/>
              <w:jc w:val="center"/>
            </w:pPr>
          </w:p>
          <w:p w14:paraId="2EF4B9C1" w14:textId="77777777" w:rsidR="00802D15" w:rsidRPr="00D24F77" w:rsidRDefault="00802D15" w:rsidP="00925A8A">
            <w:pPr>
              <w:spacing w:after="120"/>
              <w:jc w:val="center"/>
            </w:pPr>
          </w:p>
          <w:p w14:paraId="7D86FCD2" w14:textId="77777777" w:rsidR="00802D15" w:rsidRPr="00D24F77" w:rsidRDefault="00802D15" w:rsidP="00925A8A">
            <w:pPr>
              <w:spacing w:after="120"/>
              <w:jc w:val="center"/>
            </w:pPr>
          </w:p>
          <w:p w14:paraId="3E9E1114" w14:textId="77777777" w:rsidR="00802D15" w:rsidRPr="00D24F77" w:rsidRDefault="00802D15" w:rsidP="00925A8A">
            <w:pPr>
              <w:spacing w:after="120"/>
              <w:jc w:val="center"/>
            </w:pPr>
          </w:p>
          <w:p w14:paraId="510211CB" w14:textId="77777777" w:rsidR="00802D15" w:rsidRPr="00D24F77" w:rsidRDefault="00802D15" w:rsidP="00925A8A">
            <w:pPr>
              <w:spacing w:after="120"/>
              <w:jc w:val="center"/>
            </w:pPr>
          </w:p>
          <w:p w14:paraId="5771774E" w14:textId="77777777" w:rsidR="00802D15" w:rsidRPr="00D24F77" w:rsidRDefault="00802D15" w:rsidP="00925A8A">
            <w:pPr>
              <w:spacing w:after="120"/>
              <w:jc w:val="center"/>
            </w:pPr>
            <w:r w:rsidRPr="00D24F77">
              <w:t>2</w:t>
            </w:r>
          </w:p>
        </w:tc>
      </w:tr>
      <w:tr w:rsidR="00802D15" w:rsidRPr="00D24F77" w14:paraId="18F3FC53" w14:textId="77777777" w:rsidTr="00925A8A">
        <w:trPr>
          <w:trHeight w:val="702"/>
        </w:trPr>
        <w:tc>
          <w:tcPr>
            <w:tcW w:w="735" w:type="dxa"/>
            <w:shd w:val="clear" w:color="auto" w:fill="auto"/>
            <w:vAlign w:val="center"/>
            <w:hideMark/>
          </w:tcPr>
          <w:p w14:paraId="4EBE51C2" w14:textId="77777777" w:rsidR="00802D15" w:rsidRPr="00D24F77" w:rsidRDefault="00802D15" w:rsidP="00925A8A">
            <w:pPr>
              <w:spacing w:after="120"/>
              <w:jc w:val="both"/>
            </w:pPr>
            <w:r w:rsidRPr="00D24F77">
              <w:rPr>
                <w:bCs/>
                <w:lang w:val="vi-VN"/>
              </w:rPr>
              <w:t> </w:t>
            </w:r>
          </w:p>
        </w:tc>
        <w:tc>
          <w:tcPr>
            <w:tcW w:w="3987" w:type="dxa"/>
            <w:shd w:val="clear" w:color="auto" w:fill="auto"/>
            <w:vAlign w:val="center"/>
            <w:hideMark/>
          </w:tcPr>
          <w:p w14:paraId="7653654D" w14:textId="77777777" w:rsidR="00802D15" w:rsidRPr="00D24F77" w:rsidRDefault="00802D15" w:rsidP="00925A8A">
            <w:pPr>
              <w:spacing w:after="120"/>
              <w:jc w:val="center"/>
              <w:rPr>
                <w:b/>
                <w:bCs/>
              </w:rPr>
            </w:pPr>
            <w:r w:rsidRPr="00D24F77">
              <w:rPr>
                <w:b/>
                <w:bCs/>
                <w:lang w:val="vi-VN"/>
              </w:rPr>
              <w:t>Cộng</w:t>
            </w:r>
          </w:p>
        </w:tc>
        <w:tc>
          <w:tcPr>
            <w:tcW w:w="900" w:type="dxa"/>
            <w:shd w:val="clear" w:color="auto" w:fill="auto"/>
            <w:vAlign w:val="center"/>
            <w:hideMark/>
          </w:tcPr>
          <w:p w14:paraId="78623567" w14:textId="77777777" w:rsidR="00802D15" w:rsidRPr="00D24F77" w:rsidRDefault="00802D15" w:rsidP="00925A8A">
            <w:pPr>
              <w:spacing w:after="120"/>
              <w:jc w:val="center"/>
              <w:rPr>
                <w:b/>
                <w:bCs/>
              </w:rPr>
            </w:pPr>
            <w:r w:rsidRPr="00D24F77">
              <w:rPr>
                <w:b/>
                <w:bCs/>
              </w:rPr>
              <w:t>60</w:t>
            </w:r>
          </w:p>
        </w:tc>
        <w:tc>
          <w:tcPr>
            <w:tcW w:w="990" w:type="dxa"/>
            <w:shd w:val="clear" w:color="auto" w:fill="auto"/>
            <w:vAlign w:val="center"/>
            <w:hideMark/>
          </w:tcPr>
          <w:p w14:paraId="6AA7A920" w14:textId="77777777" w:rsidR="00802D15" w:rsidRPr="00D24F77" w:rsidRDefault="00802D15" w:rsidP="00925A8A">
            <w:pPr>
              <w:spacing w:after="120"/>
              <w:jc w:val="center"/>
              <w:rPr>
                <w:b/>
                <w:bCs/>
              </w:rPr>
            </w:pPr>
            <w:r w:rsidRPr="00D24F77">
              <w:rPr>
                <w:b/>
                <w:bCs/>
              </w:rPr>
              <w:t>30</w:t>
            </w:r>
          </w:p>
        </w:tc>
        <w:tc>
          <w:tcPr>
            <w:tcW w:w="1620" w:type="dxa"/>
            <w:shd w:val="clear" w:color="auto" w:fill="auto"/>
            <w:vAlign w:val="center"/>
            <w:hideMark/>
          </w:tcPr>
          <w:p w14:paraId="3D102271" w14:textId="77777777" w:rsidR="00802D15" w:rsidRPr="00D24F77" w:rsidRDefault="00802D15" w:rsidP="00925A8A">
            <w:pPr>
              <w:spacing w:after="120"/>
              <w:jc w:val="center"/>
              <w:rPr>
                <w:b/>
                <w:bCs/>
              </w:rPr>
            </w:pPr>
            <w:r w:rsidRPr="00D24F77">
              <w:rPr>
                <w:b/>
                <w:bCs/>
              </w:rPr>
              <w:t>25</w:t>
            </w:r>
          </w:p>
        </w:tc>
        <w:tc>
          <w:tcPr>
            <w:tcW w:w="1080" w:type="dxa"/>
            <w:shd w:val="clear" w:color="auto" w:fill="auto"/>
            <w:vAlign w:val="center"/>
            <w:hideMark/>
          </w:tcPr>
          <w:p w14:paraId="2F061F85" w14:textId="77777777" w:rsidR="00802D15" w:rsidRPr="00D24F77" w:rsidRDefault="00802D15" w:rsidP="00925A8A">
            <w:pPr>
              <w:spacing w:after="120"/>
              <w:jc w:val="center"/>
              <w:rPr>
                <w:b/>
                <w:bCs/>
              </w:rPr>
            </w:pPr>
            <w:r w:rsidRPr="00D24F77">
              <w:rPr>
                <w:b/>
                <w:bCs/>
              </w:rPr>
              <w:t>5</w:t>
            </w:r>
          </w:p>
        </w:tc>
      </w:tr>
    </w:tbl>
    <w:p w14:paraId="6323A8CF" w14:textId="77777777" w:rsidR="00802D15" w:rsidRPr="00D24F77" w:rsidRDefault="00802D15" w:rsidP="00802D15">
      <w:pPr>
        <w:spacing w:after="120"/>
        <w:jc w:val="center"/>
        <w:outlineLvl w:val="0"/>
        <w:rPr>
          <w:rFonts w:eastAsia="Calibri"/>
        </w:rPr>
      </w:pPr>
    </w:p>
    <w:p w14:paraId="6A0FF0ED" w14:textId="77777777" w:rsidR="00802D15" w:rsidRPr="00D24F77" w:rsidRDefault="00802D15" w:rsidP="00802D15">
      <w:pPr>
        <w:spacing w:after="120"/>
        <w:jc w:val="both"/>
        <w:outlineLvl w:val="0"/>
        <w:rPr>
          <w:rFonts w:eastAsia="Calibri"/>
          <w:b/>
          <w:lang w:val="vi-VN"/>
        </w:rPr>
      </w:pPr>
      <w:r w:rsidRPr="00D24F77">
        <w:rPr>
          <w:rFonts w:eastAsia="Calibri"/>
          <w:b/>
          <w:lang w:val="vi-VN"/>
        </w:rPr>
        <w:t xml:space="preserve"> 2. Nội dung chi tiết:</w:t>
      </w:r>
    </w:p>
    <w:p w14:paraId="009AAB3D" w14:textId="77777777" w:rsidR="00802D15" w:rsidRPr="00D24F77" w:rsidRDefault="00802D15" w:rsidP="00802D15">
      <w:pPr>
        <w:tabs>
          <w:tab w:val="left" w:pos="7230"/>
        </w:tabs>
        <w:spacing w:after="120"/>
        <w:jc w:val="both"/>
        <w:outlineLvl w:val="0"/>
        <w:rPr>
          <w:rFonts w:eastAsia="Calibri"/>
          <w:lang w:val="en-GB"/>
        </w:rPr>
      </w:pPr>
      <w:r w:rsidRPr="00D24F77">
        <w:rPr>
          <w:rFonts w:eastAsia="Calibri"/>
          <w:b/>
          <w:lang w:val="vi-VN"/>
        </w:rPr>
        <w:t xml:space="preserve">Bài 1: Tổng quan về các phương pháp gia công </w:t>
      </w:r>
      <w:r w:rsidRPr="00D24F77">
        <w:rPr>
          <w:rFonts w:eastAsia="Calibri"/>
          <w:b/>
          <w:lang w:val="en-GB"/>
        </w:rPr>
        <w:t xml:space="preserve">tiên tiến       </w:t>
      </w:r>
      <w:r w:rsidRPr="00D24F77">
        <w:rPr>
          <w:rFonts w:eastAsia="Calibri"/>
          <w:lang w:val="en-GB"/>
        </w:rPr>
        <w:t>Thời gian: 15 giờ</w:t>
      </w:r>
    </w:p>
    <w:p w14:paraId="48A7EF4B" w14:textId="77777777" w:rsidR="00802D15" w:rsidRPr="00D24F77" w:rsidRDefault="00802D15" w:rsidP="00802D15">
      <w:pPr>
        <w:tabs>
          <w:tab w:val="left" w:pos="7230"/>
        </w:tabs>
        <w:spacing w:after="120"/>
        <w:jc w:val="both"/>
        <w:outlineLvl w:val="0"/>
        <w:rPr>
          <w:rFonts w:eastAsia="Calibri"/>
          <w:lang w:val="en-GB"/>
        </w:rPr>
      </w:pPr>
      <w:r w:rsidRPr="00D24F77">
        <w:rPr>
          <w:rFonts w:eastAsia="Calibri"/>
          <w:lang w:val="en-GB"/>
        </w:rPr>
        <w:t>1. Mục tiêu:</w:t>
      </w:r>
    </w:p>
    <w:p w14:paraId="6D93E98F" w14:textId="77777777" w:rsidR="00802D15" w:rsidRPr="00D24F77" w:rsidRDefault="00802D15" w:rsidP="00802D15">
      <w:pPr>
        <w:spacing w:after="120"/>
        <w:jc w:val="both"/>
        <w:rPr>
          <w:rFonts w:eastAsia="Calibri"/>
        </w:rPr>
      </w:pPr>
      <w:r w:rsidRPr="00D24F77">
        <w:rPr>
          <w:rFonts w:eastAsia="Calibri"/>
        </w:rPr>
        <w:lastRenderedPageBreak/>
        <w:t xml:space="preserve">- Trình bày tổng quan các phương pháp gia công tiên tiến.    </w:t>
      </w:r>
    </w:p>
    <w:p w14:paraId="5E740C08" w14:textId="77777777" w:rsidR="00802D15" w:rsidRPr="00D24F77" w:rsidRDefault="00802D15" w:rsidP="00802D15">
      <w:pPr>
        <w:spacing w:after="120"/>
        <w:jc w:val="both"/>
        <w:rPr>
          <w:rFonts w:eastAsia="Calibri"/>
        </w:rPr>
      </w:pPr>
      <w:r w:rsidRPr="00D24F77">
        <w:rPr>
          <w:rFonts w:eastAsia="Calibri"/>
        </w:rPr>
        <w:t>-  Phân tích sự khác nhau giữa các phương pháp gia công tiên tiến.</w:t>
      </w:r>
    </w:p>
    <w:p w14:paraId="24FE7D21" w14:textId="77777777" w:rsidR="00802D15" w:rsidRPr="00D24F77" w:rsidRDefault="00802D15" w:rsidP="00802D15">
      <w:pPr>
        <w:tabs>
          <w:tab w:val="left" w:pos="7230"/>
        </w:tabs>
        <w:spacing w:after="120"/>
        <w:jc w:val="both"/>
        <w:outlineLvl w:val="0"/>
        <w:rPr>
          <w:rFonts w:eastAsia="Calibri"/>
          <w:lang w:val="en-GB"/>
        </w:rPr>
      </w:pPr>
      <w:r w:rsidRPr="00D24F77">
        <w:rPr>
          <w:rFonts w:eastAsia="Calibri"/>
          <w:lang w:val="en-GB"/>
        </w:rPr>
        <w:t>- Rèn luyện tính kỷ luật, kiên trì, cẩn thận, nghiêm túc, chủ động và tích cực sáng tạo trong học tập.</w:t>
      </w:r>
    </w:p>
    <w:p w14:paraId="521315E2" w14:textId="77777777" w:rsidR="00802D15" w:rsidRPr="00D24F77" w:rsidRDefault="00802D15" w:rsidP="00802D15">
      <w:pPr>
        <w:tabs>
          <w:tab w:val="left" w:pos="7230"/>
        </w:tabs>
        <w:spacing w:after="120"/>
        <w:jc w:val="both"/>
        <w:outlineLvl w:val="0"/>
        <w:rPr>
          <w:rFonts w:eastAsia="Calibri"/>
          <w:b/>
          <w:lang w:val="en-GB"/>
        </w:rPr>
      </w:pPr>
      <w:r w:rsidRPr="00D24F77">
        <w:rPr>
          <w:rFonts w:eastAsia="Calibri"/>
          <w:lang w:val="en-GB"/>
        </w:rPr>
        <w:t>2. Nội dung:</w:t>
      </w:r>
    </w:p>
    <w:p w14:paraId="413B5019" w14:textId="77777777" w:rsidR="00802D15" w:rsidRPr="00D24F77" w:rsidRDefault="00802D15" w:rsidP="00802D15">
      <w:pPr>
        <w:spacing w:after="120"/>
        <w:jc w:val="both"/>
        <w:outlineLvl w:val="0"/>
        <w:rPr>
          <w:rFonts w:eastAsia="Calibri"/>
          <w:lang w:val="en-GB"/>
        </w:rPr>
      </w:pPr>
      <w:r w:rsidRPr="00D24F77">
        <w:rPr>
          <w:rFonts w:eastAsia="Calibri"/>
          <w:lang w:val="en-GB"/>
        </w:rPr>
        <w:t>2.</w:t>
      </w:r>
      <w:r w:rsidRPr="00D24F77">
        <w:rPr>
          <w:rFonts w:eastAsia="Calibri"/>
          <w:lang w:val="vi-VN"/>
        </w:rPr>
        <w:t>1.</w:t>
      </w:r>
      <w:r w:rsidRPr="00D24F77">
        <w:rPr>
          <w:rFonts w:eastAsia="Calibri"/>
          <w:lang w:val="vi-VN"/>
        </w:rPr>
        <w:tab/>
        <w:t xml:space="preserve">Nhu cầu của các phương pháp gia công </w:t>
      </w:r>
      <w:r w:rsidRPr="00D24F77">
        <w:rPr>
          <w:rFonts w:eastAsia="Calibri"/>
          <w:lang w:val="en-GB"/>
        </w:rPr>
        <w:t>tiên tiến.</w:t>
      </w:r>
    </w:p>
    <w:p w14:paraId="1B7CB67C" w14:textId="77777777" w:rsidR="00802D15" w:rsidRPr="00D24F77" w:rsidRDefault="00802D15" w:rsidP="00802D15">
      <w:pPr>
        <w:spacing w:after="120"/>
        <w:jc w:val="both"/>
        <w:outlineLvl w:val="0"/>
        <w:rPr>
          <w:rFonts w:eastAsia="Calibri"/>
          <w:lang w:val="vi-VN"/>
        </w:rPr>
      </w:pPr>
      <w:r w:rsidRPr="00D24F77">
        <w:rPr>
          <w:rFonts w:eastAsia="Calibri"/>
          <w:lang w:val="en-GB"/>
        </w:rPr>
        <w:t>2.</w:t>
      </w:r>
      <w:r w:rsidRPr="00D24F77">
        <w:rPr>
          <w:rFonts w:eastAsia="Calibri"/>
          <w:lang w:val="vi-VN"/>
        </w:rPr>
        <w:t>2.</w:t>
      </w:r>
      <w:r w:rsidRPr="00D24F77">
        <w:rPr>
          <w:rFonts w:eastAsia="Calibri"/>
          <w:lang w:val="vi-VN"/>
        </w:rPr>
        <w:tab/>
        <w:t>Phân loại của các phương pháp gia công tiên tiến.</w:t>
      </w:r>
    </w:p>
    <w:p w14:paraId="1A718000" w14:textId="77777777" w:rsidR="00802D15" w:rsidRPr="00D24F77" w:rsidRDefault="00802D15" w:rsidP="00802D15">
      <w:pPr>
        <w:spacing w:after="120"/>
        <w:jc w:val="both"/>
        <w:outlineLvl w:val="0"/>
        <w:rPr>
          <w:rFonts w:eastAsia="Calibri"/>
          <w:lang w:val="vi-VN"/>
        </w:rPr>
      </w:pPr>
      <w:r w:rsidRPr="00D24F77">
        <w:rPr>
          <w:rFonts w:eastAsia="Calibri"/>
          <w:lang w:val="en-GB"/>
        </w:rPr>
        <w:t>2.2</w:t>
      </w:r>
      <w:r w:rsidRPr="00D24F77">
        <w:rPr>
          <w:rFonts w:eastAsia="Calibri"/>
          <w:lang w:val="vi-VN"/>
        </w:rPr>
        <w:t>.1.</w:t>
      </w:r>
      <w:r w:rsidRPr="00D24F77">
        <w:rPr>
          <w:rFonts w:eastAsia="Calibri"/>
          <w:lang w:val="vi-VN"/>
        </w:rPr>
        <w:tab/>
        <w:t>Phương pháp gia công cơ</w:t>
      </w:r>
    </w:p>
    <w:p w14:paraId="0F484862" w14:textId="77777777" w:rsidR="00802D15" w:rsidRPr="00D24F77" w:rsidRDefault="00802D15" w:rsidP="00802D15">
      <w:pPr>
        <w:spacing w:after="120"/>
        <w:jc w:val="both"/>
        <w:outlineLvl w:val="0"/>
        <w:rPr>
          <w:rFonts w:eastAsia="Calibri"/>
          <w:lang w:val="vi-VN"/>
        </w:rPr>
      </w:pPr>
      <w:r w:rsidRPr="00D24F77">
        <w:rPr>
          <w:rFonts w:eastAsia="Calibri"/>
          <w:lang w:val="en-GB"/>
        </w:rPr>
        <w:t>2.2.</w:t>
      </w:r>
      <w:r w:rsidRPr="00D24F77">
        <w:rPr>
          <w:rFonts w:eastAsia="Calibri"/>
          <w:lang w:val="vi-VN"/>
        </w:rPr>
        <w:t>2.</w:t>
      </w:r>
      <w:r w:rsidRPr="00D24F77">
        <w:rPr>
          <w:rFonts w:eastAsia="Calibri"/>
          <w:lang w:val="vi-VN"/>
        </w:rPr>
        <w:tab/>
        <w:t>Phương pháp gia công hóa</w:t>
      </w:r>
    </w:p>
    <w:p w14:paraId="630D9CE9" w14:textId="77777777" w:rsidR="00802D15" w:rsidRPr="00D24F77" w:rsidRDefault="00802D15" w:rsidP="00802D15">
      <w:pPr>
        <w:spacing w:after="120"/>
        <w:jc w:val="both"/>
        <w:outlineLvl w:val="0"/>
        <w:rPr>
          <w:rFonts w:eastAsia="Calibri"/>
          <w:lang w:val="vi-VN"/>
        </w:rPr>
      </w:pPr>
      <w:r w:rsidRPr="00D24F77">
        <w:rPr>
          <w:rFonts w:eastAsia="Calibri"/>
          <w:lang w:val="en-GB"/>
        </w:rPr>
        <w:t>2.2.</w:t>
      </w:r>
      <w:r w:rsidRPr="00D24F77">
        <w:rPr>
          <w:rFonts w:eastAsia="Calibri"/>
          <w:lang w:val="vi-VN"/>
        </w:rPr>
        <w:t>3.</w:t>
      </w:r>
      <w:r w:rsidRPr="00D24F77">
        <w:rPr>
          <w:rFonts w:eastAsia="Calibri"/>
          <w:lang w:val="vi-VN"/>
        </w:rPr>
        <w:tab/>
        <w:t>Phương pháp gia công điện hóa</w:t>
      </w:r>
    </w:p>
    <w:p w14:paraId="1C497129" w14:textId="77777777" w:rsidR="00802D15" w:rsidRPr="00D24F77" w:rsidRDefault="00802D15" w:rsidP="00802D15">
      <w:pPr>
        <w:spacing w:after="120"/>
        <w:jc w:val="both"/>
        <w:outlineLvl w:val="0"/>
        <w:rPr>
          <w:rFonts w:eastAsia="Calibri"/>
          <w:lang w:val="vi-VN"/>
        </w:rPr>
      </w:pPr>
      <w:r w:rsidRPr="00D24F77">
        <w:rPr>
          <w:rFonts w:eastAsia="Calibri"/>
          <w:lang w:val="en-GB"/>
        </w:rPr>
        <w:t>2.2.</w:t>
      </w:r>
      <w:r w:rsidRPr="00D24F77">
        <w:rPr>
          <w:rFonts w:eastAsia="Calibri"/>
          <w:lang w:val="vi-VN"/>
        </w:rPr>
        <w:t>4.</w:t>
      </w:r>
      <w:r w:rsidRPr="00D24F77">
        <w:rPr>
          <w:rFonts w:eastAsia="Calibri"/>
          <w:lang w:val="vi-VN"/>
        </w:rPr>
        <w:tab/>
        <w:t>Phương pháp gia công nhiệt</w:t>
      </w:r>
    </w:p>
    <w:p w14:paraId="4886F58E" w14:textId="77777777" w:rsidR="00802D15" w:rsidRPr="00D24F77" w:rsidRDefault="00802D15" w:rsidP="00802D15">
      <w:pPr>
        <w:spacing w:after="120"/>
        <w:jc w:val="both"/>
        <w:outlineLvl w:val="0"/>
        <w:rPr>
          <w:rFonts w:eastAsia="Calibri"/>
          <w:lang w:val="vi-VN"/>
        </w:rPr>
      </w:pPr>
      <w:r w:rsidRPr="00D24F77">
        <w:rPr>
          <w:rFonts w:eastAsia="Calibri"/>
          <w:lang w:val="en-GB"/>
        </w:rPr>
        <w:t>2.2.</w:t>
      </w:r>
      <w:r w:rsidRPr="00D24F77">
        <w:rPr>
          <w:rFonts w:eastAsia="Calibri"/>
          <w:lang w:val="vi-VN"/>
        </w:rPr>
        <w:t>5.</w:t>
      </w:r>
      <w:r w:rsidRPr="00D24F77">
        <w:rPr>
          <w:rFonts w:eastAsia="Calibri"/>
          <w:lang w:val="vi-VN"/>
        </w:rPr>
        <w:tab/>
        <w:t>Phương pháp gia công hồ quang</w:t>
      </w:r>
    </w:p>
    <w:p w14:paraId="7C87233F" w14:textId="77777777" w:rsidR="00802D15" w:rsidRPr="00D24F77" w:rsidRDefault="00802D15" w:rsidP="00802D15">
      <w:pPr>
        <w:spacing w:after="120"/>
        <w:jc w:val="both"/>
        <w:outlineLvl w:val="0"/>
        <w:rPr>
          <w:rFonts w:eastAsia="Calibri"/>
          <w:lang w:val="en-GB"/>
        </w:rPr>
      </w:pPr>
      <w:r w:rsidRPr="00D24F77">
        <w:rPr>
          <w:rFonts w:eastAsia="Calibri"/>
          <w:lang w:val="vi-VN"/>
        </w:rPr>
        <w:t>3.</w:t>
      </w:r>
      <w:r w:rsidRPr="00D24F77">
        <w:rPr>
          <w:rFonts w:eastAsia="Calibri"/>
          <w:lang w:val="vi-VN"/>
        </w:rPr>
        <w:tab/>
        <w:t xml:space="preserve">Đặc trưng của các phương pháp gia công </w:t>
      </w:r>
      <w:r w:rsidRPr="00D24F77">
        <w:rPr>
          <w:rFonts w:eastAsia="Calibri"/>
          <w:lang w:val="en-GB"/>
        </w:rPr>
        <w:t>tiên tiến.</w:t>
      </w:r>
    </w:p>
    <w:p w14:paraId="67601FD8" w14:textId="77777777" w:rsidR="00802D15" w:rsidRPr="00D24F77" w:rsidRDefault="00802D15" w:rsidP="00802D15">
      <w:pPr>
        <w:spacing w:after="120"/>
        <w:jc w:val="both"/>
        <w:outlineLvl w:val="0"/>
        <w:rPr>
          <w:rFonts w:eastAsia="Calibri"/>
          <w:lang w:val="en-GB"/>
        </w:rPr>
      </w:pPr>
      <w:r w:rsidRPr="00D24F77">
        <w:rPr>
          <w:rFonts w:eastAsia="Calibri"/>
          <w:lang w:val="vi-VN"/>
        </w:rPr>
        <w:t>4.</w:t>
      </w:r>
      <w:r w:rsidRPr="00D24F77">
        <w:rPr>
          <w:rFonts w:eastAsia="Calibri"/>
          <w:lang w:val="vi-VN"/>
        </w:rPr>
        <w:tab/>
        <w:t>Tính ưu việt</w:t>
      </w:r>
      <w:r w:rsidRPr="00D24F77">
        <w:rPr>
          <w:rFonts w:eastAsia="Calibri"/>
          <w:lang w:val="en-GB"/>
        </w:rPr>
        <w:t xml:space="preserve"> </w:t>
      </w:r>
      <w:r w:rsidRPr="00D24F77">
        <w:rPr>
          <w:rFonts w:eastAsia="Calibri"/>
          <w:lang w:val="vi-VN"/>
        </w:rPr>
        <w:t xml:space="preserve">của các phương pháp gia công </w:t>
      </w:r>
      <w:r w:rsidRPr="00D24F77">
        <w:rPr>
          <w:rFonts w:eastAsia="Calibri"/>
          <w:lang w:val="en-GB"/>
        </w:rPr>
        <w:t>tiên tiến</w:t>
      </w:r>
    </w:p>
    <w:p w14:paraId="6DB29A53" w14:textId="77777777" w:rsidR="00802D15" w:rsidRPr="00D24F77" w:rsidRDefault="00802D15" w:rsidP="00802D15">
      <w:pPr>
        <w:spacing w:after="120"/>
        <w:rPr>
          <w:rFonts w:eastAsia="Calibri"/>
          <w:b/>
          <w:lang w:val="vi-VN"/>
        </w:rPr>
      </w:pPr>
    </w:p>
    <w:p w14:paraId="77D761D4" w14:textId="77777777" w:rsidR="00802D15" w:rsidRPr="00D24F77" w:rsidRDefault="00802D15" w:rsidP="00802D15">
      <w:pPr>
        <w:spacing w:after="120"/>
        <w:jc w:val="center"/>
        <w:rPr>
          <w:rFonts w:eastAsia="Calibri"/>
          <w:bCs/>
          <w:lang w:val="vi-VN"/>
        </w:rPr>
      </w:pPr>
      <w:r w:rsidRPr="00D24F77">
        <w:rPr>
          <w:rFonts w:eastAsia="Calibri"/>
          <w:b/>
          <w:lang w:val="vi-VN"/>
        </w:rPr>
        <w:t xml:space="preserve">Bài </w:t>
      </w:r>
      <w:r w:rsidRPr="00D24F77">
        <w:rPr>
          <w:rFonts w:eastAsia="Calibri"/>
          <w:b/>
          <w:lang w:val="en-GB"/>
        </w:rPr>
        <w:t>2</w:t>
      </w:r>
      <w:r w:rsidRPr="00D24F77">
        <w:rPr>
          <w:rFonts w:eastAsia="Calibri"/>
          <w:b/>
          <w:lang w:val="vi-VN"/>
        </w:rPr>
        <w:t>:</w:t>
      </w:r>
      <w:r w:rsidRPr="00D24F77">
        <w:rPr>
          <w:rFonts w:eastAsia="Calibri"/>
          <w:lang w:val="vi-VN"/>
        </w:rPr>
        <w:t xml:space="preserve"> </w:t>
      </w:r>
      <w:r w:rsidRPr="00D24F77">
        <w:rPr>
          <w:rFonts w:eastAsia="Calibri"/>
          <w:b/>
          <w:bCs/>
          <w:lang w:val="vi-VN"/>
        </w:rPr>
        <w:t xml:space="preserve">Giới thiệu chung về máy </w:t>
      </w:r>
      <w:r w:rsidRPr="00D24F77">
        <w:rPr>
          <w:rFonts w:eastAsia="Calibri"/>
          <w:b/>
          <w:lang w:val="vi-VN"/>
        </w:rPr>
        <w:t>gia công tia lửa điện EDM</w:t>
      </w:r>
      <w:r w:rsidRPr="00D24F77">
        <w:rPr>
          <w:rFonts w:eastAsia="Calibri"/>
          <w:b/>
          <w:lang w:val="en-GB"/>
        </w:rPr>
        <w:t xml:space="preserve"> (Phương pháp gia công nhiệt)</w:t>
      </w:r>
      <w:r w:rsidRPr="00D24F77">
        <w:rPr>
          <w:rFonts w:eastAsia="Calibri"/>
          <w:lang w:val="vi-VN"/>
        </w:rPr>
        <w:t>.</w:t>
      </w:r>
      <w:r w:rsidRPr="00D24F77">
        <w:rPr>
          <w:rFonts w:eastAsia="Calibri"/>
          <w:i/>
          <w:lang w:val="vi-VN"/>
        </w:rPr>
        <w:t xml:space="preserve"> </w:t>
      </w:r>
      <w:r w:rsidRPr="00D24F77">
        <w:rPr>
          <w:rFonts w:eastAsia="Calibri"/>
          <w:i/>
          <w:lang w:val="en-GB"/>
        </w:rPr>
        <w:t xml:space="preserve">                                                </w:t>
      </w:r>
      <w:r w:rsidRPr="00D24F77">
        <w:rPr>
          <w:rFonts w:eastAsia="Calibri"/>
          <w:lang w:val="vi-VN"/>
        </w:rPr>
        <w:t xml:space="preserve">Thời gian: </w:t>
      </w:r>
      <w:r w:rsidRPr="00D24F77">
        <w:rPr>
          <w:rFonts w:eastAsia="Calibri"/>
        </w:rPr>
        <w:t>5</w:t>
      </w:r>
      <w:r w:rsidRPr="00D24F77">
        <w:rPr>
          <w:rFonts w:eastAsia="Calibri"/>
          <w:lang w:val="vi-VN"/>
        </w:rPr>
        <w:t xml:space="preserve"> giờ</w:t>
      </w:r>
    </w:p>
    <w:p w14:paraId="1CD0EFA3" w14:textId="77777777" w:rsidR="00802D15" w:rsidRPr="00D24F77" w:rsidRDefault="00802D15" w:rsidP="00802D15">
      <w:pPr>
        <w:spacing w:after="120"/>
        <w:jc w:val="both"/>
        <w:rPr>
          <w:lang w:val="vi-VN"/>
        </w:rPr>
      </w:pPr>
      <w:r w:rsidRPr="00D24F77">
        <w:t xml:space="preserve">1. </w:t>
      </w:r>
      <w:r w:rsidRPr="00D24F77">
        <w:rPr>
          <w:lang w:val="vi-VN"/>
        </w:rPr>
        <w:t xml:space="preserve">Mục tiêu: </w:t>
      </w:r>
    </w:p>
    <w:p w14:paraId="1686102B" w14:textId="77777777" w:rsidR="00802D15" w:rsidRPr="00D24F77" w:rsidRDefault="00802D15" w:rsidP="00802D15">
      <w:pPr>
        <w:spacing w:after="120"/>
        <w:ind w:left="180"/>
        <w:jc w:val="both"/>
        <w:rPr>
          <w:rFonts w:eastAsia="Calibri"/>
          <w:lang w:val="vi-VN"/>
        </w:rPr>
      </w:pPr>
      <w:r w:rsidRPr="00D24F77">
        <w:rPr>
          <w:rFonts w:eastAsia="Calibri"/>
          <w:lang w:val="vi-VN"/>
        </w:rPr>
        <w:t>+ Trình bày được cấu tạo chung của máy và các bộ phận chính của máy gia công tia lửa điện EDM .</w:t>
      </w:r>
    </w:p>
    <w:p w14:paraId="3026EDD5" w14:textId="77777777" w:rsidR="00802D15" w:rsidRPr="00D24F77" w:rsidRDefault="00802D15" w:rsidP="00802D15">
      <w:pPr>
        <w:spacing w:after="120"/>
        <w:ind w:left="180"/>
        <w:jc w:val="both"/>
        <w:rPr>
          <w:rFonts w:eastAsia="Calibri"/>
          <w:lang w:val="vi-VN"/>
        </w:rPr>
      </w:pPr>
      <w:r w:rsidRPr="00D24F77">
        <w:rPr>
          <w:rFonts w:eastAsia="Calibri"/>
          <w:lang w:val="vi-VN"/>
        </w:rPr>
        <w:t>+ So sánh điểm giống nhau và khác nhau giữa máy xung định hình EDM và  máy cắt dây EDM CNC</w:t>
      </w:r>
    </w:p>
    <w:p w14:paraId="607EBE4C" w14:textId="77777777" w:rsidR="00802D15" w:rsidRPr="00D24F77" w:rsidRDefault="00802D15" w:rsidP="00802D15">
      <w:pPr>
        <w:spacing w:after="120"/>
        <w:ind w:left="180"/>
        <w:jc w:val="both"/>
        <w:rPr>
          <w:lang w:val="vi-VN"/>
        </w:rPr>
      </w:pPr>
      <w:r w:rsidRPr="00D24F77">
        <w:rPr>
          <w:lang w:val="vi-VN"/>
        </w:rPr>
        <w:t>+ Nêu được đặc tính kỹ thuật của máy gia công tia lửa điện EDM .</w:t>
      </w:r>
    </w:p>
    <w:p w14:paraId="7957531B" w14:textId="77777777" w:rsidR="00802D15" w:rsidRPr="00D24F77" w:rsidRDefault="00802D15" w:rsidP="00802D15">
      <w:pPr>
        <w:spacing w:after="120"/>
        <w:ind w:firstLine="180"/>
        <w:jc w:val="both"/>
        <w:rPr>
          <w:rFonts w:eastAsia="Calibri"/>
          <w:lang w:val="vi-VN"/>
        </w:rPr>
      </w:pPr>
      <w:r w:rsidRPr="00D24F77">
        <w:rPr>
          <w:rFonts w:eastAsia="Calibri"/>
          <w:iCs/>
          <w:lang w:val="vi-VN"/>
        </w:rPr>
        <w:t>+</w:t>
      </w:r>
      <w:r w:rsidRPr="00D24F77">
        <w:rPr>
          <w:rFonts w:eastAsia="Calibri"/>
          <w:iCs/>
          <w:lang w:val="pt-BR"/>
        </w:rPr>
        <w:t xml:space="preserve"> </w:t>
      </w:r>
      <w:r w:rsidRPr="00D24F77">
        <w:rPr>
          <w:rFonts w:eastAsia="Calibri"/>
          <w:lang w:val="pt-BR"/>
        </w:rPr>
        <w:t>Rèn luyện tính kỷ luật, kiên trì, cẩn thận, nghiêm túc, chủ động và tích cực sáng tạo trong học tập.</w:t>
      </w:r>
    </w:p>
    <w:p w14:paraId="261C296C" w14:textId="77777777" w:rsidR="00802D15" w:rsidRPr="00D24F77" w:rsidRDefault="00802D15" w:rsidP="00802D15">
      <w:pPr>
        <w:spacing w:after="120"/>
        <w:jc w:val="both"/>
        <w:rPr>
          <w:lang w:val="vi-VN"/>
        </w:rPr>
      </w:pPr>
      <w:r w:rsidRPr="00D24F77">
        <w:rPr>
          <w:lang w:val="vi-VN"/>
        </w:rPr>
        <w:t xml:space="preserve">2. Nội dung: </w:t>
      </w:r>
    </w:p>
    <w:p w14:paraId="216DDC64" w14:textId="77777777" w:rsidR="00802D15" w:rsidRPr="00D24F77" w:rsidRDefault="00802D15" w:rsidP="00802D15">
      <w:pPr>
        <w:spacing w:after="120"/>
        <w:jc w:val="both"/>
        <w:rPr>
          <w:rFonts w:eastAsia="Calibri"/>
          <w:lang w:val="vi-VN"/>
        </w:rPr>
      </w:pPr>
      <w:r w:rsidRPr="00D24F77">
        <w:rPr>
          <w:rFonts w:eastAsia="Calibri"/>
          <w:lang w:val="vi-VN"/>
        </w:rPr>
        <w:t xml:space="preserve">    1. Khái quát về gia công tia lửa điện</w:t>
      </w:r>
    </w:p>
    <w:p w14:paraId="0EACBF19" w14:textId="77777777" w:rsidR="00802D15" w:rsidRPr="00D24F77" w:rsidRDefault="00802D15" w:rsidP="00802D15">
      <w:pPr>
        <w:spacing w:after="120"/>
        <w:jc w:val="both"/>
        <w:rPr>
          <w:rFonts w:eastAsia="Calibri"/>
          <w:lang w:val="vi-VN"/>
        </w:rPr>
      </w:pPr>
      <w:r w:rsidRPr="00D24F77">
        <w:rPr>
          <w:rFonts w:eastAsia="Calibri"/>
          <w:lang w:val="vi-VN"/>
        </w:rPr>
        <w:t xml:space="preserve">        1.1. Nguyên lý EDM</w:t>
      </w:r>
    </w:p>
    <w:p w14:paraId="142BE299" w14:textId="77777777" w:rsidR="00802D15" w:rsidRPr="00D24F77" w:rsidRDefault="00802D15" w:rsidP="00802D15">
      <w:pPr>
        <w:spacing w:after="120"/>
        <w:jc w:val="both"/>
        <w:rPr>
          <w:rFonts w:eastAsia="Calibri"/>
          <w:lang w:val="vi-VN"/>
        </w:rPr>
      </w:pPr>
      <w:r w:rsidRPr="00D24F77">
        <w:rPr>
          <w:rFonts w:eastAsia="Calibri"/>
          <w:lang w:val="vi-VN"/>
        </w:rPr>
        <w:t xml:space="preserve">        1.2. Cấu tạo máy xung định hình EDM và  máy cắt dây EDM</w:t>
      </w:r>
    </w:p>
    <w:p w14:paraId="72A0CA1E" w14:textId="77777777" w:rsidR="00802D15" w:rsidRPr="00D24F77" w:rsidRDefault="00802D15" w:rsidP="00802D15">
      <w:pPr>
        <w:spacing w:after="120"/>
        <w:jc w:val="both"/>
        <w:rPr>
          <w:rFonts w:eastAsia="Calibri"/>
          <w:lang w:val="vi-VN"/>
        </w:rPr>
      </w:pPr>
      <w:r w:rsidRPr="00D24F77">
        <w:rPr>
          <w:rFonts w:eastAsia="Calibri"/>
          <w:lang w:val="vi-VN"/>
        </w:rPr>
        <w:t xml:space="preserve">        1.3. Ứng dụng</w:t>
      </w:r>
    </w:p>
    <w:p w14:paraId="1D76C621" w14:textId="77777777" w:rsidR="00802D15" w:rsidRPr="00D24F77" w:rsidRDefault="00802D15" w:rsidP="00802D15">
      <w:pPr>
        <w:spacing w:after="120"/>
        <w:jc w:val="both"/>
        <w:rPr>
          <w:rFonts w:eastAsia="Calibri"/>
          <w:lang w:val="vi-VN"/>
        </w:rPr>
      </w:pPr>
      <w:r w:rsidRPr="00D24F77">
        <w:rPr>
          <w:rFonts w:eastAsia="Calibri"/>
          <w:lang w:val="vi-VN"/>
        </w:rPr>
        <w:t xml:space="preserve">        1.4. Đặc điểm </w:t>
      </w:r>
    </w:p>
    <w:p w14:paraId="709BA2BF" w14:textId="77777777" w:rsidR="00802D15" w:rsidRPr="00D24F77" w:rsidRDefault="00802D15" w:rsidP="00802D15">
      <w:pPr>
        <w:spacing w:after="120"/>
        <w:jc w:val="both"/>
        <w:rPr>
          <w:rFonts w:eastAsia="Calibri"/>
          <w:lang w:val="vi-VN"/>
        </w:rPr>
      </w:pPr>
      <w:r w:rsidRPr="00D24F77">
        <w:rPr>
          <w:rFonts w:eastAsia="Calibri"/>
          <w:lang w:val="vi-VN"/>
        </w:rPr>
        <w:t xml:space="preserve">    2.1. Máy xung định hình EDM</w:t>
      </w:r>
    </w:p>
    <w:p w14:paraId="1DBF7386" w14:textId="77777777" w:rsidR="00802D15" w:rsidRPr="00D24F77" w:rsidRDefault="00802D15" w:rsidP="00802D15">
      <w:pPr>
        <w:spacing w:after="120"/>
        <w:jc w:val="both"/>
        <w:rPr>
          <w:rFonts w:eastAsia="Calibri"/>
        </w:rPr>
      </w:pPr>
      <w:r w:rsidRPr="00D24F77">
        <w:rPr>
          <w:rFonts w:eastAsia="Calibri"/>
          <w:lang w:val="vi-VN"/>
        </w:rPr>
        <w:t xml:space="preserve">       </w:t>
      </w:r>
      <w:r w:rsidRPr="00D24F77">
        <w:rPr>
          <w:rFonts w:eastAsia="Calibri"/>
        </w:rPr>
        <w:t>2.1. Nội quy an toàn sử dụng máy</w:t>
      </w:r>
    </w:p>
    <w:p w14:paraId="54BF9227" w14:textId="77777777" w:rsidR="00802D15" w:rsidRPr="00D24F77" w:rsidRDefault="00802D15" w:rsidP="00802D15">
      <w:pPr>
        <w:spacing w:after="120"/>
        <w:jc w:val="both"/>
        <w:rPr>
          <w:rFonts w:eastAsia="Calibri"/>
        </w:rPr>
      </w:pPr>
      <w:r w:rsidRPr="00D24F77">
        <w:rPr>
          <w:rFonts w:eastAsia="Calibri"/>
        </w:rPr>
        <w:t xml:space="preserve">       2.2. Thông số kỹ thuật của máy</w:t>
      </w:r>
    </w:p>
    <w:p w14:paraId="5456BE07" w14:textId="77777777" w:rsidR="00802D15" w:rsidRPr="00D24F77" w:rsidRDefault="00802D15" w:rsidP="00802D15">
      <w:pPr>
        <w:spacing w:after="120"/>
        <w:jc w:val="both"/>
        <w:rPr>
          <w:rFonts w:eastAsia="Calibri"/>
        </w:rPr>
      </w:pPr>
      <w:r w:rsidRPr="00D24F77">
        <w:rPr>
          <w:rFonts w:eastAsia="Calibri"/>
        </w:rPr>
        <w:lastRenderedPageBreak/>
        <w:t xml:space="preserve">       2.3. Sơ đồ máy</w:t>
      </w:r>
    </w:p>
    <w:p w14:paraId="1EC506E9" w14:textId="77777777" w:rsidR="00802D15" w:rsidRPr="00D24F77" w:rsidRDefault="00802D15" w:rsidP="00802D15">
      <w:pPr>
        <w:spacing w:after="120"/>
        <w:jc w:val="both"/>
        <w:rPr>
          <w:rFonts w:eastAsia="Calibri"/>
        </w:rPr>
      </w:pPr>
      <w:r w:rsidRPr="00D24F77">
        <w:rPr>
          <w:rFonts w:eastAsia="Calibri"/>
        </w:rPr>
        <w:t xml:space="preserve">    3.1. Máy cắt dây EDM</w:t>
      </w:r>
    </w:p>
    <w:p w14:paraId="07A6CF7F" w14:textId="77777777" w:rsidR="00802D15" w:rsidRPr="00D24F77" w:rsidRDefault="00802D15" w:rsidP="00802D15">
      <w:pPr>
        <w:spacing w:after="120"/>
        <w:jc w:val="both"/>
        <w:rPr>
          <w:rFonts w:eastAsia="Calibri"/>
        </w:rPr>
      </w:pPr>
      <w:r w:rsidRPr="00D24F77">
        <w:rPr>
          <w:rFonts w:eastAsia="Calibri"/>
        </w:rPr>
        <w:t xml:space="preserve">       3.1. Nội quy an toàn sử dụng máy</w:t>
      </w:r>
    </w:p>
    <w:p w14:paraId="2572ED1E" w14:textId="77777777" w:rsidR="00802D15" w:rsidRPr="00D24F77" w:rsidRDefault="00802D15" w:rsidP="00802D15">
      <w:pPr>
        <w:spacing w:after="120"/>
        <w:jc w:val="both"/>
        <w:rPr>
          <w:rFonts w:eastAsia="Calibri"/>
        </w:rPr>
      </w:pPr>
      <w:r w:rsidRPr="00D24F77">
        <w:rPr>
          <w:rFonts w:eastAsia="Calibri"/>
        </w:rPr>
        <w:t xml:space="preserve">       3.2. Thông số kỹ thuật của máy</w:t>
      </w:r>
    </w:p>
    <w:p w14:paraId="44FF514B" w14:textId="77777777" w:rsidR="00802D15" w:rsidRPr="00D24F77" w:rsidRDefault="00802D15" w:rsidP="00802D15">
      <w:pPr>
        <w:spacing w:after="120"/>
        <w:jc w:val="both"/>
        <w:rPr>
          <w:rFonts w:eastAsia="Calibri"/>
        </w:rPr>
      </w:pPr>
      <w:r w:rsidRPr="00D24F77">
        <w:rPr>
          <w:rFonts w:eastAsia="Calibri"/>
        </w:rPr>
        <w:t xml:space="preserve">       3.3. Sơ đồ máy</w:t>
      </w:r>
    </w:p>
    <w:p w14:paraId="11DE8955" w14:textId="77777777" w:rsidR="00802D15" w:rsidRPr="00D24F77" w:rsidRDefault="00802D15" w:rsidP="00802D15">
      <w:pPr>
        <w:spacing w:after="120"/>
        <w:jc w:val="both"/>
        <w:rPr>
          <w:rFonts w:eastAsia="Calibri"/>
        </w:rPr>
      </w:pPr>
      <w:r w:rsidRPr="00D24F77">
        <w:rPr>
          <w:rFonts w:eastAsia="Calibri"/>
        </w:rPr>
        <w:t xml:space="preserve">   4. Chức năng của bảng điều khiển</w:t>
      </w:r>
    </w:p>
    <w:p w14:paraId="2147489D" w14:textId="77777777" w:rsidR="00802D15" w:rsidRPr="00D24F77" w:rsidRDefault="00802D15" w:rsidP="00802D15">
      <w:pPr>
        <w:spacing w:after="120"/>
        <w:jc w:val="both"/>
        <w:rPr>
          <w:rFonts w:eastAsia="Calibri"/>
        </w:rPr>
      </w:pPr>
      <w:r w:rsidRPr="00D24F77">
        <w:rPr>
          <w:rFonts w:eastAsia="Calibri"/>
        </w:rPr>
        <w:t xml:space="preserve">   5 . Giới thiệu về giao diện điều khiển</w:t>
      </w:r>
    </w:p>
    <w:p w14:paraId="46B9747E" w14:textId="77777777" w:rsidR="00802D15" w:rsidRPr="00D24F77" w:rsidRDefault="00802D15" w:rsidP="00802D15">
      <w:pPr>
        <w:spacing w:after="120"/>
        <w:jc w:val="both"/>
        <w:rPr>
          <w:rFonts w:eastAsia="Calibri"/>
        </w:rPr>
      </w:pPr>
    </w:p>
    <w:p w14:paraId="53B6EE39" w14:textId="77777777" w:rsidR="00802D15" w:rsidRPr="00D24F77" w:rsidRDefault="00802D15" w:rsidP="00802D15">
      <w:pPr>
        <w:spacing w:after="120"/>
        <w:jc w:val="center"/>
        <w:rPr>
          <w:rFonts w:eastAsia="Calibri"/>
          <w:bCs/>
          <w:lang w:val="vi-VN"/>
        </w:rPr>
      </w:pPr>
      <w:r w:rsidRPr="00D24F77">
        <w:rPr>
          <w:rFonts w:eastAsia="Calibri"/>
          <w:b/>
          <w:lang w:val="vi-VN"/>
        </w:rPr>
        <w:t xml:space="preserve">Bài </w:t>
      </w:r>
      <w:r w:rsidRPr="00D24F77">
        <w:rPr>
          <w:rFonts w:eastAsia="Calibri"/>
          <w:b/>
          <w:lang w:val="en-GB"/>
        </w:rPr>
        <w:t>3</w:t>
      </w:r>
      <w:r w:rsidRPr="00D24F77">
        <w:rPr>
          <w:rFonts w:eastAsia="Calibri"/>
          <w:lang w:val="vi-VN"/>
        </w:rPr>
        <w:t xml:space="preserve">: </w:t>
      </w:r>
      <w:r w:rsidRPr="00D24F77">
        <w:rPr>
          <w:rFonts w:eastAsia="Calibri"/>
          <w:b/>
          <w:bCs/>
          <w:lang w:val="vi-VN"/>
        </w:rPr>
        <w:t xml:space="preserve">Lập trình trên máy </w:t>
      </w:r>
      <w:r w:rsidRPr="00D24F77">
        <w:rPr>
          <w:rFonts w:eastAsia="Calibri"/>
          <w:b/>
          <w:lang w:val="vi-VN"/>
        </w:rPr>
        <w:t>gia công tia lửa điện EDM .</w:t>
      </w:r>
      <w:r w:rsidRPr="00D24F77">
        <w:rPr>
          <w:rFonts w:eastAsia="Calibri"/>
          <w:b/>
          <w:bCs/>
          <w:lang w:val="vi-VN"/>
        </w:rPr>
        <w:tab/>
      </w:r>
      <w:r w:rsidRPr="00D24F77">
        <w:rPr>
          <w:rFonts w:eastAsia="Calibri"/>
          <w:bCs/>
        </w:rPr>
        <w:t xml:space="preserve">       </w:t>
      </w:r>
      <w:r w:rsidRPr="00D24F77">
        <w:rPr>
          <w:rFonts w:eastAsia="Calibri"/>
          <w:lang w:val="vi-VN"/>
        </w:rPr>
        <w:t xml:space="preserve">Thời gian: </w:t>
      </w:r>
      <w:r w:rsidRPr="00D24F77">
        <w:rPr>
          <w:rFonts w:eastAsia="Calibri"/>
        </w:rPr>
        <w:t>11</w:t>
      </w:r>
      <w:r w:rsidRPr="00D24F77">
        <w:rPr>
          <w:rFonts w:eastAsia="Calibri"/>
          <w:lang w:val="vi-VN"/>
        </w:rPr>
        <w:t xml:space="preserve"> giờ</w:t>
      </w:r>
    </w:p>
    <w:p w14:paraId="2BDDE27D" w14:textId="77777777" w:rsidR="00802D15" w:rsidRPr="00D24F77" w:rsidRDefault="00802D15" w:rsidP="00802D15">
      <w:pPr>
        <w:spacing w:after="120"/>
        <w:jc w:val="both"/>
        <w:rPr>
          <w:lang w:val="vi-VN"/>
        </w:rPr>
      </w:pPr>
      <w:r w:rsidRPr="00D24F77">
        <w:t xml:space="preserve">1. </w:t>
      </w:r>
      <w:r w:rsidRPr="00D24F77">
        <w:rPr>
          <w:lang w:val="vi-VN"/>
        </w:rPr>
        <w:t xml:space="preserve">Mục tiêu: </w:t>
      </w:r>
    </w:p>
    <w:p w14:paraId="7A46B0D2" w14:textId="77777777" w:rsidR="00802D15" w:rsidRPr="00D24F77" w:rsidRDefault="00802D15" w:rsidP="00802D15">
      <w:pPr>
        <w:spacing w:after="120"/>
        <w:ind w:left="426" w:hanging="284"/>
        <w:jc w:val="both"/>
        <w:rPr>
          <w:rFonts w:eastAsia="Calibri"/>
          <w:lang w:val="vi-VN"/>
        </w:rPr>
      </w:pPr>
      <w:r w:rsidRPr="00D24F77">
        <w:rPr>
          <w:rFonts w:eastAsia="Calibri"/>
          <w:lang w:val="vi-VN"/>
        </w:rPr>
        <w:t>+ Xác định, cài đặt được đơn vị đo trong máy CNC.</w:t>
      </w:r>
    </w:p>
    <w:p w14:paraId="04FA5936" w14:textId="77777777" w:rsidR="00802D15" w:rsidRPr="00D24F77" w:rsidRDefault="00802D15" w:rsidP="00802D15">
      <w:pPr>
        <w:spacing w:after="120"/>
        <w:ind w:left="426" w:hanging="284"/>
        <w:jc w:val="both"/>
        <w:rPr>
          <w:rFonts w:eastAsia="Calibri"/>
          <w:lang w:val="vi-VN"/>
        </w:rPr>
      </w:pPr>
      <w:r w:rsidRPr="00D24F77">
        <w:rPr>
          <w:rFonts w:eastAsia="Calibri"/>
          <w:lang w:val="vi-VN"/>
        </w:rPr>
        <w:t xml:space="preserve">+ Trình bày các chế độ gia công cho một số vật liệu đặc trưng. </w:t>
      </w:r>
    </w:p>
    <w:p w14:paraId="133D15E8" w14:textId="77777777" w:rsidR="00802D15" w:rsidRPr="00D24F77" w:rsidRDefault="00802D15" w:rsidP="00802D15">
      <w:pPr>
        <w:spacing w:after="120"/>
        <w:ind w:left="426" w:hanging="284"/>
        <w:jc w:val="both"/>
        <w:rPr>
          <w:rFonts w:eastAsia="Calibri"/>
          <w:lang w:val="vi-VN"/>
        </w:rPr>
      </w:pPr>
      <w:r w:rsidRPr="00D24F77">
        <w:rPr>
          <w:rFonts w:eastAsia="Calibri"/>
          <w:lang w:val="vi-VN"/>
        </w:rPr>
        <w:t>+ Phân biệt được các lệnh hổ trợ và chu trình gia công trong máy EDM CNC.</w:t>
      </w:r>
    </w:p>
    <w:p w14:paraId="297E1BFB" w14:textId="77777777" w:rsidR="00802D15" w:rsidRPr="00D24F77" w:rsidRDefault="00802D15" w:rsidP="00802D15">
      <w:pPr>
        <w:spacing w:after="120"/>
        <w:ind w:left="426" w:hanging="284"/>
        <w:jc w:val="both"/>
        <w:rPr>
          <w:rFonts w:eastAsia="Calibri"/>
          <w:lang w:val="vi-VN"/>
        </w:rPr>
      </w:pPr>
      <w:r w:rsidRPr="00D24F77">
        <w:rPr>
          <w:rFonts w:eastAsia="Calibri"/>
          <w:lang w:val="vi-VN"/>
        </w:rPr>
        <w:t>+ Lập được các chương trình cắt gọt cơ bản đạt được yêu cầu chi tiết gia công.</w:t>
      </w:r>
    </w:p>
    <w:p w14:paraId="66043696" w14:textId="77777777" w:rsidR="00802D15" w:rsidRPr="00D24F77" w:rsidRDefault="00802D15" w:rsidP="00802D15">
      <w:pPr>
        <w:spacing w:after="120"/>
        <w:ind w:left="426" w:hanging="284"/>
        <w:jc w:val="both"/>
        <w:rPr>
          <w:rFonts w:eastAsia="Calibri"/>
          <w:lang w:val="vi-VN"/>
        </w:rPr>
      </w:pPr>
      <w:r w:rsidRPr="00D24F77">
        <w:rPr>
          <w:rFonts w:eastAsia="Calibri"/>
          <w:lang w:val="vi-VN"/>
        </w:rPr>
        <w:t>+ Thiết lập chế độ và chương trình gia công đúng yêu cầu KT.</w:t>
      </w:r>
    </w:p>
    <w:p w14:paraId="4AAF007E" w14:textId="77777777" w:rsidR="00802D15" w:rsidRPr="00D24F77" w:rsidRDefault="00802D15" w:rsidP="00802D15">
      <w:pPr>
        <w:spacing w:after="120"/>
        <w:ind w:left="426" w:hanging="284"/>
        <w:jc w:val="both"/>
        <w:rPr>
          <w:rFonts w:eastAsia="Calibri"/>
          <w:lang w:val="vi-VN"/>
        </w:rPr>
      </w:pPr>
      <w:r w:rsidRPr="00D24F77">
        <w:rPr>
          <w:rFonts w:eastAsia="Calibri"/>
          <w:iCs/>
          <w:lang w:val="vi-VN"/>
        </w:rPr>
        <w:t>+</w:t>
      </w:r>
      <w:r w:rsidRPr="00D24F77">
        <w:rPr>
          <w:rFonts w:eastAsia="Calibri"/>
          <w:iCs/>
          <w:lang w:val="pt-BR"/>
        </w:rPr>
        <w:t xml:space="preserve"> </w:t>
      </w:r>
      <w:r w:rsidRPr="00D24F77">
        <w:rPr>
          <w:rFonts w:eastAsia="Calibri"/>
          <w:lang w:val="pt-BR"/>
        </w:rPr>
        <w:t>Rèn luyện tính kỷ luật, kiên trì, cẩn thận, nghiêm túc, chủ động và tích cực sáng tạo trong học tập.</w:t>
      </w:r>
    </w:p>
    <w:p w14:paraId="36B2C01C" w14:textId="77777777" w:rsidR="00802D15" w:rsidRPr="00D24F77" w:rsidRDefault="00802D15" w:rsidP="00802D15">
      <w:pPr>
        <w:spacing w:after="120"/>
        <w:jc w:val="both"/>
        <w:rPr>
          <w:lang w:val="vi-VN"/>
        </w:rPr>
      </w:pPr>
      <w:r w:rsidRPr="00D24F77">
        <w:rPr>
          <w:lang w:val="vi-VN"/>
        </w:rPr>
        <w:t>2. Nội dung:</w:t>
      </w:r>
    </w:p>
    <w:p w14:paraId="0280BFF4" w14:textId="77777777" w:rsidR="00802D15" w:rsidRPr="00D24F77" w:rsidRDefault="00802D15" w:rsidP="00802D15">
      <w:pPr>
        <w:spacing w:after="120"/>
        <w:ind w:firstLine="720"/>
        <w:rPr>
          <w:bCs/>
          <w:lang w:val="vi-VN"/>
        </w:rPr>
      </w:pPr>
      <w:r w:rsidRPr="00D24F77">
        <w:rPr>
          <w:bCs/>
          <w:lang w:val="vi-VN"/>
        </w:rPr>
        <w:t xml:space="preserve">1. Lập trình trên máy xung định hình EDM </w:t>
      </w:r>
    </w:p>
    <w:p w14:paraId="20509596" w14:textId="77777777" w:rsidR="00802D15" w:rsidRPr="00D24F77" w:rsidRDefault="00802D15" w:rsidP="00802D15">
      <w:pPr>
        <w:spacing w:after="120"/>
        <w:ind w:firstLine="720"/>
        <w:rPr>
          <w:bCs/>
          <w:lang w:val="vi-VN"/>
        </w:rPr>
      </w:pPr>
      <w:r w:rsidRPr="00D24F77">
        <w:rPr>
          <w:bCs/>
          <w:lang w:val="vi-VN"/>
        </w:rPr>
        <w:t xml:space="preserve">  1.1 Lập trình thông số điện áp gia công chi tiết lỗ</w:t>
      </w:r>
    </w:p>
    <w:p w14:paraId="4E8759D6" w14:textId="77777777" w:rsidR="00802D15" w:rsidRPr="00D24F77" w:rsidRDefault="00802D15" w:rsidP="00802D15">
      <w:pPr>
        <w:spacing w:after="120"/>
        <w:ind w:firstLine="720"/>
        <w:rPr>
          <w:bCs/>
          <w:lang w:val="vi-VN"/>
        </w:rPr>
      </w:pPr>
      <w:r w:rsidRPr="00D24F77">
        <w:rPr>
          <w:bCs/>
          <w:lang w:val="vi-VN"/>
        </w:rPr>
        <w:t xml:space="preserve">  1.2 lập trình thông số điện áp gia công chi tiết bậc</w:t>
      </w:r>
    </w:p>
    <w:p w14:paraId="398E3604" w14:textId="77777777" w:rsidR="00802D15" w:rsidRPr="00D24F77" w:rsidRDefault="00802D15" w:rsidP="00802D15">
      <w:pPr>
        <w:spacing w:after="120"/>
        <w:ind w:firstLine="720"/>
        <w:jc w:val="both"/>
        <w:rPr>
          <w:lang w:val="vi-VN"/>
        </w:rPr>
      </w:pPr>
      <w:r w:rsidRPr="00D24F77">
        <w:rPr>
          <w:bCs/>
          <w:lang w:val="vi-VN"/>
        </w:rPr>
        <w:t>2. Lập trình trên máy cắt dây EDM</w:t>
      </w:r>
      <w:r w:rsidRPr="00D24F77">
        <w:rPr>
          <w:lang w:val="vi-VN"/>
        </w:rPr>
        <w:t xml:space="preserve"> </w:t>
      </w:r>
    </w:p>
    <w:p w14:paraId="1FBB180A" w14:textId="77777777" w:rsidR="00802D15" w:rsidRPr="00D24F77" w:rsidRDefault="00802D15" w:rsidP="00802D15">
      <w:pPr>
        <w:spacing w:after="120"/>
        <w:ind w:left="720"/>
        <w:jc w:val="both"/>
        <w:rPr>
          <w:lang w:val="vi-VN"/>
        </w:rPr>
      </w:pPr>
      <w:r w:rsidRPr="00D24F77">
        <w:rPr>
          <w:lang w:val="vi-VN"/>
        </w:rPr>
        <w:t xml:space="preserve">  2.1 Lập trình điện áp, G code gia công cắt lỗ trong, lỗ ngoài</w:t>
      </w:r>
    </w:p>
    <w:p w14:paraId="6795F047" w14:textId="77777777" w:rsidR="00802D15" w:rsidRPr="00D24F77" w:rsidRDefault="00802D15" w:rsidP="00802D15">
      <w:pPr>
        <w:spacing w:after="120"/>
        <w:ind w:firstLine="720"/>
        <w:jc w:val="both"/>
        <w:rPr>
          <w:lang w:val="vi-VN"/>
        </w:rPr>
      </w:pPr>
      <w:r w:rsidRPr="00D24F77">
        <w:rPr>
          <w:lang w:val="vi-VN"/>
        </w:rPr>
        <w:t xml:space="preserve">  2.2 Lập trình điện áp, G code gia công cắt biên dạng</w:t>
      </w:r>
    </w:p>
    <w:p w14:paraId="7E2FB9EB" w14:textId="77777777" w:rsidR="00802D15" w:rsidRPr="00D24F77" w:rsidRDefault="00802D15" w:rsidP="00802D15">
      <w:pPr>
        <w:spacing w:after="120"/>
        <w:jc w:val="both"/>
        <w:rPr>
          <w:rFonts w:eastAsia="Calibri"/>
          <w:lang w:val="vi-VN"/>
        </w:rPr>
      </w:pPr>
    </w:p>
    <w:p w14:paraId="07FC5C51" w14:textId="77777777" w:rsidR="00802D15" w:rsidRPr="00D24F77" w:rsidRDefault="00802D15" w:rsidP="00802D15">
      <w:pPr>
        <w:spacing w:after="120"/>
        <w:jc w:val="center"/>
        <w:rPr>
          <w:rFonts w:eastAsia="Calibri"/>
          <w:bCs/>
          <w:lang w:val="vi-VN"/>
        </w:rPr>
      </w:pPr>
      <w:r w:rsidRPr="00D24F77">
        <w:rPr>
          <w:rFonts w:eastAsia="Calibri"/>
          <w:b/>
          <w:lang w:val="vi-VN"/>
        </w:rPr>
        <w:t xml:space="preserve">Bài </w:t>
      </w:r>
      <w:r w:rsidRPr="00D24F77">
        <w:rPr>
          <w:rFonts w:eastAsia="Calibri"/>
          <w:b/>
          <w:lang w:val="en-GB"/>
        </w:rPr>
        <w:t>4</w:t>
      </w:r>
      <w:r w:rsidRPr="00D24F77">
        <w:rPr>
          <w:rFonts w:eastAsia="Calibri"/>
          <w:b/>
          <w:lang w:val="vi-VN"/>
        </w:rPr>
        <w:t>:</w:t>
      </w:r>
      <w:r w:rsidRPr="00D24F77">
        <w:rPr>
          <w:rFonts w:eastAsia="Calibri"/>
          <w:lang w:val="vi-VN"/>
        </w:rPr>
        <w:t xml:space="preserve"> </w:t>
      </w:r>
      <w:r w:rsidRPr="00D24F77">
        <w:rPr>
          <w:b/>
          <w:bCs/>
          <w:lang w:val="vi-VN"/>
        </w:rPr>
        <w:t>Vận hành máy gia công xung định hình EDM CNC</w:t>
      </w:r>
      <w:r w:rsidRPr="00D24F77">
        <w:rPr>
          <w:b/>
          <w:bCs/>
        </w:rPr>
        <w:t xml:space="preserve">  </w:t>
      </w:r>
      <w:r w:rsidRPr="00D24F77">
        <w:rPr>
          <w:rFonts w:eastAsia="Calibri"/>
          <w:lang w:val="vi-VN"/>
        </w:rPr>
        <w:t>Thờigian: 1</w:t>
      </w:r>
      <w:r w:rsidRPr="00D24F77">
        <w:rPr>
          <w:rFonts w:eastAsia="Calibri"/>
          <w:lang w:val="en-GB"/>
        </w:rPr>
        <w:t>4</w:t>
      </w:r>
      <w:r w:rsidRPr="00D24F77">
        <w:rPr>
          <w:rFonts w:eastAsia="Calibri"/>
          <w:lang w:val="vi-VN"/>
        </w:rPr>
        <w:t xml:space="preserve"> giờ</w:t>
      </w:r>
    </w:p>
    <w:p w14:paraId="776E5149" w14:textId="77777777" w:rsidR="00802D15" w:rsidRPr="00D24F77" w:rsidRDefault="00802D15" w:rsidP="00802D15">
      <w:pPr>
        <w:spacing w:after="120"/>
        <w:jc w:val="both"/>
        <w:rPr>
          <w:lang w:val="vi-VN"/>
        </w:rPr>
      </w:pPr>
      <w:r w:rsidRPr="00D24F77">
        <w:rPr>
          <w:lang w:val="vi-VN"/>
        </w:rPr>
        <w:t xml:space="preserve">1. Mục tiêu: </w:t>
      </w:r>
    </w:p>
    <w:p w14:paraId="5E3150C2" w14:textId="77777777" w:rsidR="00802D15" w:rsidRPr="00D24F77" w:rsidRDefault="00802D15" w:rsidP="00802D15">
      <w:pPr>
        <w:spacing w:after="120"/>
        <w:ind w:left="426" w:hanging="284"/>
        <w:jc w:val="both"/>
        <w:rPr>
          <w:rFonts w:eastAsia="Calibri"/>
          <w:lang w:val="vi-VN"/>
        </w:rPr>
      </w:pPr>
      <w:r w:rsidRPr="00D24F77">
        <w:rPr>
          <w:rFonts w:eastAsia="Calibri"/>
          <w:lang w:val="vi-VN"/>
        </w:rPr>
        <w:t>+ Trình bày được tính năng, cấu tạo của máy xung đinh hình EDM CNC, các bộ phận máy và các phụ tùng kèm theo máy</w:t>
      </w:r>
    </w:p>
    <w:p w14:paraId="24F40A67" w14:textId="77777777" w:rsidR="00802D15" w:rsidRPr="00D24F77" w:rsidRDefault="00802D15" w:rsidP="00802D15">
      <w:pPr>
        <w:spacing w:after="120"/>
        <w:ind w:left="426" w:hanging="284"/>
        <w:jc w:val="both"/>
        <w:rPr>
          <w:rFonts w:eastAsia="Calibri"/>
          <w:lang w:val="vi-VN"/>
        </w:rPr>
      </w:pPr>
      <w:r w:rsidRPr="00D24F77">
        <w:rPr>
          <w:rFonts w:eastAsia="Calibri"/>
          <w:lang w:val="vi-VN"/>
        </w:rPr>
        <w:t>+ Trình bày được quy trình thao tác vận hành máy xung định hình EDM CNC.</w:t>
      </w:r>
    </w:p>
    <w:p w14:paraId="413FE8C9" w14:textId="77777777" w:rsidR="00802D15" w:rsidRPr="00D24F77" w:rsidRDefault="00802D15" w:rsidP="00802D15">
      <w:pPr>
        <w:spacing w:after="120"/>
        <w:ind w:left="426" w:hanging="284"/>
        <w:jc w:val="both"/>
        <w:rPr>
          <w:rFonts w:eastAsia="Calibri"/>
          <w:lang w:val="vi-VN"/>
        </w:rPr>
      </w:pPr>
      <w:r w:rsidRPr="00D24F77">
        <w:rPr>
          <w:rFonts w:eastAsia="Calibri"/>
          <w:lang w:val="vi-VN"/>
        </w:rPr>
        <w:t>+ Vận hành thành thạo máy  xung định hình EDM CNC đúng quy trình, quy phạm đảm bảo an toàn tuyệt đối cho người và máy.</w:t>
      </w:r>
    </w:p>
    <w:p w14:paraId="4BD238EA" w14:textId="77777777" w:rsidR="00802D15" w:rsidRPr="00D24F77" w:rsidRDefault="00802D15" w:rsidP="00802D15">
      <w:pPr>
        <w:spacing w:after="120"/>
        <w:ind w:left="426" w:hanging="284"/>
        <w:jc w:val="both"/>
        <w:rPr>
          <w:rFonts w:eastAsia="Calibri"/>
          <w:lang w:val="pt-BR"/>
        </w:rPr>
      </w:pPr>
      <w:r w:rsidRPr="00D24F77">
        <w:rPr>
          <w:rFonts w:eastAsia="Calibri"/>
          <w:iCs/>
          <w:lang w:val="vi-VN"/>
        </w:rPr>
        <w:t>+</w:t>
      </w:r>
      <w:r w:rsidRPr="00D24F77">
        <w:rPr>
          <w:rFonts w:eastAsia="Calibri"/>
          <w:iCs/>
          <w:lang w:val="pt-BR"/>
        </w:rPr>
        <w:t xml:space="preserve"> </w:t>
      </w:r>
      <w:r w:rsidRPr="00D24F77">
        <w:rPr>
          <w:rFonts w:eastAsia="Calibri"/>
          <w:lang w:val="pt-BR"/>
        </w:rPr>
        <w:t>Rèn luyện tính kỷ luật, kiên trì, cẩn thận, nghiêm túc, chủ động và tích cực sáng tạo trong học tập.</w:t>
      </w:r>
    </w:p>
    <w:p w14:paraId="5ADE574D" w14:textId="77777777" w:rsidR="00802D15" w:rsidRPr="00D24F77" w:rsidRDefault="00802D15" w:rsidP="00802D15">
      <w:pPr>
        <w:spacing w:after="120"/>
        <w:jc w:val="both"/>
        <w:rPr>
          <w:lang w:val="vi-VN"/>
        </w:rPr>
      </w:pPr>
      <w:r w:rsidRPr="00D24F77">
        <w:rPr>
          <w:lang w:val="pt-BR"/>
        </w:rPr>
        <w:lastRenderedPageBreak/>
        <w:t>2. Nội dung</w:t>
      </w:r>
      <w:r w:rsidRPr="00D24F77">
        <w:rPr>
          <w:lang w:val="vi-VN"/>
        </w:rPr>
        <w:t xml:space="preserve">: </w:t>
      </w:r>
    </w:p>
    <w:p w14:paraId="1EC80D33" w14:textId="77777777" w:rsidR="00802D15" w:rsidRPr="00D24F77" w:rsidRDefault="00802D15" w:rsidP="00802D15">
      <w:pPr>
        <w:spacing w:after="120"/>
        <w:ind w:firstLine="720"/>
        <w:rPr>
          <w:bCs/>
          <w:lang w:val="pt-BR"/>
        </w:rPr>
      </w:pPr>
      <w:r w:rsidRPr="00D24F77">
        <w:rPr>
          <w:bCs/>
          <w:lang w:val="pt-BR"/>
        </w:rPr>
        <w:t>1. Vận hành cơ bản máy xung định hình EDM CNC</w:t>
      </w:r>
    </w:p>
    <w:p w14:paraId="7BAF2A67" w14:textId="77777777" w:rsidR="00802D15" w:rsidRPr="00D24F77" w:rsidRDefault="00802D15" w:rsidP="00802D15">
      <w:pPr>
        <w:spacing w:after="120"/>
        <w:ind w:firstLine="720"/>
        <w:rPr>
          <w:bCs/>
          <w:lang w:val="pt-BR"/>
        </w:rPr>
      </w:pPr>
      <w:r w:rsidRPr="00D24F77">
        <w:rPr>
          <w:bCs/>
          <w:lang w:val="pt-BR"/>
        </w:rPr>
        <w:t xml:space="preserve">   1.1 Kiểm tra máy</w:t>
      </w:r>
    </w:p>
    <w:p w14:paraId="09FA9933" w14:textId="77777777" w:rsidR="00802D15" w:rsidRPr="00D24F77" w:rsidRDefault="00802D15" w:rsidP="00802D15">
      <w:pPr>
        <w:spacing w:after="120"/>
        <w:ind w:firstLine="720"/>
        <w:rPr>
          <w:bCs/>
          <w:lang w:val="pt-BR"/>
        </w:rPr>
      </w:pPr>
      <w:r w:rsidRPr="00D24F77">
        <w:rPr>
          <w:bCs/>
          <w:lang w:val="pt-BR"/>
        </w:rPr>
        <w:t xml:space="preserve">   1.2 Mở máy</w:t>
      </w:r>
    </w:p>
    <w:p w14:paraId="6DD3DCAB" w14:textId="77777777" w:rsidR="00802D15" w:rsidRPr="00D24F77" w:rsidRDefault="00802D15" w:rsidP="00802D15">
      <w:pPr>
        <w:spacing w:after="120"/>
        <w:jc w:val="both"/>
        <w:rPr>
          <w:rFonts w:eastAsia="Calibri"/>
          <w:lang w:val="vi-VN"/>
        </w:rPr>
      </w:pPr>
      <w:r w:rsidRPr="00D24F77">
        <w:rPr>
          <w:rFonts w:eastAsia="Calibri"/>
          <w:lang w:val="pt-BR"/>
        </w:rPr>
        <w:t xml:space="preserve">   </w:t>
      </w:r>
      <w:r w:rsidRPr="00D24F77">
        <w:rPr>
          <w:rFonts w:eastAsia="Calibri"/>
          <w:lang w:val="pt-BR"/>
        </w:rPr>
        <w:tab/>
        <w:t xml:space="preserve">   1.</w:t>
      </w:r>
      <w:r w:rsidRPr="00D24F77">
        <w:rPr>
          <w:rFonts w:eastAsia="Calibri"/>
          <w:lang w:val="vi-VN"/>
        </w:rPr>
        <w:t>3 Thao tác di chuyển máy về chuẩn máy</w:t>
      </w:r>
    </w:p>
    <w:p w14:paraId="73C56D3A" w14:textId="77777777" w:rsidR="00802D15" w:rsidRPr="00D24F77" w:rsidRDefault="00802D15" w:rsidP="00802D15">
      <w:pPr>
        <w:spacing w:after="120"/>
        <w:jc w:val="both"/>
        <w:rPr>
          <w:rFonts w:eastAsia="Calibri"/>
          <w:lang w:val="vi-VN"/>
        </w:rPr>
      </w:pPr>
      <w:r w:rsidRPr="00D24F77">
        <w:rPr>
          <w:rFonts w:eastAsia="Calibri"/>
          <w:lang w:val="pt-BR"/>
        </w:rPr>
        <w:t xml:space="preserve">  </w:t>
      </w:r>
      <w:r w:rsidRPr="00D24F77">
        <w:rPr>
          <w:rFonts w:eastAsia="Calibri"/>
          <w:lang w:val="pt-BR"/>
        </w:rPr>
        <w:tab/>
        <w:t xml:space="preserve">   1.</w:t>
      </w:r>
      <w:r w:rsidRPr="00D24F77">
        <w:rPr>
          <w:rFonts w:eastAsia="Calibri"/>
          <w:lang w:val="vi-VN"/>
        </w:rPr>
        <w:t>4 Thao tác di chuyển các trục X, Y, Z</w:t>
      </w:r>
      <w:r w:rsidRPr="00D24F77">
        <w:rPr>
          <w:rFonts w:eastAsia="Calibri"/>
          <w:lang w:val="pt-BR"/>
        </w:rPr>
        <w:t xml:space="preserve"> ở</w:t>
      </w:r>
      <w:r w:rsidRPr="00D24F77">
        <w:rPr>
          <w:rFonts w:eastAsia="Calibri"/>
          <w:lang w:val="vi-VN"/>
        </w:rPr>
        <w:t xml:space="preserve"> chế độ điều khiển. </w:t>
      </w:r>
    </w:p>
    <w:p w14:paraId="77FC337E" w14:textId="77777777" w:rsidR="00802D15" w:rsidRPr="00D24F77" w:rsidRDefault="00802D15" w:rsidP="00802D15">
      <w:pPr>
        <w:spacing w:after="120"/>
        <w:ind w:firstLine="720"/>
        <w:rPr>
          <w:bCs/>
          <w:lang w:val="pt-BR"/>
        </w:rPr>
      </w:pPr>
      <w:r w:rsidRPr="00D24F77">
        <w:rPr>
          <w:bCs/>
          <w:lang w:val="pt-BR"/>
        </w:rPr>
        <w:t>2.Gá điện cưc, điều chỉnh điện cực</w:t>
      </w:r>
    </w:p>
    <w:p w14:paraId="2150587E" w14:textId="77777777" w:rsidR="00802D15" w:rsidRPr="00D24F77" w:rsidRDefault="00802D15" w:rsidP="00802D15">
      <w:pPr>
        <w:spacing w:after="120"/>
        <w:ind w:firstLine="720"/>
        <w:rPr>
          <w:bCs/>
          <w:lang w:val="pt-BR"/>
        </w:rPr>
      </w:pPr>
      <w:r w:rsidRPr="00D24F77">
        <w:rPr>
          <w:bCs/>
          <w:lang w:val="pt-BR"/>
        </w:rPr>
        <w:t>3. Gá phôi.</w:t>
      </w:r>
    </w:p>
    <w:p w14:paraId="225FAD05" w14:textId="77777777" w:rsidR="00802D15" w:rsidRPr="00D24F77" w:rsidRDefault="00802D15" w:rsidP="00802D15">
      <w:pPr>
        <w:spacing w:after="120"/>
        <w:ind w:firstLine="720"/>
        <w:rPr>
          <w:bCs/>
          <w:lang w:val="pt-BR"/>
        </w:rPr>
      </w:pPr>
      <w:r w:rsidRPr="00D24F77">
        <w:rPr>
          <w:bCs/>
          <w:lang w:val="pt-BR"/>
        </w:rPr>
        <w:t>4. Xác định chuẩn phôi</w:t>
      </w:r>
    </w:p>
    <w:p w14:paraId="4B7D6B16" w14:textId="77777777" w:rsidR="00802D15" w:rsidRPr="00D24F77" w:rsidRDefault="00802D15" w:rsidP="00802D15">
      <w:pPr>
        <w:spacing w:after="120"/>
        <w:ind w:firstLine="720"/>
        <w:rPr>
          <w:bCs/>
          <w:lang w:val="pt-BR"/>
        </w:rPr>
      </w:pPr>
      <w:r w:rsidRPr="00D24F77">
        <w:rPr>
          <w:bCs/>
          <w:lang w:val="pt-BR"/>
        </w:rPr>
        <w:t xml:space="preserve">   4.1 Xác định chuẩn phôi bằng tay</w:t>
      </w:r>
    </w:p>
    <w:p w14:paraId="258215C4" w14:textId="77777777" w:rsidR="00802D15" w:rsidRPr="00D24F77" w:rsidRDefault="00802D15" w:rsidP="00802D15">
      <w:pPr>
        <w:spacing w:after="120"/>
        <w:ind w:firstLine="720"/>
        <w:rPr>
          <w:bCs/>
          <w:lang w:val="pt-BR"/>
        </w:rPr>
      </w:pPr>
      <w:r w:rsidRPr="00D24F77">
        <w:rPr>
          <w:bCs/>
          <w:lang w:val="pt-BR"/>
        </w:rPr>
        <w:t xml:space="preserve">   4.2 Xác định chuẩn phôi tự động</w:t>
      </w:r>
    </w:p>
    <w:p w14:paraId="0A89D3D4" w14:textId="77777777" w:rsidR="00802D15" w:rsidRPr="00D24F77" w:rsidRDefault="00802D15" w:rsidP="00802D15">
      <w:pPr>
        <w:spacing w:after="120"/>
        <w:ind w:firstLine="720"/>
        <w:rPr>
          <w:bCs/>
          <w:lang w:val="pt-BR"/>
        </w:rPr>
      </w:pPr>
      <w:r w:rsidRPr="00D24F77">
        <w:rPr>
          <w:bCs/>
          <w:lang w:val="pt-BR"/>
        </w:rPr>
        <w:t>5. Thiết lập chế độ gia công, vận hành máy.</w:t>
      </w:r>
    </w:p>
    <w:p w14:paraId="64901466" w14:textId="77777777" w:rsidR="00802D15" w:rsidRPr="00D24F77" w:rsidRDefault="00802D15" w:rsidP="00802D15">
      <w:pPr>
        <w:spacing w:after="120"/>
        <w:ind w:firstLine="720"/>
        <w:rPr>
          <w:bCs/>
          <w:lang w:val="pt-BR"/>
        </w:rPr>
      </w:pPr>
      <w:r w:rsidRPr="00D24F77">
        <w:rPr>
          <w:bCs/>
          <w:lang w:val="pt-BR"/>
        </w:rPr>
        <w:t>6. Gia công xung định hình chi tiết.</w:t>
      </w:r>
    </w:p>
    <w:p w14:paraId="066B8997" w14:textId="77777777" w:rsidR="00802D15" w:rsidRPr="00D24F77" w:rsidRDefault="00802D15" w:rsidP="00802D15">
      <w:pPr>
        <w:spacing w:after="120"/>
        <w:ind w:firstLine="720"/>
        <w:jc w:val="both"/>
        <w:rPr>
          <w:bCs/>
        </w:rPr>
      </w:pPr>
      <w:r w:rsidRPr="00D24F77">
        <w:rPr>
          <w:bCs/>
        </w:rPr>
        <w:t>7. Kiểm tra chi tiết gia công.</w:t>
      </w:r>
    </w:p>
    <w:p w14:paraId="668A14FC" w14:textId="77777777" w:rsidR="00802D15" w:rsidRPr="00D24F77" w:rsidRDefault="00802D15" w:rsidP="00802D15">
      <w:pPr>
        <w:spacing w:after="120"/>
        <w:ind w:firstLine="720"/>
        <w:jc w:val="both"/>
        <w:rPr>
          <w:bCs/>
        </w:rPr>
      </w:pPr>
      <w:r w:rsidRPr="00D24F77">
        <w:rPr>
          <w:bCs/>
        </w:rPr>
        <w:t xml:space="preserve">   7.1 Do kiểm tra chi tiết trên máy</w:t>
      </w:r>
    </w:p>
    <w:p w14:paraId="5A53EB0D" w14:textId="77777777" w:rsidR="00802D15" w:rsidRPr="00D24F77" w:rsidRDefault="00802D15" w:rsidP="00802D15">
      <w:pPr>
        <w:spacing w:after="120"/>
        <w:ind w:firstLine="720"/>
        <w:jc w:val="both"/>
        <w:rPr>
          <w:bCs/>
        </w:rPr>
      </w:pPr>
      <w:r w:rsidRPr="00D24F77">
        <w:rPr>
          <w:bCs/>
        </w:rPr>
        <w:t xml:space="preserve">   7.2 Do kiểm tra chi tiết bằng dụng cụ đo</w:t>
      </w:r>
    </w:p>
    <w:p w14:paraId="606D33F4" w14:textId="77777777" w:rsidR="00802D15" w:rsidRPr="00D24F77" w:rsidRDefault="00802D15" w:rsidP="00802D15">
      <w:pPr>
        <w:spacing w:after="120"/>
        <w:ind w:firstLine="720"/>
        <w:jc w:val="both"/>
        <w:rPr>
          <w:bCs/>
        </w:rPr>
      </w:pPr>
      <w:r w:rsidRPr="00D24F77">
        <w:rPr>
          <w:bCs/>
        </w:rPr>
        <w:t xml:space="preserve">   7.3 Vệ sinh máy</w:t>
      </w:r>
    </w:p>
    <w:p w14:paraId="586EF680" w14:textId="77777777" w:rsidR="00802D15" w:rsidRPr="00D24F77" w:rsidRDefault="00802D15" w:rsidP="00802D15">
      <w:pPr>
        <w:spacing w:after="120"/>
        <w:ind w:firstLine="720"/>
        <w:jc w:val="both"/>
        <w:rPr>
          <w:bCs/>
        </w:rPr>
      </w:pPr>
    </w:p>
    <w:p w14:paraId="33F364B1" w14:textId="77777777" w:rsidR="00802D15" w:rsidRPr="00D24F77" w:rsidRDefault="00802D15" w:rsidP="00802D15">
      <w:pPr>
        <w:spacing w:after="120"/>
        <w:jc w:val="center"/>
        <w:rPr>
          <w:rFonts w:eastAsia="Calibri"/>
          <w:bCs/>
          <w:lang w:val="vi-VN"/>
        </w:rPr>
      </w:pPr>
      <w:r w:rsidRPr="00D24F77">
        <w:rPr>
          <w:rFonts w:eastAsia="Calibri"/>
          <w:b/>
          <w:lang w:val="vi-VN"/>
        </w:rPr>
        <w:t xml:space="preserve">Bài </w:t>
      </w:r>
      <w:r w:rsidRPr="00D24F77">
        <w:rPr>
          <w:rFonts w:eastAsia="Calibri"/>
          <w:b/>
        </w:rPr>
        <w:t>5</w:t>
      </w:r>
      <w:r w:rsidRPr="00D24F77">
        <w:rPr>
          <w:rFonts w:eastAsia="Calibri"/>
          <w:b/>
          <w:lang w:val="vi-VN"/>
        </w:rPr>
        <w:t>:</w:t>
      </w:r>
      <w:r w:rsidRPr="00D24F77">
        <w:rPr>
          <w:rFonts w:eastAsia="Calibri"/>
          <w:lang w:val="vi-VN"/>
        </w:rPr>
        <w:t xml:space="preserve"> </w:t>
      </w:r>
      <w:r w:rsidRPr="00D24F77">
        <w:rPr>
          <w:b/>
          <w:bCs/>
        </w:rPr>
        <w:t>Vận hành máy gia công cắt dây EDM CNC</w:t>
      </w:r>
      <w:r w:rsidRPr="00D24F77">
        <w:rPr>
          <w:rFonts w:eastAsia="Calibri"/>
          <w:bCs/>
        </w:rPr>
        <w:t xml:space="preserve">       </w:t>
      </w:r>
      <w:r w:rsidRPr="00D24F77">
        <w:rPr>
          <w:rFonts w:eastAsia="Calibri"/>
          <w:bCs/>
        </w:rPr>
        <w:tab/>
        <w:t xml:space="preserve"> </w:t>
      </w:r>
      <w:r w:rsidRPr="00D24F77">
        <w:rPr>
          <w:rFonts w:eastAsia="Calibri"/>
          <w:lang w:val="vi-VN"/>
        </w:rPr>
        <w:t xml:space="preserve">Thời gian: </w:t>
      </w:r>
      <w:r w:rsidRPr="00D24F77">
        <w:rPr>
          <w:rFonts w:eastAsia="Calibri"/>
        </w:rPr>
        <w:t>15</w:t>
      </w:r>
      <w:r w:rsidRPr="00D24F77">
        <w:rPr>
          <w:rFonts w:eastAsia="Calibri"/>
          <w:lang w:val="vi-VN"/>
        </w:rPr>
        <w:t xml:space="preserve"> giờ</w:t>
      </w:r>
    </w:p>
    <w:p w14:paraId="1B6AAC20" w14:textId="77777777" w:rsidR="00802D15" w:rsidRPr="00D24F77" w:rsidRDefault="00802D15" w:rsidP="00802D15">
      <w:pPr>
        <w:spacing w:after="120"/>
        <w:jc w:val="both"/>
        <w:rPr>
          <w:lang w:val="vi-VN"/>
        </w:rPr>
      </w:pPr>
      <w:r w:rsidRPr="00D24F77">
        <w:rPr>
          <w:lang w:val="vi-VN"/>
        </w:rPr>
        <w:t xml:space="preserve">1. Mục tiêu: </w:t>
      </w:r>
    </w:p>
    <w:p w14:paraId="665A0896" w14:textId="77777777" w:rsidR="00802D15" w:rsidRPr="00D24F77" w:rsidRDefault="00802D15" w:rsidP="00802D15">
      <w:pPr>
        <w:spacing w:after="120"/>
        <w:ind w:left="426" w:hanging="284"/>
        <w:jc w:val="both"/>
        <w:rPr>
          <w:rFonts w:eastAsia="Calibri"/>
          <w:lang w:val="vi-VN"/>
        </w:rPr>
      </w:pPr>
      <w:r w:rsidRPr="00D24F77">
        <w:rPr>
          <w:rFonts w:eastAsia="Calibri"/>
          <w:lang w:val="vi-VN"/>
        </w:rPr>
        <w:t>+ Trình bày được tính năng, cấu tạo của máy cắt dây EDM CNC, các bộ phận máy và các phụ tùng kèm theo máy</w:t>
      </w:r>
    </w:p>
    <w:p w14:paraId="27084ED7" w14:textId="77777777" w:rsidR="00802D15" w:rsidRPr="00D24F77" w:rsidRDefault="00802D15" w:rsidP="00802D15">
      <w:pPr>
        <w:spacing w:after="120"/>
        <w:ind w:left="426" w:hanging="284"/>
        <w:jc w:val="both"/>
        <w:rPr>
          <w:rFonts w:eastAsia="Calibri"/>
          <w:lang w:val="vi-VN"/>
        </w:rPr>
      </w:pPr>
      <w:r w:rsidRPr="00D24F77">
        <w:rPr>
          <w:rFonts w:eastAsia="Calibri"/>
          <w:lang w:val="vi-VN"/>
        </w:rPr>
        <w:t>+ Trình bày được quy trình thao tác vận hành máy cắt dây EDM CNC.</w:t>
      </w:r>
    </w:p>
    <w:p w14:paraId="04C55A9C" w14:textId="77777777" w:rsidR="00802D15" w:rsidRPr="00D24F77" w:rsidRDefault="00802D15" w:rsidP="00802D15">
      <w:pPr>
        <w:spacing w:after="120"/>
        <w:ind w:left="426" w:hanging="284"/>
        <w:jc w:val="both"/>
        <w:rPr>
          <w:rFonts w:eastAsia="Calibri"/>
          <w:lang w:val="vi-VN"/>
        </w:rPr>
      </w:pPr>
      <w:r w:rsidRPr="00D24F77">
        <w:rPr>
          <w:rFonts w:eastAsia="Calibri"/>
          <w:lang w:val="vi-VN"/>
        </w:rPr>
        <w:t>+ Vận hành thành thạo máy cắt dây EDM CNC đúng quy trình, quy phạm đảm bảo an toàn tuyệt đối cho người và máy.</w:t>
      </w:r>
    </w:p>
    <w:p w14:paraId="2231D79C" w14:textId="77777777" w:rsidR="00802D15" w:rsidRPr="00D24F77" w:rsidRDefault="00802D15" w:rsidP="00802D15">
      <w:pPr>
        <w:spacing w:after="120"/>
        <w:ind w:left="426" w:hanging="284"/>
        <w:jc w:val="both"/>
        <w:rPr>
          <w:rFonts w:eastAsia="Calibri"/>
          <w:lang w:val="pt-BR"/>
        </w:rPr>
      </w:pPr>
      <w:r w:rsidRPr="00D24F77">
        <w:rPr>
          <w:rFonts w:eastAsia="Calibri"/>
          <w:iCs/>
          <w:lang w:val="vi-VN"/>
        </w:rPr>
        <w:t>+</w:t>
      </w:r>
      <w:r w:rsidRPr="00D24F77">
        <w:rPr>
          <w:rFonts w:eastAsia="Calibri"/>
          <w:iCs/>
          <w:lang w:val="pt-BR"/>
        </w:rPr>
        <w:t xml:space="preserve"> </w:t>
      </w:r>
      <w:r w:rsidRPr="00D24F77">
        <w:rPr>
          <w:rFonts w:eastAsia="Calibri"/>
          <w:lang w:val="pt-BR"/>
        </w:rPr>
        <w:t>Rèn luyện tính kỷ luật, kiên trì, cẩn thận, nghiêm túc, chủ động và tích cực sáng tạo trong học tập.</w:t>
      </w:r>
    </w:p>
    <w:p w14:paraId="6D293357" w14:textId="77777777" w:rsidR="00802D15" w:rsidRPr="00D24F77" w:rsidRDefault="00802D15" w:rsidP="00802D15">
      <w:pPr>
        <w:spacing w:after="120"/>
        <w:jc w:val="both"/>
        <w:rPr>
          <w:lang w:val="vi-VN"/>
        </w:rPr>
      </w:pPr>
      <w:r w:rsidRPr="00D24F77">
        <w:rPr>
          <w:lang w:val="pt-BR"/>
        </w:rPr>
        <w:t>2. Nội dung</w:t>
      </w:r>
      <w:r w:rsidRPr="00D24F77">
        <w:rPr>
          <w:lang w:val="vi-VN"/>
        </w:rPr>
        <w:t xml:space="preserve">: </w:t>
      </w:r>
    </w:p>
    <w:p w14:paraId="60A38F3C" w14:textId="77777777" w:rsidR="00802D15" w:rsidRPr="00D24F77" w:rsidRDefault="00802D15" w:rsidP="00802D15">
      <w:pPr>
        <w:spacing w:after="120"/>
        <w:ind w:firstLine="720"/>
        <w:rPr>
          <w:bCs/>
          <w:lang w:val="pt-BR"/>
        </w:rPr>
      </w:pPr>
      <w:r w:rsidRPr="00D24F77">
        <w:rPr>
          <w:bCs/>
          <w:lang w:val="pt-BR"/>
        </w:rPr>
        <w:t xml:space="preserve">1. Vận hành cơ bản máy </w:t>
      </w:r>
      <w:r w:rsidRPr="00D24F77">
        <w:rPr>
          <w:rFonts w:eastAsia="Calibri"/>
          <w:lang w:val="pt-BR"/>
        </w:rPr>
        <w:t xml:space="preserve">cắt dây </w:t>
      </w:r>
      <w:r w:rsidRPr="00D24F77">
        <w:rPr>
          <w:bCs/>
          <w:lang w:val="pt-BR"/>
        </w:rPr>
        <w:t>EDM CNC</w:t>
      </w:r>
    </w:p>
    <w:p w14:paraId="7DBAC9BC" w14:textId="77777777" w:rsidR="00802D15" w:rsidRPr="00D24F77" w:rsidRDefault="00802D15" w:rsidP="00802D15">
      <w:pPr>
        <w:spacing w:after="120"/>
        <w:ind w:firstLine="720"/>
        <w:rPr>
          <w:bCs/>
          <w:lang w:val="pt-BR"/>
        </w:rPr>
      </w:pPr>
      <w:r w:rsidRPr="00D24F77">
        <w:rPr>
          <w:bCs/>
          <w:lang w:val="pt-BR"/>
        </w:rPr>
        <w:t xml:space="preserve">   1.1 Kiểm tra máy</w:t>
      </w:r>
    </w:p>
    <w:p w14:paraId="01DA2271" w14:textId="77777777" w:rsidR="00802D15" w:rsidRPr="00D24F77" w:rsidRDefault="00802D15" w:rsidP="00802D15">
      <w:pPr>
        <w:spacing w:after="120"/>
        <w:ind w:firstLine="720"/>
        <w:rPr>
          <w:bCs/>
          <w:lang w:val="pt-BR"/>
        </w:rPr>
      </w:pPr>
      <w:r w:rsidRPr="00D24F77">
        <w:rPr>
          <w:bCs/>
          <w:lang w:val="pt-BR"/>
        </w:rPr>
        <w:t xml:space="preserve">   1.2 Mở máy</w:t>
      </w:r>
    </w:p>
    <w:p w14:paraId="28680751" w14:textId="77777777" w:rsidR="00802D15" w:rsidRPr="00D24F77" w:rsidRDefault="00802D15" w:rsidP="00802D15">
      <w:pPr>
        <w:spacing w:after="120"/>
        <w:jc w:val="both"/>
        <w:rPr>
          <w:rFonts w:eastAsia="Calibri"/>
          <w:lang w:val="vi-VN"/>
        </w:rPr>
      </w:pPr>
      <w:r w:rsidRPr="00D24F77">
        <w:rPr>
          <w:rFonts w:eastAsia="Calibri"/>
          <w:lang w:val="pt-BR"/>
        </w:rPr>
        <w:t xml:space="preserve">   </w:t>
      </w:r>
      <w:r w:rsidRPr="00D24F77">
        <w:rPr>
          <w:rFonts w:eastAsia="Calibri"/>
          <w:lang w:val="pt-BR"/>
        </w:rPr>
        <w:tab/>
        <w:t xml:space="preserve">   1.</w:t>
      </w:r>
      <w:r w:rsidRPr="00D24F77">
        <w:rPr>
          <w:rFonts w:eastAsia="Calibri"/>
          <w:lang w:val="vi-VN"/>
        </w:rPr>
        <w:t>3 Thao tác di chuyển máy về chuẩn máy</w:t>
      </w:r>
    </w:p>
    <w:p w14:paraId="39ED8618" w14:textId="77777777" w:rsidR="00802D15" w:rsidRPr="00D24F77" w:rsidRDefault="00802D15" w:rsidP="00802D15">
      <w:pPr>
        <w:spacing w:after="120"/>
        <w:ind w:firstLine="720"/>
        <w:jc w:val="both"/>
        <w:rPr>
          <w:rFonts w:eastAsia="Calibri"/>
          <w:lang w:val="pt-BR"/>
        </w:rPr>
      </w:pPr>
      <w:r w:rsidRPr="00D24F77">
        <w:rPr>
          <w:rFonts w:eastAsia="Calibri"/>
          <w:lang w:val="pt-BR"/>
        </w:rPr>
        <w:t xml:space="preserve">   1.4 Điều chỉnh thẳng dây</w:t>
      </w:r>
    </w:p>
    <w:p w14:paraId="683E2520" w14:textId="77777777" w:rsidR="00802D15" w:rsidRPr="00D24F77" w:rsidRDefault="00802D15" w:rsidP="00802D15">
      <w:pPr>
        <w:spacing w:after="120"/>
        <w:jc w:val="both"/>
        <w:rPr>
          <w:rFonts w:eastAsia="Calibri"/>
          <w:lang w:val="vi-VN"/>
        </w:rPr>
      </w:pPr>
      <w:r w:rsidRPr="00D24F77">
        <w:rPr>
          <w:rFonts w:eastAsia="Calibri"/>
          <w:lang w:val="pt-BR"/>
        </w:rPr>
        <w:t xml:space="preserve">  </w:t>
      </w:r>
      <w:r w:rsidRPr="00D24F77">
        <w:rPr>
          <w:rFonts w:eastAsia="Calibri"/>
          <w:lang w:val="pt-BR"/>
        </w:rPr>
        <w:tab/>
        <w:t xml:space="preserve">   1.5</w:t>
      </w:r>
      <w:r w:rsidRPr="00D24F77">
        <w:rPr>
          <w:rFonts w:eastAsia="Calibri"/>
          <w:lang w:val="vi-VN"/>
        </w:rPr>
        <w:t xml:space="preserve"> Thao tác di chuyển các trục X, Y, Z</w:t>
      </w:r>
      <w:r w:rsidRPr="00D24F77">
        <w:rPr>
          <w:rFonts w:eastAsia="Calibri"/>
          <w:lang w:val="pt-BR"/>
        </w:rPr>
        <w:t xml:space="preserve"> ở</w:t>
      </w:r>
      <w:r w:rsidRPr="00D24F77">
        <w:rPr>
          <w:rFonts w:eastAsia="Calibri"/>
          <w:lang w:val="vi-VN"/>
        </w:rPr>
        <w:t xml:space="preserve"> chế độ điều khiển. </w:t>
      </w:r>
    </w:p>
    <w:p w14:paraId="332337BC" w14:textId="77777777" w:rsidR="00802D15" w:rsidRPr="00D24F77" w:rsidRDefault="00802D15" w:rsidP="00802D15">
      <w:pPr>
        <w:spacing w:after="120"/>
        <w:ind w:firstLine="720"/>
        <w:rPr>
          <w:bCs/>
          <w:lang w:val="vi-VN"/>
        </w:rPr>
      </w:pPr>
      <w:r w:rsidRPr="00D24F77">
        <w:rPr>
          <w:bCs/>
          <w:lang w:val="vi-VN"/>
        </w:rPr>
        <w:lastRenderedPageBreak/>
        <w:t>2.Gá điện cưc, điều chỉnh điện cực</w:t>
      </w:r>
    </w:p>
    <w:p w14:paraId="691DEB7B" w14:textId="77777777" w:rsidR="00802D15" w:rsidRPr="00D24F77" w:rsidRDefault="00802D15" w:rsidP="00802D15">
      <w:pPr>
        <w:spacing w:after="120"/>
        <w:ind w:firstLine="720"/>
        <w:rPr>
          <w:bCs/>
          <w:lang w:val="vi-VN"/>
        </w:rPr>
      </w:pPr>
      <w:r w:rsidRPr="00D24F77">
        <w:rPr>
          <w:bCs/>
          <w:lang w:val="vi-VN"/>
        </w:rPr>
        <w:t>3. Gá phôi.</w:t>
      </w:r>
    </w:p>
    <w:p w14:paraId="3BDFB2C3" w14:textId="77777777" w:rsidR="00802D15" w:rsidRPr="00D24F77" w:rsidRDefault="00802D15" w:rsidP="00802D15">
      <w:pPr>
        <w:spacing w:after="120"/>
        <w:ind w:firstLine="720"/>
        <w:rPr>
          <w:bCs/>
          <w:lang w:val="vi-VN"/>
        </w:rPr>
      </w:pPr>
      <w:r w:rsidRPr="00D24F77">
        <w:rPr>
          <w:bCs/>
          <w:lang w:val="vi-VN"/>
        </w:rPr>
        <w:t>4. Xác định chuẩn phôi</w:t>
      </w:r>
    </w:p>
    <w:p w14:paraId="0FD9BDF5" w14:textId="77777777" w:rsidR="00802D15" w:rsidRPr="00D24F77" w:rsidRDefault="00802D15" w:rsidP="00802D15">
      <w:pPr>
        <w:spacing w:after="120"/>
        <w:ind w:firstLine="720"/>
        <w:rPr>
          <w:bCs/>
          <w:lang w:val="vi-VN"/>
        </w:rPr>
      </w:pPr>
      <w:r w:rsidRPr="00D24F77">
        <w:rPr>
          <w:bCs/>
          <w:lang w:val="vi-VN"/>
        </w:rPr>
        <w:t xml:space="preserve">   4.1 Xác định chuẩn phôi bằng tay</w:t>
      </w:r>
    </w:p>
    <w:p w14:paraId="2F590EB0" w14:textId="77777777" w:rsidR="00802D15" w:rsidRPr="00D24F77" w:rsidRDefault="00802D15" w:rsidP="00802D15">
      <w:pPr>
        <w:spacing w:after="120"/>
        <w:ind w:firstLine="720"/>
        <w:rPr>
          <w:bCs/>
          <w:lang w:val="vi-VN"/>
        </w:rPr>
      </w:pPr>
      <w:r w:rsidRPr="00D24F77">
        <w:rPr>
          <w:bCs/>
          <w:lang w:val="vi-VN"/>
        </w:rPr>
        <w:t xml:space="preserve">   4.2 Xác định chuẩn phôi tự động</w:t>
      </w:r>
    </w:p>
    <w:p w14:paraId="06952FA3" w14:textId="77777777" w:rsidR="00802D15" w:rsidRPr="00D24F77" w:rsidRDefault="00802D15" w:rsidP="00802D15">
      <w:pPr>
        <w:spacing w:after="120"/>
        <w:ind w:firstLine="720"/>
        <w:rPr>
          <w:bCs/>
          <w:lang w:val="vi-VN"/>
        </w:rPr>
      </w:pPr>
      <w:r w:rsidRPr="00D24F77">
        <w:rPr>
          <w:bCs/>
          <w:lang w:val="vi-VN"/>
        </w:rPr>
        <w:t>5. Thiết lập chế độ gia công, vận hành máy.</w:t>
      </w:r>
    </w:p>
    <w:p w14:paraId="24512E73" w14:textId="77777777" w:rsidR="00802D15" w:rsidRPr="00D24F77" w:rsidRDefault="00802D15" w:rsidP="00802D15">
      <w:pPr>
        <w:spacing w:after="120"/>
        <w:ind w:firstLine="720"/>
        <w:rPr>
          <w:bCs/>
          <w:lang w:val="vi-VN"/>
        </w:rPr>
      </w:pPr>
      <w:r w:rsidRPr="00D24F77">
        <w:rPr>
          <w:bCs/>
          <w:lang w:val="vi-VN"/>
        </w:rPr>
        <w:t>6. Gia công xung định hình chi tiết.</w:t>
      </w:r>
    </w:p>
    <w:p w14:paraId="596FA806" w14:textId="77777777" w:rsidR="00802D15" w:rsidRPr="00D24F77" w:rsidRDefault="00802D15" w:rsidP="00802D15">
      <w:pPr>
        <w:spacing w:after="120"/>
        <w:ind w:firstLine="720"/>
        <w:jc w:val="both"/>
        <w:rPr>
          <w:bCs/>
        </w:rPr>
      </w:pPr>
      <w:r w:rsidRPr="00D24F77">
        <w:rPr>
          <w:bCs/>
        </w:rPr>
        <w:t>7. Kiểm tra chi tiết gia công.</w:t>
      </w:r>
    </w:p>
    <w:p w14:paraId="2B8DDB80" w14:textId="77777777" w:rsidR="00802D15" w:rsidRPr="00D24F77" w:rsidRDefault="00802D15" w:rsidP="00802D15">
      <w:pPr>
        <w:spacing w:after="120"/>
        <w:ind w:firstLine="720"/>
        <w:jc w:val="both"/>
        <w:rPr>
          <w:bCs/>
        </w:rPr>
      </w:pPr>
      <w:r w:rsidRPr="00D24F77">
        <w:rPr>
          <w:bCs/>
        </w:rPr>
        <w:t xml:space="preserve">   7.1 Do kiểm tra chi tiết trên máy</w:t>
      </w:r>
    </w:p>
    <w:p w14:paraId="7C2A97DC" w14:textId="77777777" w:rsidR="00802D15" w:rsidRPr="00D24F77" w:rsidRDefault="00802D15" w:rsidP="00802D15">
      <w:pPr>
        <w:spacing w:after="120"/>
        <w:ind w:firstLine="720"/>
        <w:jc w:val="both"/>
        <w:rPr>
          <w:bCs/>
        </w:rPr>
      </w:pPr>
      <w:r w:rsidRPr="00D24F77">
        <w:rPr>
          <w:bCs/>
        </w:rPr>
        <w:t xml:space="preserve">   7.2 Do kiểm tra chi tiết bằng dụng cụ đo</w:t>
      </w:r>
    </w:p>
    <w:p w14:paraId="0910D560" w14:textId="77777777" w:rsidR="00802D15" w:rsidRPr="00D24F77" w:rsidRDefault="00802D15" w:rsidP="00802D15">
      <w:pPr>
        <w:spacing w:after="120"/>
        <w:ind w:firstLine="720"/>
        <w:jc w:val="both"/>
        <w:rPr>
          <w:bCs/>
        </w:rPr>
      </w:pPr>
      <w:r w:rsidRPr="00D24F77">
        <w:rPr>
          <w:bCs/>
        </w:rPr>
        <w:t xml:space="preserve">   7.3 Vệ sinh máy</w:t>
      </w:r>
    </w:p>
    <w:p w14:paraId="65D6807D" w14:textId="77777777" w:rsidR="00802D15" w:rsidRPr="00D24F77" w:rsidRDefault="00802D15" w:rsidP="00802D15">
      <w:pPr>
        <w:spacing w:after="120"/>
        <w:jc w:val="both"/>
        <w:rPr>
          <w:rFonts w:eastAsia="Calibri"/>
          <w:lang w:val="vi-VN"/>
        </w:rPr>
      </w:pPr>
      <w:r w:rsidRPr="00D24F77">
        <w:rPr>
          <w:rFonts w:eastAsia="Calibri"/>
          <w:i/>
          <w:lang w:val="vi-VN"/>
        </w:rPr>
        <w:t xml:space="preserve">     </w:t>
      </w:r>
    </w:p>
    <w:p w14:paraId="710C3996" w14:textId="77777777" w:rsidR="00802D15" w:rsidRPr="00D24F77" w:rsidRDefault="00802D15" w:rsidP="00802D15">
      <w:pPr>
        <w:spacing w:after="120"/>
        <w:jc w:val="both"/>
        <w:outlineLvl w:val="0"/>
        <w:rPr>
          <w:rFonts w:eastAsia="Calibri"/>
          <w:b/>
        </w:rPr>
      </w:pPr>
      <w:r w:rsidRPr="00D24F77">
        <w:rPr>
          <w:rFonts w:eastAsia="Calibri"/>
          <w:b/>
          <w:lang w:val="vi-VN"/>
        </w:rPr>
        <w:t>IV. ĐIỀU KIỆN THỰC HIỆN MÔ ĐUN:</w:t>
      </w:r>
    </w:p>
    <w:p w14:paraId="7D0A2B32" w14:textId="77777777" w:rsidR="00802D15" w:rsidRPr="00D24F77" w:rsidRDefault="00802D15" w:rsidP="00802D15">
      <w:pPr>
        <w:spacing w:after="120"/>
        <w:jc w:val="both"/>
      </w:pPr>
      <w:r w:rsidRPr="00D24F77">
        <w:t>1. Phòng học chuyên môn hóa/ nhà xưởng:</w:t>
      </w:r>
    </w:p>
    <w:p w14:paraId="0A28192D" w14:textId="77777777" w:rsidR="00802D15" w:rsidRPr="00D24F77" w:rsidRDefault="00802D15" w:rsidP="00802D15">
      <w:pPr>
        <w:spacing w:after="120"/>
        <w:ind w:firstLine="720"/>
        <w:jc w:val="both"/>
      </w:pPr>
      <w:r w:rsidRPr="00D24F77">
        <w:t>- Xưởng thực hành có trang bị máy xung định hình EDM CNC và máy cắt dây EDM CNC</w:t>
      </w:r>
    </w:p>
    <w:p w14:paraId="3F5A7823" w14:textId="77777777" w:rsidR="00802D15" w:rsidRPr="00D24F77" w:rsidRDefault="00802D15" w:rsidP="00802D15">
      <w:pPr>
        <w:spacing w:after="120"/>
        <w:jc w:val="both"/>
      </w:pPr>
      <w:r w:rsidRPr="00D24F77">
        <w:t>2. Trang thiết bị máy móc:</w:t>
      </w:r>
    </w:p>
    <w:p w14:paraId="0CBFB7AD" w14:textId="77777777" w:rsidR="00802D15" w:rsidRPr="00D24F77" w:rsidRDefault="00802D15" w:rsidP="00802D15">
      <w:pPr>
        <w:spacing w:after="120"/>
        <w:ind w:firstLine="720"/>
        <w:jc w:val="both"/>
        <w:rPr>
          <w:rFonts w:eastAsia="Calibri"/>
          <w:lang w:val="vi-VN"/>
        </w:rPr>
      </w:pPr>
      <w:r w:rsidRPr="00D24F77">
        <w:t>-</w:t>
      </w:r>
      <w:r w:rsidRPr="00D24F77">
        <w:rPr>
          <w:rFonts w:eastAsia="Calibri"/>
          <w:lang w:val="vi-VN"/>
        </w:rPr>
        <w:t xml:space="preserve"> Panme đo trong, đồng hồ so, , bàn map /1</w:t>
      </w:r>
      <w:r w:rsidRPr="00D24F77">
        <w:rPr>
          <w:rFonts w:eastAsia="Calibri"/>
        </w:rPr>
        <w:t>5</w:t>
      </w:r>
      <w:r w:rsidRPr="00D24F77">
        <w:rPr>
          <w:rFonts w:eastAsia="Calibri"/>
          <w:lang w:val="vi-VN"/>
        </w:rPr>
        <w:t xml:space="preserve"> sinh viên; </w:t>
      </w:r>
    </w:p>
    <w:p w14:paraId="31F61CF9" w14:textId="77777777" w:rsidR="00802D15" w:rsidRPr="00D24F77" w:rsidRDefault="00802D15" w:rsidP="00802D15">
      <w:pPr>
        <w:spacing w:after="120"/>
        <w:ind w:firstLine="720"/>
        <w:jc w:val="both"/>
        <w:rPr>
          <w:rFonts w:eastAsia="Calibri"/>
          <w:lang w:val="vi-VN"/>
        </w:rPr>
      </w:pPr>
      <w:r w:rsidRPr="00D24F77">
        <w:rPr>
          <w:rFonts w:eastAsia="Calibri"/>
        </w:rPr>
        <w:t xml:space="preserve">  + </w:t>
      </w:r>
      <w:r w:rsidRPr="00D24F77">
        <w:rPr>
          <w:rFonts w:eastAsia="Calibri"/>
          <w:lang w:val="vi-VN"/>
        </w:rPr>
        <w:t xml:space="preserve">1 Máy </w:t>
      </w:r>
      <w:r w:rsidRPr="00D24F77">
        <w:rPr>
          <w:rFonts w:eastAsia="Calibri"/>
        </w:rPr>
        <w:t>xung định hình EDM</w:t>
      </w:r>
      <w:r w:rsidRPr="00D24F77">
        <w:rPr>
          <w:rFonts w:eastAsia="Calibri"/>
          <w:lang w:val="vi-VN"/>
        </w:rPr>
        <w:t xml:space="preserve"> </w:t>
      </w:r>
      <w:r w:rsidRPr="00D24F77">
        <w:rPr>
          <w:rFonts w:eastAsia="Calibri"/>
        </w:rPr>
        <w:t>CNC</w:t>
      </w:r>
      <w:r w:rsidRPr="00D24F77">
        <w:rPr>
          <w:rFonts w:eastAsia="Calibri"/>
          <w:lang w:val="vi-VN"/>
        </w:rPr>
        <w:t xml:space="preserve"> / </w:t>
      </w:r>
      <w:r w:rsidRPr="00D24F77">
        <w:rPr>
          <w:rFonts w:eastAsia="Calibri"/>
        </w:rPr>
        <w:t>15</w:t>
      </w:r>
      <w:r w:rsidRPr="00D24F77">
        <w:rPr>
          <w:rFonts w:eastAsia="Calibri"/>
          <w:lang w:val="vi-VN"/>
        </w:rPr>
        <w:t xml:space="preserve"> sinh viên.</w:t>
      </w:r>
    </w:p>
    <w:p w14:paraId="49C24DFB" w14:textId="77777777" w:rsidR="00802D15" w:rsidRPr="00D24F77" w:rsidRDefault="00802D15" w:rsidP="00802D15">
      <w:pPr>
        <w:spacing w:after="120"/>
        <w:ind w:firstLine="720"/>
        <w:jc w:val="both"/>
        <w:rPr>
          <w:rFonts w:eastAsia="Calibri"/>
        </w:rPr>
      </w:pPr>
      <w:r w:rsidRPr="00D24F77">
        <w:rPr>
          <w:rFonts w:eastAsia="Calibri"/>
        </w:rPr>
        <w:t xml:space="preserve">  + </w:t>
      </w:r>
      <w:r w:rsidRPr="00D24F77">
        <w:rPr>
          <w:rFonts w:eastAsia="Calibri"/>
          <w:lang w:val="vi-VN"/>
        </w:rPr>
        <w:t xml:space="preserve">1 Máy </w:t>
      </w:r>
      <w:r w:rsidRPr="00D24F77">
        <w:rPr>
          <w:rFonts w:eastAsia="Calibri"/>
        </w:rPr>
        <w:t>xung cắt dây EDM</w:t>
      </w:r>
      <w:r w:rsidRPr="00D24F77">
        <w:rPr>
          <w:rFonts w:eastAsia="Calibri"/>
          <w:lang w:val="vi-VN"/>
        </w:rPr>
        <w:t xml:space="preserve"> </w:t>
      </w:r>
      <w:r w:rsidRPr="00D24F77">
        <w:rPr>
          <w:rFonts w:eastAsia="Calibri"/>
        </w:rPr>
        <w:t>CNC</w:t>
      </w:r>
      <w:r w:rsidRPr="00D24F77">
        <w:rPr>
          <w:rFonts w:eastAsia="Calibri"/>
          <w:lang w:val="vi-VN"/>
        </w:rPr>
        <w:t xml:space="preserve"> / </w:t>
      </w:r>
      <w:r w:rsidRPr="00D24F77">
        <w:rPr>
          <w:rFonts w:eastAsia="Calibri"/>
        </w:rPr>
        <w:t>15</w:t>
      </w:r>
      <w:r w:rsidRPr="00D24F77">
        <w:rPr>
          <w:rFonts w:eastAsia="Calibri"/>
          <w:lang w:val="vi-VN"/>
        </w:rPr>
        <w:t xml:space="preserve"> sinh viên.</w:t>
      </w:r>
    </w:p>
    <w:p w14:paraId="3E3661A3" w14:textId="77777777" w:rsidR="00802D15" w:rsidRPr="00D24F77" w:rsidRDefault="00802D15" w:rsidP="00802D15">
      <w:pPr>
        <w:spacing w:after="120"/>
        <w:ind w:firstLine="720"/>
        <w:jc w:val="both"/>
        <w:rPr>
          <w:rFonts w:eastAsia="Calibri"/>
          <w:lang w:val="vi-VN"/>
        </w:rPr>
      </w:pPr>
      <w:r w:rsidRPr="00D24F77">
        <w:rPr>
          <w:rFonts w:eastAsia="Calibri"/>
        </w:rPr>
        <w:t>-</w:t>
      </w:r>
      <w:r w:rsidRPr="00D24F77">
        <w:rPr>
          <w:rFonts w:eastAsia="Calibri"/>
          <w:lang w:val="vi-VN"/>
        </w:rPr>
        <w:t xml:space="preserve"> Dụng cụ đo kiểm: 1 Êke, thước thẳng, thước cặp 1/10, 1/20, 1/50mm, Panme đo ngoài</w:t>
      </w:r>
    </w:p>
    <w:p w14:paraId="474C80AF" w14:textId="77777777" w:rsidR="00802D15" w:rsidRPr="00D24F77" w:rsidRDefault="00802D15" w:rsidP="00802D15">
      <w:pPr>
        <w:spacing w:after="120"/>
        <w:ind w:firstLine="720"/>
        <w:jc w:val="both"/>
        <w:rPr>
          <w:rFonts w:eastAsia="Calibri"/>
          <w:lang w:val="vi-VN"/>
        </w:rPr>
      </w:pPr>
      <w:r w:rsidRPr="00D24F77">
        <w:rPr>
          <w:rFonts w:eastAsia="Calibri"/>
          <w:lang w:val="vi-VN"/>
        </w:rPr>
        <w:t xml:space="preserve">- Các loại điện cực 1 loại / 1 sinh viên </w:t>
      </w:r>
    </w:p>
    <w:p w14:paraId="5CF18493" w14:textId="77777777" w:rsidR="00802D15" w:rsidRPr="00D24F77" w:rsidRDefault="00802D15" w:rsidP="00802D15">
      <w:pPr>
        <w:spacing w:after="120"/>
        <w:ind w:firstLine="720"/>
        <w:jc w:val="both"/>
        <w:rPr>
          <w:rFonts w:eastAsia="Calibri"/>
          <w:lang w:val="vi-VN"/>
        </w:rPr>
      </w:pPr>
      <w:r w:rsidRPr="00D24F77">
        <w:rPr>
          <w:rFonts w:eastAsia="Calibri"/>
          <w:lang w:val="vi-VN"/>
        </w:rPr>
        <w:t>- Dây cắt</w:t>
      </w:r>
    </w:p>
    <w:p w14:paraId="3877F4C9" w14:textId="77777777" w:rsidR="00802D15" w:rsidRPr="00D24F77" w:rsidRDefault="00802D15" w:rsidP="00802D15">
      <w:pPr>
        <w:spacing w:after="120"/>
        <w:ind w:firstLine="720"/>
        <w:jc w:val="both"/>
        <w:rPr>
          <w:rFonts w:eastAsia="Calibri"/>
          <w:lang w:val="vi-VN"/>
        </w:rPr>
      </w:pPr>
      <w:r w:rsidRPr="00D24F77">
        <w:rPr>
          <w:rFonts w:eastAsia="Calibri"/>
          <w:lang w:val="vi-VN"/>
        </w:rPr>
        <w:t>- Đồ gá: Êtô chính xác,bàn từ.</w:t>
      </w:r>
    </w:p>
    <w:p w14:paraId="6CF6A6BF" w14:textId="77777777" w:rsidR="00802D15" w:rsidRPr="00D24F77" w:rsidRDefault="00802D15" w:rsidP="00802D15">
      <w:pPr>
        <w:spacing w:after="120"/>
        <w:ind w:firstLine="720"/>
        <w:jc w:val="both"/>
        <w:rPr>
          <w:rFonts w:eastAsia="Calibri"/>
          <w:lang w:val="vi-VN"/>
        </w:rPr>
      </w:pPr>
      <w:r w:rsidRPr="00D24F77">
        <w:rPr>
          <w:rFonts w:eastAsia="Calibri"/>
          <w:lang w:val="vi-VN"/>
        </w:rPr>
        <w:t>- Các loại dụng cụ khác: Búa, kìm, các loại chìa khoá, tua vít,…</w:t>
      </w:r>
    </w:p>
    <w:p w14:paraId="4D67E486" w14:textId="77777777" w:rsidR="00802D15" w:rsidRPr="00D24F77" w:rsidRDefault="00802D15" w:rsidP="00802D15">
      <w:pPr>
        <w:spacing w:after="120"/>
        <w:ind w:firstLine="720"/>
        <w:jc w:val="both"/>
        <w:rPr>
          <w:rFonts w:eastAsia="Calibri"/>
          <w:lang w:val="vi-VN"/>
        </w:rPr>
      </w:pPr>
      <w:r w:rsidRPr="00D24F77">
        <w:rPr>
          <w:rFonts w:eastAsia="Calibri"/>
          <w:lang w:val="vi-VN"/>
        </w:rPr>
        <w:t>- Máy chiếu</w:t>
      </w:r>
    </w:p>
    <w:p w14:paraId="25B6BB54" w14:textId="77777777" w:rsidR="00802D15" w:rsidRPr="00D24F77" w:rsidRDefault="00802D15" w:rsidP="00802D15">
      <w:pPr>
        <w:spacing w:after="120"/>
        <w:jc w:val="both"/>
        <w:rPr>
          <w:lang w:val="vi-VN"/>
        </w:rPr>
      </w:pPr>
      <w:r w:rsidRPr="00D24F77">
        <w:rPr>
          <w:lang w:val="vi-VN"/>
        </w:rPr>
        <w:t>3. Học liệu, dụng cụ, nguyên vật liệu:</w:t>
      </w:r>
    </w:p>
    <w:p w14:paraId="6E3D4667" w14:textId="77777777" w:rsidR="00802D15" w:rsidRPr="00D24F77" w:rsidRDefault="00802D15" w:rsidP="00802D15">
      <w:pPr>
        <w:spacing w:after="120"/>
        <w:ind w:firstLine="720"/>
        <w:jc w:val="both"/>
        <w:rPr>
          <w:rFonts w:eastAsia="Calibri"/>
          <w:lang w:val="vi-VN"/>
        </w:rPr>
      </w:pPr>
      <w:r w:rsidRPr="00D24F77">
        <w:rPr>
          <w:lang w:val="vi-VN"/>
        </w:rPr>
        <w:t xml:space="preserve">- </w:t>
      </w:r>
      <w:r w:rsidRPr="00D24F77">
        <w:rPr>
          <w:rFonts w:eastAsia="Calibri"/>
          <w:lang w:val="vi-VN"/>
        </w:rPr>
        <w:t>Phôi, dầu và mỡ công nghiệp, giẻ lau,…vv</w:t>
      </w:r>
    </w:p>
    <w:p w14:paraId="3FC2C2CC" w14:textId="77777777" w:rsidR="00802D15" w:rsidRPr="00D24F77" w:rsidRDefault="00802D15" w:rsidP="00802D15">
      <w:pPr>
        <w:spacing w:after="120"/>
        <w:ind w:firstLine="720"/>
        <w:jc w:val="both"/>
        <w:rPr>
          <w:rFonts w:eastAsia="Calibri"/>
          <w:lang w:val="vi-VN"/>
        </w:rPr>
      </w:pPr>
      <w:r w:rsidRPr="00D24F77">
        <w:rPr>
          <w:rFonts w:eastAsia="Calibri"/>
          <w:lang w:val="vi-VN"/>
        </w:rPr>
        <w:t>- Giáo trình gia công tia lửa điện EDM CNC, phiếu hướng dẫn thực hiện các bài tập.</w:t>
      </w:r>
    </w:p>
    <w:p w14:paraId="2DB7DCCF" w14:textId="77777777" w:rsidR="00802D15" w:rsidRPr="00D24F77" w:rsidRDefault="00802D15" w:rsidP="00802D15">
      <w:pPr>
        <w:spacing w:after="120"/>
        <w:jc w:val="both"/>
        <w:rPr>
          <w:lang w:val="vi-VN"/>
        </w:rPr>
      </w:pPr>
      <w:r w:rsidRPr="00D24F77">
        <w:rPr>
          <w:lang w:val="vi-VN"/>
        </w:rPr>
        <w:t>4. Các điều kiện khác:</w:t>
      </w:r>
    </w:p>
    <w:p w14:paraId="019EBCBB" w14:textId="77777777" w:rsidR="00802D15" w:rsidRPr="00D24F77" w:rsidRDefault="00802D15" w:rsidP="00802D15">
      <w:pPr>
        <w:spacing w:after="120"/>
        <w:jc w:val="both"/>
        <w:outlineLvl w:val="0"/>
        <w:rPr>
          <w:rFonts w:eastAsia="Calibri"/>
          <w:b/>
          <w:lang w:val="pt-BR"/>
        </w:rPr>
      </w:pPr>
      <w:r w:rsidRPr="00D24F77">
        <w:rPr>
          <w:rFonts w:eastAsia="Calibri"/>
          <w:b/>
          <w:lang w:val="vi-VN"/>
        </w:rPr>
        <w:t>V. PHƯƠNG PHÁP VÀ NỘI DUNG ĐÁNH GIÁ:</w:t>
      </w:r>
    </w:p>
    <w:p w14:paraId="41BB0902" w14:textId="77777777" w:rsidR="00802D15" w:rsidRPr="00D24F77" w:rsidRDefault="00802D15" w:rsidP="00802D15">
      <w:pPr>
        <w:spacing w:after="120"/>
        <w:jc w:val="both"/>
        <w:rPr>
          <w:lang w:val="pt-BR"/>
        </w:rPr>
      </w:pPr>
      <w:r w:rsidRPr="00D24F77">
        <w:rPr>
          <w:lang w:val="pt-BR"/>
        </w:rPr>
        <w:t>1. Nội dung:</w:t>
      </w:r>
    </w:p>
    <w:p w14:paraId="3F55589C" w14:textId="77777777" w:rsidR="00802D15" w:rsidRPr="00D24F77" w:rsidRDefault="00802D15" w:rsidP="00802D15">
      <w:pPr>
        <w:spacing w:after="120"/>
        <w:ind w:firstLine="284"/>
        <w:jc w:val="both"/>
        <w:rPr>
          <w:lang w:val="pt-BR"/>
        </w:rPr>
      </w:pPr>
      <w:r w:rsidRPr="00D24F77">
        <w:rPr>
          <w:lang w:val="pt-BR"/>
        </w:rPr>
        <w:lastRenderedPageBreak/>
        <w:t>- Kiến thức:</w:t>
      </w:r>
    </w:p>
    <w:p w14:paraId="48353788" w14:textId="77777777" w:rsidR="00802D15" w:rsidRPr="00D24F77" w:rsidRDefault="00802D15" w:rsidP="00802D15">
      <w:pPr>
        <w:spacing w:after="120"/>
        <w:ind w:firstLine="284"/>
        <w:jc w:val="both"/>
        <w:rPr>
          <w:lang w:val="pt-BR"/>
        </w:rPr>
      </w:pPr>
      <w:r w:rsidRPr="00D24F77">
        <w:rPr>
          <w:lang w:val="pt-BR"/>
        </w:rPr>
        <w:tab/>
        <w:t>+ Tổng quan về các phương pháp gia công đặc biệt</w:t>
      </w:r>
    </w:p>
    <w:p w14:paraId="3CA03499" w14:textId="77777777" w:rsidR="00802D15" w:rsidRPr="00D24F77" w:rsidRDefault="00802D15" w:rsidP="00802D15">
      <w:pPr>
        <w:spacing w:after="120"/>
        <w:ind w:firstLine="720"/>
        <w:jc w:val="both"/>
        <w:rPr>
          <w:rFonts w:eastAsia="Calibri"/>
          <w:lang w:val="pt-BR"/>
        </w:rPr>
      </w:pPr>
      <w:r w:rsidRPr="00D24F77">
        <w:rPr>
          <w:rFonts w:eastAsia="Calibri"/>
          <w:lang w:val="pt-BR"/>
        </w:rPr>
        <w:t>+ Các đặc điểm, công dụng, cấu tạo các bộ phận chính của máy EDM CNC và quy trình chăm sóc, vận hành máy.</w:t>
      </w:r>
    </w:p>
    <w:p w14:paraId="690EA367" w14:textId="77777777" w:rsidR="00802D15" w:rsidRPr="00D24F77" w:rsidRDefault="00802D15" w:rsidP="00802D15">
      <w:pPr>
        <w:spacing w:after="120"/>
        <w:ind w:left="340" w:firstLine="380"/>
        <w:jc w:val="both"/>
        <w:rPr>
          <w:rFonts w:eastAsia="Calibri"/>
          <w:lang w:val="pt-BR"/>
        </w:rPr>
      </w:pPr>
      <w:r w:rsidRPr="00D24F77">
        <w:rPr>
          <w:rFonts w:eastAsia="Calibri"/>
          <w:lang w:val="pt-BR"/>
        </w:rPr>
        <w:t>+ Các phương pháp kiểm tra đánh giá chất lượng sản phẩm.</w:t>
      </w:r>
    </w:p>
    <w:p w14:paraId="719F8DBE" w14:textId="77777777" w:rsidR="00802D15" w:rsidRPr="00D24F77" w:rsidRDefault="00802D15" w:rsidP="00802D15">
      <w:pPr>
        <w:spacing w:after="120"/>
        <w:ind w:left="340" w:firstLine="380"/>
        <w:jc w:val="both"/>
        <w:rPr>
          <w:rFonts w:eastAsia="Calibri"/>
          <w:lang w:val="pt-BR"/>
        </w:rPr>
      </w:pPr>
      <w:r w:rsidRPr="00D24F77">
        <w:rPr>
          <w:rFonts w:eastAsia="Calibri"/>
          <w:lang w:val="pt-BR"/>
        </w:rPr>
        <w:t>+ Các dạng sai hỏng thường gặp, nguyên nhân và cách khắc phục.</w:t>
      </w:r>
    </w:p>
    <w:p w14:paraId="110D9E5F" w14:textId="77777777" w:rsidR="00802D15" w:rsidRPr="00D24F77" w:rsidRDefault="00802D15" w:rsidP="00802D15">
      <w:pPr>
        <w:spacing w:after="120"/>
        <w:ind w:firstLine="284"/>
        <w:jc w:val="both"/>
        <w:rPr>
          <w:lang w:val="pt-BR"/>
        </w:rPr>
      </w:pPr>
      <w:r w:rsidRPr="00D24F77">
        <w:rPr>
          <w:lang w:val="pt-BR"/>
        </w:rPr>
        <w:t>- Kỹ năng:</w:t>
      </w:r>
    </w:p>
    <w:p w14:paraId="52816F2A" w14:textId="77777777" w:rsidR="00802D15" w:rsidRPr="00D24F77" w:rsidRDefault="00802D15" w:rsidP="00802D15">
      <w:pPr>
        <w:spacing w:after="120"/>
        <w:ind w:firstLine="284"/>
        <w:jc w:val="both"/>
        <w:rPr>
          <w:lang w:val="pt-BR"/>
        </w:rPr>
      </w:pPr>
      <w:r w:rsidRPr="00D24F77">
        <w:rPr>
          <w:lang w:val="pt-BR"/>
        </w:rPr>
        <w:tab/>
        <w:t>+ Phân tích sự khác nhau của các phương pháp gia công đặc biệt</w:t>
      </w:r>
    </w:p>
    <w:p w14:paraId="4A927121" w14:textId="77777777" w:rsidR="00802D15" w:rsidRPr="00D24F77" w:rsidRDefault="00802D15" w:rsidP="00802D15">
      <w:pPr>
        <w:spacing w:after="120"/>
        <w:ind w:left="340" w:firstLine="380"/>
        <w:jc w:val="both"/>
        <w:rPr>
          <w:rFonts w:eastAsia="Calibri"/>
          <w:lang w:val="pt-BR"/>
        </w:rPr>
      </w:pPr>
      <w:r w:rsidRPr="00D24F77">
        <w:rPr>
          <w:rFonts w:eastAsia="Calibri"/>
          <w:lang w:val="pt-BR"/>
        </w:rPr>
        <w:t>+ Sử dụng thành thạo máy EDM CNC.</w:t>
      </w:r>
    </w:p>
    <w:p w14:paraId="6F0AD4C7" w14:textId="77777777" w:rsidR="00802D15" w:rsidRPr="00D24F77" w:rsidRDefault="00802D15" w:rsidP="00802D15">
      <w:pPr>
        <w:spacing w:after="120"/>
        <w:ind w:left="340" w:firstLine="380"/>
        <w:jc w:val="both"/>
        <w:rPr>
          <w:rFonts w:eastAsia="Calibri"/>
          <w:lang w:val="pt-BR"/>
        </w:rPr>
      </w:pPr>
      <w:r w:rsidRPr="00D24F77">
        <w:rPr>
          <w:rFonts w:eastAsia="Calibri"/>
          <w:lang w:val="pt-BR"/>
        </w:rPr>
        <w:t>+ Lập quy trình gia công hợp lý cho từng bước công việc gia công EDM CNC cơ bản.</w:t>
      </w:r>
    </w:p>
    <w:p w14:paraId="0D91D5AD" w14:textId="77777777" w:rsidR="00802D15" w:rsidRPr="00D24F77" w:rsidRDefault="00802D15" w:rsidP="00802D15">
      <w:pPr>
        <w:spacing w:after="120"/>
        <w:ind w:left="173" w:firstLine="547"/>
        <w:jc w:val="both"/>
        <w:rPr>
          <w:rFonts w:eastAsia="Calibri"/>
          <w:lang w:val="pt-BR"/>
        </w:rPr>
      </w:pPr>
      <w:r w:rsidRPr="00D24F77">
        <w:rPr>
          <w:rFonts w:eastAsia="Calibri"/>
          <w:lang w:val="pt-BR"/>
        </w:rPr>
        <w:t>+ Đánh giá bằng phương pháp quan sát với bảng kiểm, thang điểm đạt yêu cầu.</w:t>
      </w:r>
    </w:p>
    <w:p w14:paraId="2EBEF93C" w14:textId="77777777" w:rsidR="00802D15" w:rsidRPr="00D24F77" w:rsidRDefault="00802D15" w:rsidP="00802D15">
      <w:pPr>
        <w:spacing w:after="120"/>
        <w:ind w:firstLine="284"/>
        <w:jc w:val="both"/>
        <w:rPr>
          <w:lang w:val="pt-BR"/>
        </w:rPr>
      </w:pPr>
      <w:r w:rsidRPr="00D24F77">
        <w:rPr>
          <w:lang w:val="pt-BR"/>
        </w:rPr>
        <w:t>- Năng lực tự chủ và trách nhiệm:</w:t>
      </w:r>
    </w:p>
    <w:p w14:paraId="6F6C2CCA" w14:textId="77777777" w:rsidR="00802D15" w:rsidRPr="00D24F77" w:rsidRDefault="00802D15" w:rsidP="00802D15">
      <w:pPr>
        <w:spacing w:after="120"/>
        <w:ind w:left="480" w:firstLine="240"/>
        <w:jc w:val="both"/>
        <w:rPr>
          <w:rFonts w:eastAsia="Calibri"/>
          <w:lang w:val="pt-BR"/>
        </w:rPr>
      </w:pPr>
      <w:r w:rsidRPr="00D24F77">
        <w:rPr>
          <w:rFonts w:eastAsia="Calibri"/>
          <w:lang w:val="pt-BR"/>
        </w:rPr>
        <w:t>+ Cẩn thận, nghiêm túc khi vận hành máy.</w:t>
      </w:r>
    </w:p>
    <w:p w14:paraId="23FF31DA" w14:textId="77777777" w:rsidR="00802D15" w:rsidRPr="00D24F77" w:rsidRDefault="00802D15" w:rsidP="00802D15">
      <w:pPr>
        <w:spacing w:after="120"/>
        <w:ind w:left="480" w:firstLine="240"/>
        <w:jc w:val="both"/>
        <w:rPr>
          <w:rFonts w:eastAsia="Calibri"/>
          <w:lang w:val="pt-BR"/>
        </w:rPr>
      </w:pPr>
      <w:r w:rsidRPr="00D24F77">
        <w:rPr>
          <w:rFonts w:eastAsia="Calibri"/>
          <w:lang w:val="pt-BR"/>
        </w:rPr>
        <w:t>+ Biểu lộ tinh thần trách nhiệm và hợp tác trong quá trình làm việc.</w:t>
      </w:r>
    </w:p>
    <w:p w14:paraId="10284467" w14:textId="77777777" w:rsidR="00802D15" w:rsidRPr="00D24F77" w:rsidRDefault="00802D15" w:rsidP="00802D15">
      <w:pPr>
        <w:spacing w:after="120"/>
        <w:jc w:val="both"/>
        <w:rPr>
          <w:lang w:val="pt-BR"/>
        </w:rPr>
      </w:pPr>
      <w:r w:rsidRPr="00D24F77">
        <w:rPr>
          <w:lang w:val="pt-BR"/>
        </w:rPr>
        <w:t>2. Phương pháp:</w:t>
      </w:r>
    </w:p>
    <w:p w14:paraId="73D4CC7A" w14:textId="77777777" w:rsidR="00802D15" w:rsidRPr="00D24F77" w:rsidRDefault="00802D15" w:rsidP="00802D15">
      <w:pPr>
        <w:spacing w:after="120"/>
        <w:ind w:firstLine="462"/>
        <w:jc w:val="both"/>
        <w:rPr>
          <w:rFonts w:eastAsia="Calibri"/>
          <w:spacing w:val="-6"/>
          <w:lang w:val="pt-BR"/>
        </w:rPr>
      </w:pPr>
      <w:r w:rsidRPr="00D24F77">
        <w:rPr>
          <w:rFonts w:eastAsia="Calibri"/>
          <w:spacing w:val="-6"/>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45B552D7" w14:textId="77777777" w:rsidR="00802D15" w:rsidRPr="00D24F77" w:rsidRDefault="00802D15" w:rsidP="00802D15">
      <w:pPr>
        <w:spacing w:after="120"/>
        <w:jc w:val="both"/>
        <w:rPr>
          <w:rFonts w:eastAsia="Calibri"/>
          <w:b/>
          <w:lang w:val="pt-BR"/>
        </w:rPr>
      </w:pPr>
      <w:r w:rsidRPr="00D24F77">
        <w:rPr>
          <w:rFonts w:eastAsia="Calibri"/>
          <w:b/>
          <w:lang w:val="pt-BR"/>
        </w:rPr>
        <w:t>VI Hướng dẫn sử dụng chương trình</w:t>
      </w:r>
    </w:p>
    <w:p w14:paraId="5837D8F2" w14:textId="77777777" w:rsidR="00802D15" w:rsidRPr="00D24F77" w:rsidRDefault="00802D15" w:rsidP="00802D15">
      <w:pPr>
        <w:spacing w:after="120"/>
        <w:jc w:val="both"/>
        <w:rPr>
          <w:rFonts w:eastAsia="Calibri"/>
          <w:lang w:val="pt-BR"/>
        </w:rPr>
      </w:pPr>
      <w:r w:rsidRPr="00D24F77">
        <w:rPr>
          <w:rFonts w:eastAsia="Calibri"/>
          <w:lang w:val="pt-BR"/>
        </w:rPr>
        <w:t>1.Phạm vi ứng dụng cho mô đun:</w:t>
      </w:r>
    </w:p>
    <w:p w14:paraId="718AA9C2" w14:textId="77777777" w:rsidR="00802D15" w:rsidRPr="00D24F77" w:rsidRDefault="00802D15" w:rsidP="00802D15">
      <w:pPr>
        <w:spacing w:after="120"/>
        <w:jc w:val="both"/>
        <w:rPr>
          <w:rFonts w:eastAsia="Calibri"/>
          <w:lang w:val="pt-BR"/>
        </w:rPr>
      </w:pPr>
      <w:r w:rsidRPr="00D24F77">
        <w:rPr>
          <w:rFonts w:eastAsia="Calibri"/>
          <w:lang w:val="pt-BR"/>
        </w:rPr>
        <w:tab/>
        <w:t>Áp dụng cho học viên Cao đẳng nghề.</w:t>
      </w:r>
    </w:p>
    <w:p w14:paraId="6F9F5C41" w14:textId="77777777" w:rsidR="00802D15" w:rsidRPr="00D24F77" w:rsidRDefault="00802D15" w:rsidP="00802D15">
      <w:pPr>
        <w:spacing w:after="120"/>
        <w:jc w:val="both"/>
        <w:rPr>
          <w:rFonts w:eastAsia="Calibri"/>
          <w:lang w:val="pt-BR"/>
        </w:rPr>
      </w:pPr>
      <w:r w:rsidRPr="00D24F77">
        <w:rPr>
          <w:rFonts w:eastAsia="Calibri"/>
          <w:lang w:val="pt-BR"/>
        </w:rPr>
        <w:t>2. Hướng dẫn về phương pháp giảng dạy, học tập mô đun:</w:t>
      </w:r>
    </w:p>
    <w:p w14:paraId="4FA30F4A" w14:textId="77777777" w:rsidR="00802D15" w:rsidRPr="00D24F77" w:rsidRDefault="00802D15" w:rsidP="00802D15">
      <w:pPr>
        <w:spacing w:after="120"/>
        <w:jc w:val="both"/>
        <w:rPr>
          <w:rFonts w:eastAsia="Calibri"/>
          <w:lang w:val="pt-BR"/>
        </w:rPr>
      </w:pPr>
      <w:r w:rsidRPr="00D24F77">
        <w:rPr>
          <w:rFonts w:eastAsia="Calibri"/>
          <w:lang w:val="pt-BR"/>
        </w:rPr>
        <w:tab/>
        <w:t>- Đối với giáo viên, giảng viên:</w:t>
      </w:r>
    </w:p>
    <w:p w14:paraId="3D8E7674" w14:textId="77777777" w:rsidR="00802D15" w:rsidRPr="00D24F77" w:rsidRDefault="00802D15" w:rsidP="00802D15">
      <w:pPr>
        <w:spacing w:after="120"/>
        <w:ind w:firstLine="720"/>
        <w:jc w:val="both"/>
        <w:rPr>
          <w:rFonts w:eastAsia="Calibri"/>
          <w:bCs/>
          <w:lang w:val="vi-VN"/>
        </w:rPr>
      </w:pPr>
      <w:r w:rsidRPr="00D24F77">
        <w:rPr>
          <w:rFonts w:eastAsia="Calibri"/>
          <w:bCs/>
          <w:lang w:val="pt-BR"/>
        </w:rPr>
        <w:t>+</w:t>
      </w:r>
      <w:r w:rsidRPr="00D24F77">
        <w:rPr>
          <w:rFonts w:eastAsia="Calibri"/>
          <w:bCs/>
          <w:lang w:val="vi-VN"/>
        </w:rPr>
        <w:t xml:space="preserve"> Giáo viên trước khi giảng dạy cần phải căn cứ vào nội dung của từng bài học chuẩn bị đầy đủ các điều kiện thực hiện bài học để đảm bảo chất lượng giảng dạy. </w:t>
      </w:r>
    </w:p>
    <w:p w14:paraId="1D63218D" w14:textId="77777777" w:rsidR="00802D15" w:rsidRPr="00D24F77" w:rsidRDefault="00802D15" w:rsidP="00802D15">
      <w:pPr>
        <w:tabs>
          <w:tab w:val="num" w:pos="720"/>
        </w:tabs>
        <w:spacing w:after="120"/>
        <w:jc w:val="both"/>
        <w:rPr>
          <w:rFonts w:eastAsia="Calibri"/>
          <w:lang w:val="vi-VN"/>
        </w:rPr>
      </w:pPr>
      <w:r w:rsidRPr="00D24F77">
        <w:rPr>
          <w:rFonts w:eastAsia="Calibri"/>
          <w:lang w:val="vi-VN"/>
        </w:rPr>
        <w:tab/>
        <w:t xml:space="preserve">+ Khi giảng dạy, cần giúp người học thực hiện các thao tác, tư thế của từng kỹ năng chính xác,  nhận thức đầy đủ vai trò, vị trí từng bài học. </w:t>
      </w:r>
    </w:p>
    <w:p w14:paraId="7F0AD6CA" w14:textId="77777777" w:rsidR="00802D15" w:rsidRPr="00D24F77" w:rsidRDefault="00802D15" w:rsidP="00802D15">
      <w:pPr>
        <w:tabs>
          <w:tab w:val="num" w:pos="720"/>
        </w:tabs>
        <w:spacing w:after="120"/>
        <w:jc w:val="both"/>
        <w:rPr>
          <w:rFonts w:eastAsia="Calibri"/>
          <w:lang w:val="vi-VN"/>
        </w:rPr>
      </w:pPr>
      <w:r w:rsidRPr="00D24F77">
        <w:rPr>
          <w:rFonts w:eastAsia="Calibri"/>
          <w:lang w:val="vi-VN"/>
        </w:rPr>
        <w:t xml:space="preserve"> </w:t>
      </w:r>
      <w:r w:rsidRPr="00D24F77">
        <w:rPr>
          <w:rFonts w:eastAsia="Calibri"/>
          <w:lang w:val="vi-VN"/>
        </w:rPr>
        <w:tab/>
        <w:t xml:space="preserve">+ Các nội dung lý thuyết liên quan đến thao tác bằng tay trên máy nên  phân tích, giải thích thao động tác dứt khoát, rõ ràng và chuẩn xác. </w:t>
      </w:r>
    </w:p>
    <w:p w14:paraId="5DDF08E7" w14:textId="77777777" w:rsidR="00802D15" w:rsidRPr="00D24F77" w:rsidRDefault="00802D15" w:rsidP="00802D15">
      <w:pPr>
        <w:tabs>
          <w:tab w:val="num" w:pos="720"/>
        </w:tabs>
        <w:spacing w:after="120"/>
        <w:jc w:val="both"/>
        <w:rPr>
          <w:rFonts w:eastAsia="Calibri"/>
          <w:lang w:val="vi-VN"/>
        </w:rPr>
      </w:pPr>
      <w:r w:rsidRPr="00D24F77">
        <w:rPr>
          <w:rFonts w:eastAsia="Calibri"/>
          <w:lang w:val="vi-VN"/>
        </w:rPr>
        <w:tab/>
        <w:t xml:space="preserve">+ Để giúp người học nắm vững những kiến thức cơ bản cần thiết sau mỗi bài cần giao bài tập đến từng học sinh. Các bài tập chỉ cần ở mức độ đơn giản, </w:t>
      </w:r>
      <w:r w:rsidRPr="00D24F77">
        <w:rPr>
          <w:rFonts w:eastAsia="Calibri"/>
          <w:lang w:val="vi-VN"/>
        </w:rPr>
        <w:lastRenderedPageBreak/>
        <w:t>trung bình phù hợp với phần lý thuyết đã học, kiểm tra đánh giá và công bố kết quả công khai.</w:t>
      </w:r>
    </w:p>
    <w:p w14:paraId="50657A22" w14:textId="77777777" w:rsidR="00802D15" w:rsidRPr="00D24F77" w:rsidRDefault="00802D15" w:rsidP="00802D15">
      <w:pPr>
        <w:tabs>
          <w:tab w:val="num" w:pos="720"/>
        </w:tabs>
        <w:spacing w:after="120"/>
        <w:jc w:val="both"/>
        <w:rPr>
          <w:rFonts w:eastAsia="Calibri"/>
          <w:lang w:val="vi-VN"/>
        </w:rPr>
      </w:pPr>
      <w:r w:rsidRPr="00D24F77">
        <w:rPr>
          <w:rFonts w:eastAsia="Calibri"/>
          <w:lang w:val="vi-VN"/>
        </w:rPr>
        <w:tab/>
        <w:t>+ Tăng cường sử dụng thiết bị, đồ dùng dạy học, trình diễn mẫu để tăng hiệu quả dạy học.</w:t>
      </w:r>
      <w:r w:rsidRPr="00D24F77">
        <w:rPr>
          <w:rFonts w:eastAsia="Calibri"/>
          <w:bCs/>
          <w:lang w:val="vi-VN"/>
        </w:rPr>
        <w:t xml:space="preserve">  </w:t>
      </w:r>
    </w:p>
    <w:p w14:paraId="600B39A0" w14:textId="77777777" w:rsidR="00802D15" w:rsidRPr="00D24F77" w:rsidRDefault="00802D15" w:rsidP="00802D15">
      <w:pPr>
        <w:spacing w:after="120"/>
        <w:jc w:val="both"/>
        <w:rPr>
          <w:rFonts w:eastAsia="Calibri"/>
          <w:lang w:val="vi-VN"/>
        </w:rPr>
      </w:pPr>
      <w:r w:rsidRPr="00D24F77">
        <w:rPr>
          <w:rFonts w:eastAsia="Calibri"/>
          <w:lang w:val="vi-VN"/>
        </w:rPr>
        <w:tab/>
        <w:t>- Đối với người học</w:t>
      </w:r>
    </w:p>
    <w:p w14:paraId="29AE8FB6" w14:textId="77777777" w:rsidR="00802D15" w:rsidRPr="00D24F77" w:rsidRDefault="00802D15" w:rsidP="00802D15">
      <w:pPr>
        <w:spacing w:after="120"/>
        <w:jc w:val="both"/>
        <w:rPr>
          <w:rFonts w:eastAsia="Calibri"/>
          <w:lang w:val="vi-VN"/>
        </w:rPr>
      </w:pPr>
      <w:r w:rsidRPr="00D24F77">
        <w:rPr>
          <w:rFonts w:eastAsia="Calibri"/>
          <w:lang w:val="vi-VN"/>
        </w:rPr>
        <w:tab/>
        <w:t>+ Tham gia học tại lớp/ xưởng thực hành tối thiểu 80% thời lượng của mô đun.</w:t>
      </w:r>
    </w:p>
    <w:p w14:paraId="28CBF1C4" w14:textId="77777777" w:rsidR="00802D15" w:rsidRPr="00D24F77" w:rsidRDefault="00802D15" w:rsidP="00802D15">
      <w:pPr>
        <w:spacing w:after="120"/>
        <w:jc w:val="both"/>
        <w:rPr>
          <w:rFonts w:eastAsia="Calibri"/>
          <w:lang w:val="vi-VN"/>
        </w:rPr>
      </w:pPr>
      <w:r w:rsidRPr="00D24F77">
        <w:rPr>
          <w:rFonts w:eastAsia="Calibri"/>
          <w:lang w:val="vi-VN"/>
        </w:rPr>
        <w:tab/>
        <w:t>+ Tuân thủ các qui định của lớp học/ xưởng thực hành và yêu cầu của giáo viên.</w:t>
      </w:r>
    </w:p>
    <w:p w14:paraId="3306ABF8" w14:textId="77777777" w:rsidR="00802D15" w:rsidRPr="00D24F77" w:rsidRDefault="00802D15" w:rsidP="00802D15">
      <w:pPr>
        <w:spacing w:after="120"/>
        <w:jc w:val="both"/>
        <w:rPr>
          <w:rFonts w:eastAsia="Calibri"/>
          <w:lang w:val="vi-VN"/>
        </w:rPr>
      </w:pPr>
      <w:r w:rsidRPr="00D24F77">
        <w:rPr>
          <w:rFonts w:eastAsia="Calibri"/>
          <w:lang w:val="vi-VN"/>
        </w:rPr>
        <w:tab/>
        <w:t>+ Tham gia kiểm tra định kỳ, kết thúc mô đun theo qui định.</w:t>
      </w:r>
    </w:p>
    <w:p w14:paraId="220012AD" w14:textId="77777777" w:rsidR="00802D15" w:rsidRPr="00D24F77" w:rsidRDefault="00802D15" w:rsidP="00802D15">
      <w:pPr>
        <w:spacing w:after="120"/>
        <w:jc w:val="both"/>
        <w:rPr>
          <w:rFonts w:eastAsia="Calibri"/>
          <w:lang w:val="vi-VN"/>
        </w:rPr>
      </w:pPr>
      <w:r w:rsidRPr="00D24F77">
        <w:rPr>
          <w:rFonts w:eastAsia="Calibri"/>
          <w:lang w:val="vi-VN"/>
        </w:rPr>
        <w:t>3. Những trọng tâm cần chú ý:</w:t>
      </w:r>
    </w:p>
    <w:p w14:paraId="77D9388F" w14:textId="77777777" w:rsidR="00802D15" w:rsidRPr="00D24F77" w:rsidRDefault="00802D15" w:rsidP="00802D15">
      <w:pPr>
        <w:spacing w:after="120"/>
        <w:ind w:firstLine="720"/>
        <w:jc w:val="both"/>
        <w:rPr>
          <w:rFonts w:eastAsia="Calibri"/>
          <w:lang w:val="vi-VN"/>
        </w:rPr>
      </w:pPr>
      <w:r w:rsidRPr="00D24F77">
        <w:rPr>
          <w:rFonts w:eastAsia="Calibri"/>
          <w:lang w:val="en-GB"/>
        </w:rPr>
        <w:t>Bài 2</w:t>
      </w:r>
      <w:r w:rsidRPr="00D24F77">
        <w:rPr>
          <w:rFonts w:eastAsia="Calibri"/>
          <w:lang w:val="vi-VN"/>
        </w:rPr>
        <w:t xml:space="preserve">, </w:t>
      </w:r>
      <w:r w:rsidRPr="00D24F77">
        <w:rPr>
          <w:rFonts w:eastAsia="Calibri"/>
          <w:lang w:val="en-GB"/>
        </w:rPr>
        <w:t xml:space="preserve">Bài </w:t>
      </w:r>
      <w:r w:rsidRPr="00D24F77">
        <w:rPr>
          <w:rFonts w:eastAsia="Calibri"/>
          <w:lang w:val="vi-VN"/>
        </w:rPr>
        <w:t>2 kết hợp thực tế xưởng.</w:t>
      </w:r>
    </w:p>
    <w:p w14:paraId="635BAB40" w14:textId="77777777" w:rsidR="00802D15" w:rsidRPr="00D24F77" w:rsidRDefault="00802D15" w:rsidP="00802D15">
      <w:pPr>
        <w:spacing w:after="120"/>
        <w:ind w:left="720"/>
        <w:jc w:val="both"/>
        <w:rPr>
          <w:rFonts w:eastAsia="Calibri"/>
          <w:lang w:val="vi-VN"/>
        </w:rPr>
      </w:pPr>
      <w:r w:rsidRPr="00D24F77">
        <w:rPr>
          <w:rFonts w:eastAsia="Calibri"/>
          <w:lang w:val="en-GB"/>
        </w:rPr>
        <w:t xml:space="preserve">Bài </w:t>
      </w:r>
      <w:r w:rsidRPr="00D24F77">
        <w:rPr>
          <w:rFonts w:eastAsia="Calibri"/>
          <w:lang w:val="vi-VN"/>
        </w:rPr>
        <w:t xml:space="preserve">4, </w:t>
      </w:r>
      <w:r w:rsidRPr="00D24F77">
        <w:rPr>
          <w:rFonts w:eastAsia="Calibri"/>
          <w:lang w:val="en-GB"/>
        </w:rPr>
        <w:t>Bài</w:t>
      </w:r>
      <w:r w:rsidRPr="00D24F77">
        <w:rPr>
          <w:rFonts w:eastAsia="Calibri"/>
          <w:lang w:val="vi-VN"/>
        </w:rPr>
        <w:t xml:space="preserve"> </w:t>
      </w:r>
      <w:r w:rsidRPr="00D24F77">
        <w:rPr>
          <w:rFonts w:eastAsia="Calibri"/>
          <w:lang w:val="en-GB"/>
        </w:rPr>
        <w:t>5</w:t>
      </w:r>
      <w:r w:rsidRPr="00D24F77">
        <w:rPr>
          <w:rFonts w:eastAsia="Calibri"/>
          <w:lang w:val="vi-VN"/>
        </w:rPr>
        <w:t>, có kết hợp thiết bị mẫu, chi tiết mẫu.</w:t>
      </w:r>
    </w:p>
    <w:p w14:paraId="4EC5A644" w14:textId="77777777" w:rsidR="00802D15" w:rsidRPr="00D24F77" w:rsidRDefault="00802D15" w:rsidP="00802D15">
      <w:pPr>
        <w:spacing w:after="120"/>
        <w:jc w:val="both"/>
        <w:rPr>
          <w:rFonts w:eastAsia="Calibri"/>
          <w:lang w:val="vi-VN"/>
        </w:rPr>
      </w:pPr>
      <w:r w:rsidRPr="00D24F77">
        <w:rPr>
          <w:rFonts w:eastAsia="Calibri"/>
          <w:lang w:val="vi-VN"/>
        </w:rPr>
        <w:t>4.Tài liệu cần tham khảo:</w:t>
      </w:r>
    </w:p>
    <w:p w14:paraId="0F886DC0" w14:textId="77777777" w:rsidR="00802D15" w:rsidRPr="00D24F77" w:rsidRDefault="00802D15" w:rsidP="00802D15">
      <w:pPr>
        <w:spacing w:after="120"/>
        <w:ind w:firstLine="142"/>
        <w:jc w:val="both"/>
        <w:rPr>
          <w:bCs/>
          <w:lang w:val="pt-BR"/>
        </w:rPr>
      </w:pPr>
      <w:r w:rsidRPr="00D24F77">
        <w:rPr>
          <w:bCs/>
          <w:lang w:val="pt-BR"/>
        </w:rPr>
        <w:t>- Đinh Văn Tuệ - Các phương pháp gia công đặc biệt – Khoa Cơ khí, Trường Đai học Công nghiệp - 2007</w:t>
      </w:r>
    </w:p>
    <w:p w14:paraId="7FE71991" w14:textId="77777777" w:rsidR="00802D15" w:rsidRPr="00D24F77" w:rsidRDefault="00802D15" w:rsidP="00802D15">
      <w:pPr>
        <w:spacing w:after="120"/>
        <w:ind w:firstLine="142"/>
        <w:jc w:val="both"/>
        <w:rPr>
          <w:bCs/>
          <w:lang w:val="pt-BR"/>
        </w:rPr>
      </w:pPr>
      <w:r w:rsidRPr="00D24F77">
        <w:rPr>
          <w:bCs/>
          <w:lang w:val="pt-BR"/>
        </w:rPr>
        <w:t xml:space="preserve">- PGS.TS. Vũ Hoài Ân – Gia công tia lửa điện CNC – Nhà xuất bản Khoa học kỹ thuật – 2005. </w:t>
      </w:r>
    </w:p>
    <w:p w14:paraId="5FCCC011" w14:textId="77777777" w:rsidR="00802D15" w:rsidRPr="00D24F77" w:rsidRDefault="00802D15" w:rsidP="00802D15">
      <w:pPr>
        <w:spacing w:after="120"/>
        <w:ind w:firstLine="142"/>
        <w:jc w:val="both"/>
        <w:rPr>
          <w:bCs/>
          <w:lang w:val="pt-BR"/>
        </w:rPr>
      </w:pPr>
      <w:r w:rsidRPr="00D24F77">
        <w:rPr>
          <w:bCs/>
          <w:lang w:val="pt-BR"/>
        </w:rPr>
        <w:t>- Vcam – Tech – Hướng dẫn sử dụng máy xung MAX SEE CNC-EDP36+E50 – 2018.</w:t>
      </w:r>
    </w:p>
    <w:p w14:paraId="1D3EFFF0" w14:textId="7EEF8DB1" w:rsidR="00D87C54" w:rsidRPr="00D24F77" w:rsidRDefault="00D87C54" w:rsidP="00D87C54">
      <w:pPr>
        <w:pageBreakBefore/>
        <w:spacing w:after="120"/>
        <w:jc w:val="center"/>
        <w:rPr>
          <w:b/>
        </w:rPr>
      </w:pPr>
      <w:r w:rsidRPr="00D24F77">
        <w:rPr>
          <w:b/>
        </w:rPr>
        <w:lastRenderedPageBreak/>
        <w:t>CHƯƠNG TRÌNH MÔ ĐUN</w:t>
      </w:r>
    </w:p>
    <w:p w14:paraId="14ED4AD2" w14:textId="77777777" w:rsidR="00D87C54" w:rsidRPr="00D24F77" w:rsidRDefault="00D87C54" w:rsidP="00D87C54">
      <w:pPr>
        <w:spacing w:after="120"/>
        <w:ind w:firstLine="540"/>
      </w:pPr>
      <w:r w:rsidRPr="00D24F77">
        <w:rPr>
          <w:b/>
        </w:rPr>
        <w:t>Tên mô đun:</w:t>
      </w:r>
      <w:r w:rsidRPr="00D24F77">
        <w:t xml:space="preserve">  CAD 3D (Inventor)</w:t>
      </w:r>
    </w:p>
    <w:p w14:paraId="6E5C0957" w14:textId="69E302FD" w:rsidR="00D87C54" w:rsidRPr="00D24F77" w:rsidRDefault="00D87C54" w:rsidP="00D87C54">
      <w:pPr>
        <w:spacing w:after="120"/>
        <w:ind w:firstLine="540"/>
      </w:pPr>
      <w:r w:rsidRPr="00D24F77">
        <w:rPr>
          <w:b/>
        </w:rPr>
        <w:t>Mã số mô đun:</w:t>
      </w:r>
      <w:r w:rsidRPr="00D24F77">
        <w:t xml:space="preserve">  MĐ 13</w:t>
      </w:r>
    </w:p>
    <w:p w14:paraId="5BDF5181" w14:textId="77777777" w:rsidR="00D87C54" w:rsidRPr="00D24F77" w:rsidRDefault="00D87C54" w:rsidP="00D87C54">
      <w:pPr>
        <w:spacing w:after="120"/>
        <w:ind w:firstLine="540"/>
      </w:pPr>
      <w:r w:rsidRPr="00D24F77">
        <w:rPr>
          <w:b/>
        </w:rPr>
        <w:t>Thời gian thực hiện mô đun:</w:t>
      </w:r>
      <w:r w:rsidRPr="00D24F77">
        <w:t xml:space="preserve"> 60 giờ; (Lý thuyết: 30 giờ; Thực hành, thí nghiệm, thảo luận, bài tập: 27 giờ; Kiểm tra: 3 giờ)</w:t>
      </w:r>
    </w:p>
    <w:p w14:paraId="2146A84B" w14:textId="77777777" w:rsidR="00D87C54" w:rsidRPr="00D24F77" w:rsidRDefault="00D87C54" w:rsidP="00D87C54">
      <w:pPr>
        <w:spacing w:after="120"/>
      </w:pPr>
      <w:r w:rsidRPr="00D24F77">
        <w:rPr>
          <w:b/>
        </w:rPr>
        <w:t>I. Vị trí, tính chất của mô đun</w:t>
      </w:r>
      <w:r w:rsidRPr="00D24F77">
        <w:t>:</w:t>
      </w:r>
    </w:p>
    <w:p w14:paraId="2EB30456" w14:textId="77777777" w:rsidR="00D87C54" w:rsidRPr="00D24F77" w:rsidRDefault="00D87C54">
      <w:pPr>
        <w:numPr>
          <w:ilvl w:val="0"/>
          <w:numId w:val="35"/>
        </w:numPr>
        <w:spacing w:before="120"/>
        <w:ind w:left="567" w:hanging="218"/>
        <w:jc w:val="both"/>
      </w:pPr>
      <w:r w:rsidRPr="00D24F77">
        <w:t>Ví trí:</w:t>
      </w:r>
      <w:r w:rsidRPr="00D24F77">
        <w:tab/>
      </w:r>
    </w:p>
    <w:p w14:paraId="24BA2ED6" w14:textId="77777777" w:rsidR="00D87C54" w:rsidRPr="00D24F77" w:rsidRDefault="00D87C54" w:rsidP="00D87C54">
      <w:pPr>
        <w:spacing w:after="120"/>
        <w:ind w:firstLine="720"/>
        <w:jc w:val="both"/>
      </w:pPr>
      <w:r w:rsidRPr="00D24F77">
        <w:rPr>
          <w:lang w:val="vi-VN"/>
        </w:rPr>
        <w:t>Trước khi học mô đun này</w:t>
      </w:r>
      <w:r w:rsidRPr="00D24F77">
        <w:t xml:space="preserve">, người học </w:t>
      </w:r>
      <w:r w:rsidRPr="00D24F77">
        <w:rPr>
          <w:lang w:val="vi-VN"/>
        </w:rPr>
        <w:t xml:space="preserve"> phải hoàn thành: </w:t>
      </w:r>
      <w:r w:rsidRPr="00D24F77">
        <w:t>MH 08, MH 09.</w:t>
      </w:r>
    </w:p>
    <w:p w14:paraId="15A3882F" w14:textId="77777777" w:rsidR="00D87C54" w:rsidRPr="00D24F77" w:rsidRDefault="00D87C54">
      <w:pPr>
        <w:numPr>
          <w:ilvl w:val="0"/>
          <w:numId w:val="35"/>
        </w:numPr>
        <w:spacing w:before="120"/>
        <w:ind w:left="567" w:hanging="218"/>
        <w:jc w:val="both"/>
      </w:pPr>
      <w:r w:rsidRPr="00D24F77">
        <w:t>Tính chất:</w:t>
      </w:r>
    </w:p>
    <w:p w14:paraId="3DAC2EA5" w14:textId="77777777" w:rsidR="00D87C54" w:rsidRPr="00D24F77" w:rsidRDefault="00D87C54" w:rsidP="00D87C54">
      <w:pPr>
        <w:spacing w:after="120"/>
        <w:ind w:firstLine="720"/>
        <w:jc w:val="both"/>
      </w:pPr>
      <w:r w:rsidRPr="00D24F77">
        <w:t xml:space="preserve">Mô đun này thuộc nhóm mô đun chuyên môn nghề </w:t>
      </w:r>
    </w:p>
    <w:p w14:paraId="118632EE" w14:textId="77777777" w:rsidR="00D87C54" w:rsidRPr="00D24F77" w:rsidRDefault="00D87C54" w:rsidP="00D87C54">
      <w:pPr>
        <w:spacing w:after="120"/>
        <w:ind w:firstLine="720"/>
        <w:jc w:val="both"/>
      </w:pPr>
      <w:r w:rsidRPr="00D24F77">
        <w:rPr>
          <w:lang w:val="vi-VN"/>
        </w:rPr>
        <w:t>.</w:t>
      </w:r>
    </w:p>
    <w:p w14:paraId="645C96C5" w14:textId="77777777" w:rsidR="00D87C54" w:rsidRPr="00D24F77" w:rsidRDefault="00D87C54" w:rsidP="00D87C54">
      <w:pPr>
        <w:spacing w:after="120"/>
        <w:rPr>
          <w:b/>
        </w:rPr>
      </w:pPr>
      <w:r w:rsidRPr="00D24F77">
        <w:rPr>
          <w:b/>
        </w:rPr>
        <w:t>II. Mục tiêu mô đun:</w:t>
      </w:r>
    </w:p>
    <w:p w14:paraId="4F10FA41" w14:textId="77777777" w:rsidR="00D87C54" w:rsidRPr="00D24F77" w:rsidRDefault="00D87C54">
      <w:pPr>
        <w:numPr>
          <w:ilvl w:val="0"/>
          <w:numId w:val="35"/>
        </w:numPr>
        <w:spacing w:before="120"/>
        <w:ind w:left="567" w:hanging="218"/>
        <w:jc w:val="both"/>
      </w:pPr>
      <w:r w:rsidRPr="00D24F77">
        <w:t xml:space="preserve">- Về kiến thức: </w:t>
      </w:r>
    </w:p>
    <w:p w14:paraId="595D5EA9" w14:textId="77777777" w:rsidR="00D87C54" w:rsidRPr="00D24F77" w:rsidRDefault="00D87C54" w:rsidP="00D87C54">
      <w:pPr>
        <w:numPr>
          <w:ilvl w:val="0"/>
          <w:numId w:val="29"/>
        </w:numPr>
        <w:spacing w:before="120"/>
        <w:ind w:left="1003" w:hanging="357"/>
        <w:jc w:val="both"/>
        <w:rPr>
          <w:rFonts w:eastAsia="Calibri"/>
        </w:rPr>
      </w:pPr>
      <w:r w:rsidRPr="00D24F77">
        <w:t xml:space="preserve">Trình </w:t>
      </w:r>
      <w:r w:rsidRPr="00D24F77">
        <w:rPr>
          <w:rFonts w:eastAsia="Calibri"/>
        </w:rPr>
        <w:t>bày được các tính năng cơ bản của phần mềm Autodesk Inventor.</w:t>
      </w:r>
    </w:p>
    <w:p w14:paraId="6E056B6F" w14:textId="77777777" w:rsidR="00D87C54" w:rsidRPr="00D24F77" w:rsidRDefault="00D87C54" w:rsidP="00D87C54">
      <w:pPr>
        <w:numPr>
          <w:ilvl w:val="0"/>
          <w:numId w:val="29"/>
        </w:numPr>
        <w:spacing w:before="120"/>
        <w:ind w:left="1003" w:hanging="357"/>
        <w:jc w:val="both"/>
      </w:pPr>
      <w:r w:rsidRPr="00D24F77">
        <w:rPr>
          <w:rFonts w:eastAsia="Calibri"/>
        </w:rPr>
        <w:t>Trình b</w:t>
      </w:r>
      <w:r w:rsidRPr="00D24F77">
        <w:t>ày được các lệnh vẽ 2D cơ bản và các lệnh vẽ tạo khối 3D trong phần mềm Autodesk Inventor .</w:t>
      </w:r>
    </w:p>
    <w:p w14:paraId="60F76CB2" w14:textId="77777777" w:rsidR="00D87C54" w:rsidRPr="00D24F77" w:rsidRDefault="00D87C54">
      <w:pPr>
        <w:numPr>
          <w:ilvl w:val="0"/>
          <w:numId w:val="35"/>
        </w:numPr>
        <w:spacing w:before="120"/>
        <w:ind w:left="567" w:hanging="218"/>
        <w:jc w:val="both"/>
      </w:pPr>
      <w:r w:rsidRPr="00D24F77">
        <w:t xml:space="preserve">Về kỹ năng: </w:t>
      </w:r>
    </w:p>
    <w:p w14:paraId="0F11CDBF" w14:textId="77777777" w:rsidR="00D87C54" w:rsidRPr="00D24F77" w:rsidRDefault="00D87C54" w:rsidP="00D87C54">
      <w:pPr>
        <w:numPr>
          <w:ilvl w:val="0"/>
          <w:numId w:val="29"/>
        </w:numPr>
        <w:spacing w:before="120"/>
        <w:ind w:left="1003" w:hanging="357"/>
        <w:jc w:val="both"/>
        <w:rPr>
          <w:rFonts w:eastAsia="Calibri"/>
        </w:rPr>
      </w:pPr>
      <w:r w:rsidRPr="00D24F77">
        <w:rPr>
          <w:rFonts w:eastAsia="Calibri"/>
        </w:rPr>
        <w:t>Vẽ được các bản vẽ kỹ thuật trên Autodesk Inventor.</w:t>
      </w:r>
    </w:p>
    <w:p w14:paraId="390ECD23" w14:textId="77777777" w:rsidR="00D87C54" w:rsidRPr="00D24F77" w:rsidRDefault="00D87C54" w:rsidP="00D87C54">
      <w:pPr>
        <w:numPr>
          <w:ilvl w:val="0"/>
          <w:numId w:val="29"/>
        </w:numPr>
        <w:spacing w:before="120"/>
        <w:ind w:left="1003" w:hanging="357"/>
        <w:jc w:val="both"/>
        <w:rPr>
          <w:rFonts w:eastAsia="Calibri"/>
        </w:rPr>
      </w:pPr>
      <w:r w:rsidRPr="00D24F77">
        <w:rPr>
          <w:rFonts w:eastAsia="Calibri"/>
        </w:rPr>
        <w:t>Vẽ được chi tiết 3D, chuyển đổi hình chiếu từ 3D sang 2D</w:t>
      </w:r>
    </w:p>
    <w:p w14:paraId="07E08CC3" w14:textId="77777777" w:rsidR="00D87C54" w:rsidRPr="00D24F77" w:rsidRDefault="00D87C54" w:rsidP="00D87C54">
      <w:pPr>
        <w:numPr>
          <w:ilvl w:val="0"/>
          <w:numId w:val="29"/>
        </w:numPr>
        <w:spacing w:before="120"/>
        <w:ind w:left="1003" w:hanging="357"/>
        <w:jc w:val="both"/>
        <w:rPr>
          <w:rFonts w:eastAsia="Calibri"/>
        </w:rPr>
      </w:pPr>
      <w:r w:rsidRPr="00D24F77">
        <w:rPr>
          <w:rFonts w:eastAsia="Calibri"/>
        </w:rPr>
        <w:t>Thực hiện được việc lắp ráp các chi tiết 3D với nhau</w:t>
      </w:r>
    </w:p>
    <w:p w14:paraId="4C84CE89" w14:textId="77777777" w:rsidR="00D87C54" w:rsidRPr="00D24F77" w:rsidRDefault="00D87C54" w:rsidP="00D87C54">
      <w:pPr>
        <w:numPr>
          <w:ilvl w:val="0"/>
          <w:numId w:val="29"/>
        </w:numPr>
        <w:spacing w:before="120"/>
        <w:ind w:left="1003" w:hanging="357"/>
        <w:jc w:val="both"/>
      </w:pPr>
      <w:r w:rsidRPr="00D24F77">
        <w:rPr>
          <w:rFonts w:eastAsia="Calibri"/>
        </w:rPr>
        <w:t>Mô phỏng</w:t>
      </w:r>
      <w:r w:rsidRPr="00D24F77">
        <w:t xml:space="preserve"> chuyển động và tạo Video chuyển động.</w:t>
      </w:r>
    </w:p>
    <w:p w14:paraId="1DF4325E" w14:textId="77777777" w:rsidR="00D87C54" w:rsidRPr="00D24F77" w:rsidRDefault="00D87C54">
      <w:pPr>
        <w:numPr>
          <w:ilvl w:val="0"/>
          <w:numId w:val="35"/>
        </w:numPr>
        <w:spacing w:before="120"/>
        <w:ind w:left="567" w:hanging="218"/>
        <w:jc w:val="both"/>
      </w:pPr>
      <w:r w:rsidRPr="00D24F77">
        <w:t>Về năng lực tự chủ và trách nhiệm:</w:t>
      </w:r>
    </w:p>
    <w:p w14:paraId="3C3CF666" w14:textId="77777777" w:rsidR="00D87C54" w:rsidRPr="00D24F77" w:rsidRDefault="00D87C54" w:rsidP="00D87C54">
      <w:pPr>
        <w:numPr>
          <w:ilvl w:val="0"/>
          <w:numId w:val="29"/>
        </w:numPr>
        <w:spacing w:before="120"/>
        <w:ind w:left="1003" w:hanging="357"/>
        <w:jc w:val="both"/>
        <w:rPr>
          <w:rFonts w:eastAsia="Calibri"/>
        </w:rPr>
      </w:pPr>
      <w:r w:rsidRPr="00D24F77">
        <w:t>Tích cực</w:t>
      </w:r>
      <w:r w:rsidRPr="00D24F77">
        <w:rPr>
          <w:rFonts w:eastAsia="Calibri"/>
        </w:rPr>
        <w:t>, sáng tạo trong quá trình thực hiện các bản vẽ</w:t>
      </w:r>
    </w:p>
    <w:p w14:paraId="09C56E04" w14:textId="77777777" w:rsidR="00D87C54" w:rsidRPr="00D24F77" w:rsidRDefault="00D87C54" w:rsidP="00D87C54">
      <w:pPr>
        <w:numPr>
          <w:ilvl w:val="0"/>
          <w:numId w:val="29"/>
        </w:numPr>
        <w:spacing w:before="120"/>
        <w:ind w:left="1003" w:hanging="357"/>
        <w:jc w:val="both"/>
      </w:pPr>
      <w:r w:rsidRPr="00D24F77">
        <w:rPr>
          <w:rFonts w:eastAsia="Calibri"/>
        </w:rPr>
        <w:t>Chủ độn</w:t>
      </w:r>
      <w:r w:rsidRPr="00D24F77">
        <w:t>g vệ sinh phòng máy trước và sau khi thực hành</w:t>
      </w:r>
    </w:p>
    <w:p w14:paraId="761A4373" w14:textId="77777777" w:rsidR="00D87C54" w:rsidRPr="00D24F77" w:rsidRDefault="00D87C54" w:rsidP="00D87C54">
      <w:pPr>
        <w:spacing w:after="120"/>
        <w:rPr>
          <w:b/>
        </w:rPr>
      </w:pPr>
      <w:r w:rsidRPr="00D24F77">
        <w:rPr>
          <w:b/>
        </w:rPr>
        <w:t>III. Nội dung mô đun:</w:t>
      </w:r>
    </w:p>
    <w:p w14:paraId="689A953A" w14:textId="77777777" w:rsidR="00D87C54" w:rsidRPr="00D24F77" w:rsidRDefault="00D87C54" w:rsidP="00D87C54">
      <w:pPr>
        <w:spacing w:after="120"/>
        <w:jc w:val="both"/>
      </w:pPr>
      <w:r w:rsidRPr="00D24F77">
        <w:t>1.  Nội dung tổng quát và phân bổ thời gian:</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56"/>
        <w:gridCol w:w="846"/>
        <w:gridCol w:w="1118"/>
        <w:gridCol w:w="1510"/>
        <w:gridCol w:w="1047"/>
      </w:tblGrid>
      <w:tr w:rsidR="00D24F77" w:rsidRPr="00D24F77" w14:paraId="66AED7E3" w14:textId="77777777" w:rsidTr="00925A8A">
        <w:trPr>
          <w:trHeight w:val="420"/>
        </w:trPr>
        <w:tc>
          <w:tcPr>
            <w:tcW w:w="793" w:type="dxa"/>
            <w:vMerge w:val="restart"/>
            <w:tcBorders>
              <w:top w:val="single" w:sz="4" w:space="0" w:color="auto"/>
              <w:left w:val="single" w:sz="4" w:space="0" w:color="auto"/>
              <w:bottom w:val="single" w:sz="4" w:space="0" w:color="auto"/>
              <w:right w:val="single" w:sz="4" w:space="0" w:color="auto"/>
            </w:tcBorders>
            <w:vAlign w:val="center"/>
            <w:hideMark/>
          </w:tcPr>
          <w:p w14:paraId="0D5BB50E" w14:textId="77777777" w:rsidR="00D87C54" w:rsidRPr="00D24F77" w:rsidRDefault="00D87C54" w:rsidP="00925A8A">
            <w:pPr>
              <w:spacing w:after="120"/>
              <w:jc w:val="center"/>
              <w:rPr>
                <w:b/>
              </w:rPr>
            </w:pPr>
            <w:r w:rsidRPr="00D24F77">
              <w:rPr>
                <w:b/>
              </w:rPr>
              <w:t>SỐ TT</w:t>
            </w:r>
          </w:p>
        </w:tc>
        <w:tc>
          <w:tcPr>
            <w:tcW w:w="3962" w:type="dxa"/>
            <w:vMerge w:val="restart"/>
            <w:tcBorders>
              <w:top w:val="single" w:sz="4" w:space="0" w:color="auto"/>
              <w:left w:val="single" w:sz="4" w:space="0" w:color="auto"/>
              <w:bottom w:val="single" w:sz="4" w:space="0" w:color="auto"/>
              <w:right w:val="single" w:sz="4" w:space="0" w:color="auto"/>
            </w:tcBorders>
            <w:vAlign w:val="center"/>
            <w:hideMark/>
          </w:tcPr>
          <w:p w14:paraId="123D8B8B" w14:textId="77777777" w:rsidR="00D87C54" w:rsidRPr="00D24F77" w:rsidRDefault="00D87C54" w:rsidP="00925A8A">
            <w:pPr>
              <w:spacing w:after="120"/>
              <w:jc w:val="center"/>
              <w:rPr>
                <w:b/>
              </w:rPr>
            </w:pPr>
            <w:r w:rsidRPr="00D24F77">
              <w:rPr>
                <w:b/>
              </w:rPr>
              <w:t>Tên các bài trong mô đun</w:t>
            </w:r>
          </w:p>
        </w:tc>
        <w:tc>
          <w:tcPr>
            <w:tcW w:w="4515" w:type="dxa"/>
            <w:gridSpan w:val="4"/>
            <w:tcBorders>
              <w:top w:val="single" w:sz="4" w:space="0" w:color="auto"/>
              <w:left w:val="single" w:sz="4" w:space="0" w:color="auto"/>
              <w:bottom w:val="single" w:sz="4" w:space="0" w:color="auto"/>
              <w:right w:val="single" w:sz="4" w:space="0" w:color="auto"/>
            </w:tcBorders>
            <w:vAlign w:val="center"/>
            <w:hideMark/>
          </w:tcPr>
          <w:p w14:paraId="5E1F027A" w14:textId="77777777" w:rsidR="00D87C54" w:rsidRPr="00D24F77" w:rsidRDefault="00D87C54" w:rsidP="00925A8A">
            <w:pPr>
              <w:spacing w:after="120"/>
              <w:jc w:val="center"/>
              <w:rPr>
                <w:b/>
              </w:rPr>
            </w:pPr>
            <w:r w:rsidRPr="00D24F77">
              <w:rPr>
                <w:b/>
              </w:rPr>
              <w:t>Thời gian (giờ)</w:t>
            </w:r>
          </w:p>
        </w:tc>
      </w:tr>
      <w:tr w:rsidR="00D24F77" w:rsidRPr="00D24F77" w14:paraId="2B3B6327" w14:textId="77777777" w:rsidTr="00925A8A">
        <w:trPr>
          <w:trHeight w:val="4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9D09F0" w14:textId="77777777" w:rsidR="00D87C54" w:rsidRPr="00D24F77" w:rsidRDefault="00D87C54" w:rsidP="00925A8A">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931A4D" w14:textId="77777777" w:rsidR="00D87C54" w:rsidRPr="00D24F77" w:rsidRDefault="00D87C54" w:rsidP="00925A8A">
            <w:pPr>
              <w:rPr>
                <w:b/>
              </w:rPr>
            </w:pPr>
          </w:p>
        </w:tc>
        <w:tc>
          <w:tcPr>
            <w:tcW w:w="838" w:type="dxa"/>
            <w:tcBorders>
              <w:top w:val="single" w:sz="4" w:space="0" w:color="auto"/>
              <w:left w:val="single" w:sz="4" w:space="0" w:color="auto"/>
              <w:bottom w:val="single" w:sz="4" w:space="0" w:color="auto"/>
              <w:right w:val="single" w:sz="4" w:space="0" w:color="auto"/>
            </w:tcBorders>
            <w:vAlign w:val="center"/>
            <w:hideMark/>
          </w:tcPr>
          <w:p w14:paraId="1964B4D9" w14:textId="77777777" w:rsidR="00D87C54" w:rsidRPr="00D24F77" w:rsidRDefault="00D87C54" w:rsidP="00925A8A">
            <w:pPr>
              <w:spacing w:after="120"/>
              <w:ind w:left="-43" w:right="-44"/>
              <w:jc w:val="center"/>
              <w:rPr>
                <w:b/>
              </w:rPr>
            </w:pPr>
            <w:r w:rsidRPr="00D24F77">
              <w:rPr>
                <w:b/>
              </w:rPr>
              <w:t>Tổng số</w:t>
            </w:r>
          </w:p>
        </w:tc>
        <w:tc>
          <w:tcPr>
            <w:tcW w:w="1118" w:type="dxa"/>
            <w:tcBorders>
              <w:top w:val="single" w:sz="4" w:space="0" w:color="auto"/>
              <w:left w:val="single" w:sz="4" w:space="0" w:color="auto"/>
              <w:bottom w:val="single" w:sz="4" w:space="0" w:color="auto"/>
              <w:right w:val="single" w:sz="4" w:space="0" w:color="auto"/>
            </w:tcBorders>
            <w:vAlign w:val="center"/>
            <w:hideMark/>
          </w:tcPr>
          <w:p w14:paraId="477A9723" w14:textId="77777777" w:rsidR="00D87C54" w:rsidRPr="00D24F77" w:rsidRDefault="00D87C54" w:rsidP="00925A8A">
            <w:pPr>
              <w:spacing w:after="120"/>
              <w:ind w:left="-43" w:right="-44"/>
              <w:jc w:val="center"/>
              <w:rPr>
                <w:b/>
              </w:rPr>
            </w:pPr>
            <w:r w:rsidRPr="00D24F77">
              <w:rPr>
                <w:b/>
              </w:rPr>
              <w:t>Lý thuyết</w:t>
            </w:r>
          </w:p>
        </w:tc>
        <w:tc>
          <w:tcPr>
            <w:tcW w:w="1511" w:type="dxa"/>
            <w:tcBorders>
              <w:top w:val="single" w:sz="4" w:space="0" w:color="auto"/>
              <w:left w:val="single" w:sz="4" w:space="0" w:color="auto"/>
              <w:bottom w:val="single" w:sz="4" w:space="0" w:color="auto"/>
              <w:right w:val="single" w:sz="4" w:space="0" w:color="auto"/>
            </w:tcBorders>
            <w:vAlign w:val="center"/>
            <w:hideMark/>
          </w:tcPr>
          <w:p w14:paraId="4504FD4B" w14:textId="77777777" w:rsidR="00D87C54" w:rsidRPr="00D24F77" w:rsidRDefault="00D87C54" w:rsidP="00925A8A">
            <w:pPr>
              <w:spacing w:after="120"/>
              <w:ind w:left="-43" w:right="-44"/>
              <w:jc w:val="center"/>
              <w:rPr>
                <w:b/>
              </w:rPr>
            </w:pPr>
            <w:r w:rsidRPr="00D24F77">
              <w:rPr>
                <w:b/>
              </w:rPr>
              <w:t>Thực hành, thí nghiệm, thảo luận, bài tập</w:t>
            </w:r>
          </w:p>
        </w:tc>
        <w:tc>
          <w:tcPr>
            <w:tcW w:w="1048" w:type="dxa"/>
            <w:tcBorders>
              <w:top w:val="single" w:sz="4" w:space="0" w:color="auto"/>
              <w:left w:val="single" w:sz="4" w:space="0" w:color="auto"/>
              <w:bottom w:val="single" w:sz="4" w:space="0" w:color="auto"/>
              <w:right w:val="single" w:sz="4" w:space="0" w:color="auto"/>
            </w:tcBorders>
            <w:vAlign w:val="center"/>
            <w:hideMark/>
          </w:tcPr>
          <w:p w14:paraId="6B760F71" w14:textId="77777777" w:rsidR="00D87C54" w:rsidRPr="00D24F77" w:rsidRDefault="00D87C54" w:rsidP="00925A8A">
            <w:pPr>
              <w:spacing w:after="120"/>
              <w:ind w:left="-43" w:right="-44"/>
              <w:jc w:val="center"/>
              <w:rPr>
                <w:b/>
              </w:rPr>
            </w:pPr>
            <w:r w:rsidRPr="00D24F77">
              <w:rPr>
                <w:b/>
              </w:rPr>
              <w:t>Kiểm tra</w:t>
            </w:r>
          </w:p>
        </w:tc>
      </w:tr>
      <w:tr w:rsidR="00D24F77" w:rsidRPr="00D24F77" w14:paraId="2D5D2EE2"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hideMark/>
          </w:tcPr>
          <w:p w14:paraId="2057A7CF" w14:textId="77777777" w:rsidR="00D87C54" w:rsidRPr="00D24F77" w:rsidRDefault="00D87C54" w:rsidP="00925A8A">
            <w:pPr>
              <w:spacing w:after="120"/>
              <w:jc w:val="center"/>
            </w:pPr>
            <w:r w:rsidRPr="00D24F77">
              <w:t>1</w:t>
            </w:r>
          </w:p>
        </w:tc>
        <w:tc>
          <w:tcPr>
            <w:tcW w:w="3962" w:type="dxa"/>
            <w:tcBorders>
              <w:top w:val="single" w:sz="4" w:space="0" w:color="auto"/>
              <w:left w:val="single" w:sz="4" w:space="0" w:color="auto"/>
              <w:bottom w:val="single" w:sz="4" w:space="0" w:color="auto"/>
              <w:right w:val="single" w:sz="4" w:space="0" w:color="auto"/>
            </w:tcBorders>
            <w:hideMark/>
          </w:tcPr>
          <w:p w14:paraId="5DCD8577" w14:textId="77777777" w:rsidR="00D87C54" w:rsidRPr="00D24F77" w:rsidRDefault="00D87C54" w:rsidP="00925A8A">
            <w:pPr>
              <w:shd w:val="clear" w:color="auto" w:fill="FFFFFF"/>
              <w:spacing w:line="80" w:lineRule="atLeast"/>
            </w:pPr>
            <w:r w:rsidRPr="00D24F77">
              <w:rPr>
                <w:bCs/>
              </w:rPr>
              <w:t>Bài 1: Giới thiệu tổng quan về phần mềm Autodesk Inventor</w:t>
            </w:r>
          </w:p>
          <w:p w14:paraId="30861B32" w14:textId="77777777" w:rsidR="00D87C54" w:rsidRPr="00D24F77" w:rsidRDefault="00D87C54" w:rsidP="00925A8A">
            <w:pPr>
              <w:shd w:val="clear" w:color="auto" w:fill="FFFFFF"/>
              <w:spacing w:line="80" w:lineRule="atLeast"/>
            </w:pPr>
            <w:r w:rsidRPr="00D24F77">
              <w:t>1.  Môi trường làm việc của Autodesk inventrer</w:t>
            </w:r>
          </w:p>
          <w:p w14:paraId="23CE1566" w14:textId="77777777" w:rsidR="00D87C54" w:rsidRPr="00D24F77" w:rsidRDefault="00D87C54" w:rsidP="00925A8A">
            <w:pPr>
              <w:shd w:val="clear" w:color="auto" w:fill="FFFFFF"/>
              <w:spacing w:line="80" w:lineRule="atLeast"/>
            </w:pPr>
            <w:r w:rsidRPr="00D24F77">
              <w:lastRenderedPageBreak/>
              <w:t>2. Giao diện</w:t>
            </w:r>
          </w:p>
        </w:tc>
        <w:tc>
          <w:tcPr>
            <w:tcW w:w="838" w:type="dxa"/>
            <w:tcBorders>
              <w:top w:val="single" w:sz="4" w:space="0" w:color="auto"/>
              <w:left w:val="single" w:sz="4" w:space="0" w:color="auto"/>
              <w:bottom w:val="single" w:sz="4" w:space="0" w:color="auto"/>
              <w:right w:val="single" w:sz="4" w:space="0" w:color="auto"/>
            </w:tcBorders>
          </w:tcPr>
          <w:p w14:paraId="3417A16E" w14:textId="77777777" w:rsidR="00D87C54" w:rsidRPr="00D24F77" w:rsidRDefault="00D87C54" w:rsidP="00925A8A">
            <w:pPr>
              <w:spacing w:line="80" w:lineRule="atLeast"/>
              <w:jc w:val="center"/>
              <w:rPr>
                <w:b/>
              </w:rPr>
            </w:pPr>
            <w:r w:rsidRPr="00D24F77">
              <w:rPr>
                <w:b/>
              </w:rPr>
              <w:lastRenderedPageBreak/>
              <w:t>5</w:t>
            </w:r>
          </w:p>
          <w:p w14:paraId="0998B55B" w14:textId="77777777" w:rsidR="00D87C54" w:rsidRPr="00D24F77" w:rsidRDefault="00D87C54" w:rsidP="00925A8A">
            <w:pPr>
              <w:spacing w:line="80" w:lineRule="atLeast"/>
              <w:jc w:val="center"/>
            </w:pPr>
          </w:p>
          <w:p w14:paraId="427226F8" w14:textId="77777777" w:rsidR="00D87C54" w:rsidRPr="00D24F77" w:rsidRDefault="00D87C54" w:rsidP="00925A8A">
            <w:pPr>
              <w:spacing w:line="80" w:lineRule="atLeast"/>
              <w:jc w:val="center"/>
            </w:pPr>
            <w:r w:rsidRPr="00D24F77">
              <w:t>2,5</w:t>
            </w:r>
          </w:p>
          <w:p w14:paraId="304DD9CD" w14:textId="77777777" w:rsidR="00D87C54" w:rsidRPr="00D24F77" w:rsidRDefault="00D87C54" w:rsidP="00925A8A">
            <w:pPr>
              <w:spacing w:line="80" w:lineRule="atLeast"/>
              <w:jc w:val="center"/>
            </w:pPr>
          </w:p>
          <w:p w14:paraId="35A961EB" w14:textId="77777777" w:rsidR="00D87C54" w:rsidRPr="00D24F77" w:rsidRDefault="00D87C54" w:rsidP="00925A8A">
            <w:pPr>
              <w:spacing w:line="80" w:lineRule="atLeast"/>
              <w:jc w:val="center"/>
            </w:pPr>
            <w:r w:rsidRPr="00D24F77">
              <w:lastRenderedPageBreak/>
              <w:t>2,5</w:t>
            </w:r>
          </w:p>
        </w:tc>
        <w:tc>
          <w:tcPr>
            <w:tcW w:w="1118" w:type="dxa"/>
            <w:tcBorders>
              <w:top w:val="single" w:sz="4" w:space="0" w:color="auto"/>
              <w:left w:val="single" w:sz="4" w:space="0" w:color="auto"/>
              <w:bottom w:val="single" w:sz="4" w:space="0" w:color="auto"/>
              <w:right w:val="single" w:sz="4" w:space="0" w:color="auto"/>
            </w:tcBorders>
          </w:tcPr>
          <w:p w14:paraId="3E1E430C" w14:textId="77777777" w:rsidR="00D87C54" w:rsidRPr="00D24F77" w:rsidRDefault="00D87C54" w:rsidP="00925A8A">
            <w:pPr>
              <w:spacing w:line="80" w:lineRule="atLeast"/>
              <w:jc w:val="center"/>
              <w:rPr>
                <w:b/>
              </w:rPr>
            </w:pPr>
            <w:r w:rsidRPr="00D24F77">
              <w:rPr>
                <w:b/>
              </w:rPr>
              <w:lastRenderedPageBreak/>
              <w:t>5</w:t>
            </w:r>
          </w:p>
          <w:p w14:paraId="29FEF28F" w14:textId="77777777" w:rsidR="00D87C54" w:rsidRPr="00D24F77" w:rsidRDefault="00D87C54" w:rsidP="00925A8A">
            <w:pPr>
              <w:spacing w:line="80" w:lineRule="atLeast"/>
              <w:jc w:val="center"/>
            </w:pPr>
          </w:p>
          <w:p w14:paraId="34AC3191" w14:textId="77777777" w:rsidR="00D87C54" w:rsidRPr="00D24F77" w:rsidRDefault="00D87C54" w:rsidP="00925A8A">
            <w:pPr>
              <w:spacing w:line="80" w:lineRule="atLeast"/>
              <w:jc w:val="center"/>
            </w:pPr>
            <w:r w:rsidRPr="00D24F77">
              <w:t>2,5</w:t>
            </w:r>
          </w:p>
          <w:p w14:paraId="4CF64471" w14:textId="77777777" w:rsidR="00D87C54" w:rsidRPr="00D24F77" w:rsidRDefault="00D87C54" w:rsidP="00925A8A">
            <w:pPr>
              <w:spacing w:line="80" w:lineRule="atLeast"/>
              <w:jc w:val="center"/>
            </w:pPr>
          </w:p>
          <w:p w14:paraId="1EAC88CE" w14:textId="77777777" w:rsidR="00D87C54" w:rsidRPr="00D24F77" w:rsidRDefault="00D87C54" w:rsidP="00925A8A">
            <w:pPr>
              <w:spacing w:line="80" w:lineRule="atLeast"/>
              <w:jc w:val="center"/>
            </w:pPr>
            <w:r w:rsidRPr="00D24F77">
              <w:lastRenderedPageBreak/>
              <w:t>2,5</w:t>
            </w:r>
          </w:p>
        </w:tc>
        <w:tc>
          <w:tcPr>
            <w:tcW w:w="1511" w:type="dxa"/>
            <w:tcBorders>
              <w:top w:val="single" w:sz="4" w:space="0" w:color="auto"/>
              <w:left w:val="single" w:sz="4" w:space="0" w:color="auto"/>
              <w:bottom w:val="single" w:sz="4" w:space="0" w:color="auto"/>
              <w:right w:val="single" w:sz="4" w:space="0" w:color="auto"/>
            </w:tcBorders>
          </w:tcPr>
          <w:p w14:paraId="5C0913F0" w14:textId="77777777" w:rsidR="00D87C54" w:rsidRPr="00D24F77" w:rsidRDefault="00D87C54" w:rsidP="00925A8A">
            <w:pPr>
              <w:spacing w:line="80" w:lineRule="atLeast"/>
              <w:jc w:val="center"/>
              <w:rPr>
                <w:b/>
              </w:rPr>
            </w:pPr>
            <w:r w:rsidRPr="00D24F77">
              <w:rPr>
                <w:b/>
              </w:rPr>
              <w:lastRenderedPageBreak/>
              <w:t>0</w:t>
            </w:r>
          </w:p>
          <w:p w14:paraId="634EB481" w14:textId="77777777" w:rsidR="00D87C54" w:rsidRPr="00D24F77" w:rsidRDefault="00D87C54" w:rsidP="00925A8A">
            <w:pPr>
              <w:spacing w:line="80" w:lineRule="atLeast"/>
              <w:jc w:val="center"/>
            </w:pPr>
          </w:p>
          <w:p w14:paraId="5D6F9C4B" w14:textId="77777777" w:rsidR="00D87C54" w:rsidRPr="00D24F77" w:rsidRDefault="00D87C54" w:rsidP="00925A8A">
            <w:pPr>
              <w:spacing w:line="80" w:lineRule="atLeast"/>
              <w:jc w:val="center"/>
            </w:pPr>
            <w:r w:rsidRPr="00D24F77">
              <w:t>0</w:t>
            </w:r>
          </w:p>
          <w:p w14:paraId="1DCBC483" w14:textId="77777777" w:rsidR="00D87C54" w:rsidRPr="00D24F77" w:rsidRDefault="00D87C54" w:rsidP="00925A8A">
            <w:pPr>
              <w:spacing w:line="80" w:lineRule="atLeast"/>
              <w:jc w:val="center"/>
            </w:pPr>
          </w:p>
          <w:p w14:paraId="2D3E9235" w14:textId="77777777" w:rsidR="00D87C54" w:rsidRPr="00D24F77" w:rsidRDefault="00D87C54" w:rsidP="00925A8A">
            <w:pPr>
              <w:spacing w:line="80" w:lineRule="atLeast"/>
              <w:jc w:val="center"/>
            </w:pPr>
            <w:r w:rsidRPr="00D24F77">
              <w:lastRenderedPageBreak/>
              <w:t>0</w:t>
            </w:r>
          </w:p>
        </w:tc>
        <w:tc>
          <w:tcPr>
            <w:tcW w:w="1048" w:type="dxa"/>
            <w:tcBorders>
              <w:top w:val="single" w:sz="4" w:space="0" w:color="auto"/>
              <w:left w:val="single" w:sz="4" w:space="0" w:color="auto"/>
              <w:bottom w:val="single" w:sz="4" w:space="0" w:color="auto"/>
              <w:right w:val="single" w:sz="4" w:space="0" w:color="auto"/>
            </w:tcBorders>
          </w:tcPr>
          <w:p w14:paraId="547BD312" w14:textId="77777777" w:rsidR="00D87C54" w:rsidRPr="00D24F77" w:rsidRDefault="00D87C54" w:rsidP="00925A8A">
            <w:pPr>
              <w:spacing w:line="80" w:lineRule="atLeast"/>
              <w:jc w:val="center"/>
            </w:pPr>
          </w:p>
        </w:tc>
      </w:tr>
      <w:tr w:rsidR="00D24F77" w:rsidRPr="00D24F77" w14:paraId="3611D716"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hideMark/>
          </w:tcPr>
          <w:p w14:paraId="6ADC69AB" w14:textId="77777777" w:rsidR="00D87C54" w:rsidRPr="00D24F77" w:rsidRDefault="00D87C54" w:rsidP="00925A8A">
            <w:pPr>
              <w:spacing w:after="120"/>
              <w:jc w:val="center"/>
            </w:pPr>
            <w:r w:rsidRPr="00D24F77">
              <w:t>2</w:t>
            </w:r>
          </w:p>
        </w:tc>
        <w:tc>
          <w:tcPr>
            <w:tcW w:w="3962" w:type="dxa"/>
            <w:tcBorders>
              <w:top w:val="single" w:sz="4" w:space="0" w:color="auto"/>
              <w:left w:val="single" w:sz="4" w:space="0" w:color="auto"/>
              <w:bottom w:val="single" w:sz="4" w:space="0" w:color="auto"/>
              <w:right w:val="single" w:sz="4" w:space="0" w:color="auto"/>
            </w:tcBorders>
          </w:tcPr>
          <w:p w14:paraId="24CEAF99" w14:textId="77777777" w:rsidR="00D87C54" w:rsidRPr="00D24F77" w:rsidRDefault="00D87C54" w:rsidP="00925A8A">
            <w:pPr>
              <w:shd w:val="clear" w:color="auto" w:fill="FFFFFF"/>
              <w:spacing w:line="80" w:lineRule="atLeast"/>
              <w:rPr>
                <w:bCs/>
              </w:rPr>
            </w:pPr>
            <w:r w:rsidRPr="00D24F77">
              <w:rPr>
                <w:bCs/>
              </w:rPr>
              <w:t>Bài 2: Các lệnh vẽ phác (Sketch)</w:t>
            </w:r>
          </w:p>
          <w:p w14:paraId="28333868" w14:textId="77777777" w:rsidR="00D87C54" w:rsidRPr="00D24F77" w:rsidRDefault="00D87C54" w:rsidP="00925A8A">
            <w:pPr>
              <w:shd w:val="clear" w:color="auto" w:fill="FFFFFF"/>
              <w:spacing w:line="80" w:lineRule="atLeast"/>
            </w:pPr>
            <w:r w:rsidRPr="00D24F77">
              <w:t>1. Các lệnh vẽ cơ bản</w:t>
            </w:r>
          </w:p>
          <w:p w14:paraId="5007AD9F" w14:textId="77777777" w:rsidR="00D87C54" w:rsidRPr="00D24F77" w:rsidRDefault="00D87C54" w:rsidP="00925A8A">
            <w:pPr>
              <w:shd w:val="clear" w:color="auto" w:fill="FFFFFF"/>
              <w:spacing w:line="80" w:lineRule="atLeast"/>
            </w:pPr>
            <w:r w:rsidRPr="00D24F77">
              <w:t>2. Các thiết lập cơ bản cho bản vẽ</w:t>
            </w:r>
          </w:p>
          <w:p w14:paraId="519C7D4F" w14:textId="77777777" w:rsidR="00D87C54" w:rsidRPr="00D24F77" w:rsidRDefault="00D87C54" w:rsidP="00925A8A">
            <w:pPr>
              <w:shd w:val="clear" w:color="auto" w:fill="FFFFFF"/>
              <w:spacing w:line="80" w:lineRule="atLeast"/>
            </w:pPr>
            <w:r w:rsidRPr="00D24F77">
              <w:t>3.  Phương pháp ràng buộc các đối tượng</w:t>
            </w:r>
          </w:p>
          <w:p w14:paraId="7B8023A6" w14:textId="77777777" w:rsidR="00D87C54" w:rsidRPr="00D24F77" w:rsidRDefault="00D87C54" w:rsidP="00925A8A">
            <w:pPr>
              <w:shd w:val="clear" w:color="auto" w:fill="FFFFFF"/>
              <w:spacing w:line="80" w:lineRule="atLeast"/>
            </w:pPr>
            <w:r w:rsidRPr="00D24F77">
              <w:t>4.  Các lệnh vẽ và hiệu chỉnh</w:t>
            </w:r>
          </w:p>
          <w:p w14:paraId="7DE4A358" w14:textId="77777777" w:rsidR="00D87C54" w:rsidRPr="00D24F77" w:rsidRDefault="00D87C54" w:rsidP="00925A8A">
            <w:pPr>
              <w:shd w:val="clear" w:color="auto" w:fill="FFFFFF"/>
              <w:spacing w:line="80" w:lineRule="atLeast"/>
            </w:pPr>
            <w:r w:rsidRPr="00D24F77">
              <w:t>5. Bài tập mẫu</w:t>
            </w:r>
          </w:p>
        </w:tc>
        <w:tc>
          <w:tcPr>
            <w:tcW w:w="838" w:type="dxa"/>
            <w:tcBorders>
              <w:top w:val="single" w:sz="4" w:space="0" w:color="auto"/>
              <w:left w:val="single" w:sz="4" w:space="0" w:color="auto"/>
              <w:bottom w:val="single" w:sz="4" w:space="0" w:color="auto"/>
              <w:right w:val="single" w:sz="4" w:space="0" w:color="auto"/>
            </w:tcBorders>
          </w:tcPr>
          <w:p w14:paraId="475B538A" w14:textId="77777777" w:rsidR="00D87C54" w:rsidRPr="00D24F77" w:rsidRDefault="00D87C54" w:rsidP="00925A8A">
            <w:pPr>
              <w:spacing w:line="80" w:lineRule="atLeast"/>
              <w:jc w:val="center"/>
              <w:rPr>
                <w:b/>
              </w:rPr>
            </w:pPr>
            <w:r w:rsidRPr="00D24F77">
              <w:rPr>
                <w:b/>
              </w:rPr>
              <w:t>10</w:t>
            </w:r>
          </w:p>
          <w:p w14:paraId="15A0B69E" w14:textId="77777777" w:rsidR="00D87C54" w:rsidRPr="00D24F77" w:rsidRDefault="00D87C54" w:rsidP="00925A8A">
            <w:pPr>
              <w:spacing w:line="80" w:lineRule="atLeast"/>
              <w:jc w:val="center"/>
            </w:pPr>
            <w:r w:rsidRPr="00D24F77">
              <w:t>0,5</w:t>
            </w:r>
          </w:p>
          <w:p w14:paraId="518A8AF0" w14:textId="77777777" w:rsidR="00D87C54" w:rsidRPr="00D24F77" w:rsidRDefault="00D87C54" w:rsidP="00925A8A">
            <w:pPr>
              <w:spacing w:line="80" w:lineRule="atLeast"/>
              <w:jc w:val="center"/>
            </w:pPr>
            <w:r w:rsidRPr="00D24F77">
              <w:t>0,5</w:t>
            </w:r>
          </w:p>
          <w:p w14:paraId="4B00F43A" w14:textId="77777777" w:rsidR="00D87C54" w:rsidRPr="00D24F77" w:rsidRDefault="00D87C54" w:rsidP="00925A8A">
            <w:pPr>
              <w:spacing w:line="80" w:lineRule="atLeast"/>
              <w:jc w:val="center"/>
            </w:pPr>
          </w:p>
          <w:p w14:paraId="7EA62324" w14:textId="77777777" w:rsidR="00D87C54" w:rsidRPr="00D24F77" w:rsidRDefault="00D87C54" w:rsidP="00925A8A">
            <w:pPr>
              <w:spacing w:line="80" w:lineRule="atLeast"/>
              <w:jc w:val="center"/>
            </w:pPr>
            <w:r w:rsidRPr="00D24F77">
              <w:t>2</w:t>
            </w:r>
          </w:p>
          <w:p w14:paraId="469F269F" w14:textId="77777777" w:rsidR="00D87C54" w:rsidRPr="00D24F77" w:rsidRDefault="00D87C54" w:rsidP="00925A8A">
            <w:pPr>
              <w:spacing w:line="80" w:lineRule="atLeast"/>
              <w:jc w:val="center"/>
            </w:pPr>
          </w:p>
          <w:p w14:paraId="6299760E" w14:textId="77777777" w:rsidR="00D87C54" w:rsidRPr="00D24F77" w:rsidRDefault="00D87C54" w:rsidP="00925A8A">
            <w:pPr>
              <w:spacing w:line="80" w:lineRule="atLeast"/>
              <w:jc w:val="center"/>
            </w:pPr>
            <w:r w:rsidRPr="00D24F77">
              <w:t>2</w:t>
            </w:r>
          </w:p>
          <w:p w14:paraId="3452DE30" w14:textId="77777777" w:rsidR="00D87C54" w:rsidRPr="00D24F77" w:rsidRDefault="00D87C54" w:rsidP="00925A8A">
            <w:pPr>
              <w:spacing w:line="80" w:lineRule="atLeast"/>
              <w:jc w:val="center"/>
            </w:pPr>
            <w:r w:rsidRPr="00D24F77">
              <w:t>5</w:t>
            </w:r>
          </w:p>
        </w:tc>
        <w:tc>
          <w:tcPr>
            <w:tcW w:w="1118" w:type="dxa"/>
            <w:tcBorders>
              <w:top w:val="single" w:sz="4" w:space="0" w:color="auto"/>
              <w:left w:val="single" w:sz="4" w:space="0" w:color="auto"/>
              <w:bottom w:val="single" w:sz="4" w:space="0" w:color="auto"/>
              <w:right w:val="single" w:sz="4" w:space="0" w:color="auto"/>
            </w:tcBorders>
          </w:tcPr>
          <w:p w14:paraId="6A22AEE0" w14:textId="77777777" w:rsidR="00D87C54" w:rsidRPr="00D24F77" w:rsidRDefault="00D87C54" w:rsidP="00925A8A">
            <w:pPr>
              <w:spacing w:line="80" w:lineRule="atLeast"/>
              <w:jc w:val="center"/>
              <w:rPr>
                <w:b/>
              </w:rPr>
            </w:pPr>
            <w:r w:rsidRPr="00D24F77">
              <w:rPr>
                <w:b/>
              </w:rPr>
              <w:t>5</w:t>
            </w:r>
          </w:p>
          <w:p w14:paraId="4F9BC69A" w14:textId="77777777" w:rsidR="00D87C54" w:rsidRPr="00D24F77" w:rsidRDefault="00D87C54" w:rsidP="00925A8A">
            <w:pPr>
              <w:spacing w:line="80" w:lineRule="atLeast"/>
              <w:jc w:val="center"/>
            </w:pPr>
            <w:r w:rsidRPr="00D24F77">
              <w:t>0,5</w:t>
            </w:r>
          </w:p>
          <w:p w14:paraId="261EEC1F" w14:textId="77777777" w:rsidR="00D87C54" w:rsidRPr="00D24F77" w:rsidRDefault="00D87C54" w:rsidP="00925A8A">
            <w:pPr>
              <w:spacing w:line="80" w:lineRule="atLeast"/>
              <w:jc w:val="center"/>
            </w:pPr>
            <w:r w:rsidRPr="00D24F77">
              <w:t>0,5</w:t>
            </w:r>
          </w:p>
          <w:p w14:paraId="0B552380" w14:textId="77777777" w:rsidR="00D87C54" w:rsidRPr="00D24F77" w:rsidRDefault="00D87C54" w:rsidP="00925A8A">
            <w:pPr>
              <w:spacing w:line="80" w:lineRule="atLeast"/>
              <w:jc w:val="center"/>
            </w:pPr>
          </w:p>
          <w:p w14:paraId="5C3FAEDA" w14:textId="77777777" w:rsidR="00D87C54" w:rsidRPr="00D24F77" w:rsidRDefault="00D87C54" w:rsidP="00925A8A">
            <w:pPr>
              <w:spacing w:line="80" w:lineRule="atLeast"/>
              <w:jc w:val="center"/>
            </w:pPr>
            <w:r w:rsidRPr="00D24F77">
              <w:t>2</w:t>
            </w:r>
          </w:p>
          <w:p w14:paraId="1223DABB" w14:textId="77777777" w:rsidR="00D87C54" w:rsidRPr="00D24F77" w:rsidRDefault="00D87C54" w:rsidP="00925A8A">
            <w:pPr>
              <w:spacing w:line="80" w:lineRule="atLeast"/>
              <w:jc w:val="center"/>
            </w:pPr>
          </w:p>
          <w:p w14:paraId="048B033E" w14:textId="77777777" w:rsidR="00D87C54" w:rsidRPr="00D24F77" w:rsidRDefault="00D87C54" w:rsidP="00925A8A">
            <w:pPr>
              <w:spacing w:line="80" w:lineRule="atLeast"/>
              <w:jc w:val="center"/>
            </w:pPr>
            <w:r w:rsidRPr="00D24F77">
              <w:t>2</w:t>
            </w:r>
          </w:p>
          <w:p w14:paraId="640803B0" w14:textId="77777777" w:rsidR="00D87C54" w:rsidRPr="00D24F77" w:rsidRDefault="00D87C54" w:rsidP="00925A8A">
            <w:pPr>
              <w:spacing w:line="80" w:lineRule="atLeast"/>
              <w:jc w:val="center"/>
            </w:pPr>
            <w:r w:rsidRPr="00D24F77">
              <w:t>0</w:t>
            </w:r>
          </w:p>
        </w:tc>
        <w:tc>
          <w:tcPr>
            <w:tcW w:w="1511" w:type="dxa"/>
            <w:tcBorders>
              <w:top w:val="single" w:sz="4" w:space="0" w:color="auto"/>
              <w:left w:val="single" w:sz="4" w:space="0" w:color="auto"/>
              <w:bottom w:val="single" w:sz="4" w:space="0" w:color="auto"/>
              <w:right w:val="single" w:sz="4" w:space="0" w:color="auto"/>
            </w:tcBorders>
          </w:tcPr>
          <w:p w14:paraId="2282708C" w14:textId="77777777" w:rsidR="00D87C54" w:rsidRPr="00D24F77" w:rsidRDefault="00D87C54" w:rsidP="00925A8A">
            <w:pPr>
              <w:spacing w:line="80" w:lineRule="atLeast"/>
              <w:jc w:val="center"/>
              <w:rPr>
                <w:b/>
              </w:rPr>
            </w:pPr>
            <w:r w:rsidRPr="00D24F77">
              <w:rPr>
                <w:b/>
              </w:rPr>
              <w:t>5</w:t>
            </w:r>
          </w:p>
          <w:p w14:paraId="01247D23" w14:textId="77777777" w:rsidR="00D87C54" w:rsidRPr="00D24F77" w:rsidRDefault="00D87C54" w:rsidP="00925A8A">
            <w:pPr>
              <w:spacing w:line="80" w:lineRule="atLeast"/>
              <w:jc w:val="center"/>
            </w:pPr>
            <w:r w:rsidRPr="00D24F77">
              <w:t>0</w:t>
            </w:r>
          </w:p>
          <w:p w14:paraId="6FE145C2" w14:textId="77777777" w:rsidR="00D87C54" w:rsidRPr="00D24F77" w:rsidRDefault="00D87C54" w:rsidP="00925A8A">
            <w:pPr>
              <w:spacing w:line="80" w:lineRule="atLeast"/>
              <w:jc w:val="center"/>
            </w:pPr>
            <w:r w:rsidRPr="00D24F77">
              <w:t>0</w:t>
            </w:r>
          </w:p>
          <w:p w14:paraId="303E1D76" w14:textId="77777777" w:rsidR="00D87C54" w:rsidRPr="00D24F77" w:rsidRDefault="00D87C54" w:rsidP="00925A8A">
            <w:pPr>
              <w:spacing w:line="80" w:lineRule="atLeast"/>
              <w:jc w:val="center"/>
            </w:pPr>
          </w:p>
          <w:p w14:paraId="59FD1228" w14:textId="77777777" w:rsidR="00D87C54" w:rsidRPr="00D24F77" w:rsidRDefault="00D87C54" w:rsidP="00925A8A">
            <w:pPr>
              <w:spacing w:line="80" w:lineRule="atLeast"/>
              <w:jc w:val="center"/>
            </w:pPr>
            <w:r w:rsidRPr="00D24F77">
              <w:t>0</w:t>
            </w:r>
          </w:p>
          <w:p w14:paraId="5CAE5DA6" w14:textId="77777777" w:rsidR="00D87C54" w:rsidRPr="00D24F77" w:rsidRDefault="00D87C54" w:rsidP="00925A8A">
            <w:pPr>
              <w:spacing w:line="80" w:lineRule="atLeast"/>
              <w:jc w:val="center"/>
            </w:pPr>
          </w:p>
          <w:p w14:paraId="284B9055" w14:textId="77777777" w:rsidR="00D87C54" w:rsidRPr="00D24F77" w:rsidRDefault="00D87C54" w:rsidP="00925A8A">
            <w:pPr>
              <w:spacing w:line="80" w:lineRule="atLeast"/>
              <w:jc w:val="center"/>
            </w:pPr>
            <w:r w:rsidRPr="00D24F77">
              <w:t>0</w:t>
            </w:r>
          </w:p>
          <w:p w14:paraId="75ECDD59" w14:textId="77777777" w:rsidR="00D87C54" w:rsidRPr="00D24F77" w:rsidRDefault="00D87C54" w:rsidP="00925A8A">
            <w:pPr>
              <w:spacing w:line="80" w:lineRule="atLeast"/>
              <w:jc w:val="center"/>
            </w:pPr>
            <w:r w:rsidRPr="00D24F77">
              <w:t>5</w:t>
            </w:r>
          </w:p>
        </w:tc>
        <w:tc>
          <w:tcPr>
            <w:tcW w:w="1048" w:type="dxa"/>
            <w:tcBorders>
              <w:top w:val="single" w:sz="4" w:space="0" w:color="auto"/>
              <w:left w:val="single" w:sz="4" w:space="0" w:color="auto"/>
              <w:bottom w:val="single" w:sz="4" w:space="0" w:color="auto"/>
              <w:right w:val="single" w:sz="4" w:space="0" w:color="auto"/>
            </w:tcBorders>
          </w:tcPr>
          <w:p w14:paraId="1AF4A2AF" w14:textId="77777777" w:rsidR="00D87C54" w:rsidRPr="00D24F77" w:rsidRDefault="00D87C54" w:rsidP="00925A8A">
            <w:pPr>
              <w:spacing w:line="80" w:lineRule="atLeast"/>
              <w:jc w:val="center"/>
            </w:pPr>
          </w:p>
        </w:tc>
      </w:tr>
      <w:tr w:rsidR="00D24F77" w:rsidRPr="00D24F77" w14:paraId="2AF973C4"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hideMark/>
          </w:tcPr>
          <w:p w14:paraId="657533B8" w14:textId="77777777" w:rsidR="00D87C54" w:rsidRPr="00D24F77" w:rsidRDefault="00D87C54" w:rsidP="00925A8A">
            <w:pPr>
              <w:spacing w:after="120"/>
              <w:jc w:val="center"/>
            </w:pPr>
            <w:r w:rsidRPr="00D24F77">
              <w:t>3</w:t>
            </w:r>
          </w:p>
        </w:tc>
        <w:tc>
          <w:tcPr>
            <w:tcW w:w="3962" w:type="dxa"/>
            <w:tcBorders>
              <w:top w:val="single" w:sz="4" w:space="0" w:color="auto"/>
              <w:left w:val="single" w:sz="4" w:space="0" w:color="auto"/>
              <w:bottom w:val="single" w:sz="4" w:space="0" w:color="auto"/>
              <w:right w:val="single" w:sz="4" w:space="0" w:color="auto"/>
            </w:tcBorders>
          </w:tcPr>
          <w:p w14:paraId="5C4DF3AE" w14:textId="77777777" w:rsidR="00D87C54" w:rsidRPr="00D24F77" w:rsidRDefault="00D87C54" w:rsidP="00925A8A">
            <w:pPr>
              <w:shd w:val="clear" w:color="auto" w:fill="FFFFFF"/>
              <w:spacing w:line="80" w:lineRule="atLeast"/>
              <w:rPr>
                <w:bCs/>
              </w:rPr>
            </w:pPr>
            <w:r w:rsidRPr="00D24F77">
              <w:rPr>
                <w:bCs/>
              </w:rPr>
              <w:t>Bài 3:  Thiết kế mô hình 3D</w:t>
            </w:r>
          </w:p>
          <w:p w14:paraId="358A523F" w14:textId="77777777" w:rsidR="00D87C54" w:rsidRPr="00D24F77" w:rsidRDefault="00D87C54" w:rsidP="00925A8A">
            <w:pPr>
              <w:shd w:val="clear" w:color="auto" w:fill="FFFFFF"/>
              <w:spacing w:line="80" w:lineRule="atLeast"/>
            </w:pPr>
            <w:r w:rsidRPr="00D24F77">
              <w:t>1.  Các lệnh tạo khối 3D</w:t>
            </w:r>
          </w:p>
          <w:p w14:paraId="16821447" w14:textId="77777777" w:rsidR="00D87C54" w:rsidRPr="00D24F77" w:rsidRDefault="00D87C54" w:rsidP="00925A8A">
            <w:pPr>
              <w:shd w:val="clear" w:color="auto" w:fill="FFFFFF"/>
              <w:spacing w:line="80" w:lineRule="atLeast"/>
            </w:pPr>
            <w:r w:rsidRPr="00D24F77">
              <w:t>2.  Các lệnh hoàn thiện khối</w:t>
            </w:r>
          </w:p>
          <w:p w14:paraId="1750B605" w14:textId="77777777" w:rsidR="00D87C54" w:rsidRPr="00D24F77" w:rsidRDefault="00D87C54" w:rsidP="00925A8A">
            <w:pPr>
              <w:shd w:val="clear" w:color="auto" w:fill="FFFFFF"/>
              <w:spacing w:line="80" w:lineRule="atLeast"/>
            </w:pPr>
            <w:r w:rsidRPr="00D24F77">
              <w:t>3. Các lệnh hiệu chỉnh mô hình</w:t>
            </w:r>
          </w:p>
          <w:p w14:paraId="0E63A992" w14:textId="77777777" w:rsidR="00D87C54" w:rsidRPr="00D24F77" w:rsidRDefault="00D87C54" w:rsidP="00925A8A">
            <w:pPr>
              <w:shd w:val="clear" w:color="auto" w:fill="FFFFFF"/>
              <w:spacing w:line="80" w:lineRule="atLeast"/>
            </w:pPr>
            <w:r w:rsidRPr="00D24F77">
              <w:t>5. Bài tập mẫu</w:t>
            </w:r>
          </w:p>
        </w:tc>
        <w:tc>
          <w:tcPr>
            <w:tcW w:w="838" w:type="dxa"/>
            <w:tcBorders>
              <w:top w:val="single" w:sz="4" w:space="0" w:color="auto"/>
              <w:left w:val="single" w:sz="4" w:space="0" w:color="auto"/>
              <w:bottom w:val="single" w:sz="4" w:space="0" w:color="auto"/>
              <w:right w:val="single" w:sz="4" w:space="0" w:color="auto"/>
            </w:tcBorders>
            <w:hideMark/>
          </w:tcPr>
          <w:p w14:paraId="206D1205" w14:textId="77777777" w:rsidR="00D87C54" w:rsidRPr="00D24F77" w:rsidRDefault="00D87C54" w:rsidP="00925A8A">
            <w:pPr>
              <w:spacing w:line="80" w:lineRule="atLeast"/>
              <w:jc w:val="center"/>
              <w:rPr>
                <w:b/>
              </w:rPr>
            </w:pPr>
            <w:r w:rsidRPr="00D24F77">
              <w:rPr>
                <w:b/>
              </w:rPr>
              <w:t>25</w:t>
            </w:r>
          </w:p>
          <w:p w14:paraId="13590457" w14:textId="77777777" w:rsidR="00D87C54" w:rsidRPr="00D24F77" w:rsidRDefault="00D87C54" w:rsidP="00925A8A">
            <w:pPr>
              <w:spacing w:line="80" w:lineRule="atLeast"/>
              <w:jc w:val="center"/>
            </w:pPr>
            <w:r w:rsidRPr="00D24F77">
              <w:t>5</w:t>
            </w:r>
          </w:p>
          <w:p w14:paraId="59082BC3" w14:textId="77777777" w:rsidR="00D87C54" w:rsidRPr="00D24F77" w:rsidRDefault="00D87C54" w:rsidP="00925A8A">
            <w:pPr>
              <w:spacing w:line="80" w:lineRule="atLeast"/>
              <w:jc w:val="center"/>
            </w:pPr>
            <w:r w:rsidRPr="00D24F77">
              <w:t>4</w:t>
            </w:r>
          </w:p>
          <w:p w14:paraId="2983AD7C" w14:textId="77777777" w:rsidR="00D87C54" w:rsidRPr="00D24F77" w:rsidRDefault="00D87C54" w:rsidP="00925A8A">
            <w:pPr>
              <w:spacing w:line="80" w:lineRule="atLeast"/>
              <w:jc w:val="center"/>
            </w:pPr>
            <w:r w:rsidRPr="00D24F77">
              <w:t>4</w:t>
            </w:r>
          </w:p>
          <w:p w14:paraId="3BA33920" w14:textId="77777777" w:rsidR="00D87C54" w:rsidRPr="00D24F77" w:rsidRDefault="00D87C54" w:rsidP="00925A8A">
            <w:pPr>
              <w:spacing w:line="80" w:lineRule="atLeast"/>
              <w:jc w:val="center"/>
            </w:pPr>
            <w:r w:rsidRPr="00D24F77">
              <w:t>12</w:t>
            </w:r>
          </w:p>
        </w:tc>
        <w:tc>
          <w:tcPr>
            <w:tcW w:w="1118" w:type="dxa"/>
            <w:tcBorders>
              <w:top w:val="single" w:sz="4" w:space="0" w:color="auto"/>
              <w:left w:val="single" w:sz="4" w:space="0" w:color="auto"/>
              <w:bottom w:val="single" w:sz="4" w:space="0" w:color="auto"/>
              <w:right w:val="single" w:sz="4" w:space="0" w:color="auto"/>
            </w:tcBorders>
            <w:hideMark/>
          </w:tcPr>
          <w:p w14:paraId="7FD35A9C" w14:textId="77777777" w:rsidR="00D87C54" w:rsidRPr="00D24F77" w:rsidRDefault="00D87C54" w:rsidP="00925A8A">
            <w:pPr>
              <w:spacing w:line="80" w:lineRule="atLeast"/>
              <w:jc w:val="center"/>
              <w:rPr>
                <w:b/>
              </w:rPr>
            </w:pPr>
            <w:r w:rsidRPr="00D24F77">
              <w:rPr>
                <w:b/>
              </w:rPr>
              <w:t>17</w:t>
            </w:r>
          </w:p>
          <w:p w14:paraId="6A4818A4" w14:textId="77777777" w:rsidR="00D87C54" w:rsidRPr="00D24F77" w:rsidRDefault="00D87C54" w:rsidP="00925A8A">
            <w:pPr>
              <w:spacing w:line="80" w:lineRule="atLeast"/>
              <w:jc w:val="center"/>
            </w:pPr>
            <w:r w:rsidRPr="00D24F77">
              <w:t>5</w:t>
            </w:r>
          </w:p>
          <w:p w14:paraId="6AE64316" w14:textId="77777777" w:rsidR="00D87C54" w:rsidRPr="00D24F77" w:rsidRDefault="00D87C54" w:rsidP="00925A8A">
            <w:pPr>
              <w:spacing w:line="80" w:lineRule="atLeast"/>
              <w:jc w:val="center"/>
            </w:pPr>
            <w:r w:rsidRPr="00D24F77">
              <w:t>4</w:t>
            </w:r>
          </w:p>
          <w:p w14:paraId="1EA89855" w14:textId="77777777" w:rsidR="00D87C54" w:rsidRPr="00D24F77" w:rsidRDefault="00D87C54" w:rsidP="00925A8A">
            <w:pPr>
              <w:spacing w:line="80" w:lineRule="atLeast"/>
              <w:jc w:val="center"/>
            </w:pPr>
            <w:r w:rsidRPr="00D24F77">
              <w:t>4</w:t>
            </w:r>
          </w:p>
          <w:p w14:paraId="44E8B9BD" w14:textId="77777777" w:rsidR="00D87C54" w:rsidRPr="00D24F77" w:rsidRDefault="00D87C54" w:rsidP="00925A8A">
            <w:pPr>
              <w:spacing w:line="80" w:lineRule="atLeast"/>
              <w:jc w:val="center"/>
            </w:pPr>
            <w:r w:rsidRPr="00D24F77">
              <w:t>4</w:t>
            </w:r>
          </w:p>
        </w:tc>
        <w:tc>
          <w:tcPr>
            <w:tcW w:w="1511" w:type="dxa"/>
            <w:tcBorders>
              <w:top w:val="single" w:sz="4" w:space="0" w:color="auto"/>
              <w:left w:val="single" w:sz="4" w:space="0" w:color="auto"/>
              <w:bottom w:val="single" w:sz="4" w:space="0" w:color="auto"/>
              <w:right w:val="single" w:sz="4" w:space="0" w:color="auto"/>
            </w:tcBorders>
            <w:hideMark/>
          </w:tcPr>
          <w:p w14:paraId="2F2A5EBA" w14:textId="77777777" w:rsidR="00D87C54" w:rsidRPr="00D24F77" w:rsidRDefault="00D87C54" w:rsidP="00925A8A">
            <w:pPr>
              <w:spacing w:line="80" w:lineRule="atLeast"/>
              <w:jc w:val="center"/>
              <w:rPr>
                <w:b/>
              </w:rPr>
            </w:pPr>
            <w:r w:rsidRPr="00D24F77">
              <w:rPr>
                <w:b/>
              </w:rPr>
              <w:t>7</w:t>
            </w:r>
          </w:p>
          <w:p w14:paraId="0780E1F6" w14:textId="77777777" w:rsidR="00D87C54" w:rsidRPr="00D24F77" w:rsidRDefault="00D87C54" w:rsidP="00925A8A">
            <w:pPr>
              <w:spacing w:line="80" w:lineRule="atLeast"/>
              <w:jc w:val="center"/>
            </w:pPr>
            <w:r w:rsidRPr="00D24F77">
              <w:t>0</w:t>
            </w:r>
          </w:p>
          <w:p w14:paraId="76694C6B" w14:textId="77777777" w:rsidR="00D87C54" w:rsidRPr="00D24F77" w:rsidRDefault="00D87C54" w:rsidP="00925A8A">
            <w:pPr>
              <w:spacing w:line="80" w:lineRule="atLeast"/>
              <w:jc w:val="center"/>
            </w:pPr>
            <w:r w:rsidRPr="00D24F77">
              <w:t>0</w:t>
            </w:r>
          </w:p>
          <w:p w14:paraId="40A58B99" w14:textId="77777777" w:rsidR="00D87C54" w:rsidRPr="00D24F77" w:rsidRDefault="00D87C54" w:rsidP="00925A8A">
            <w:pPr>
              <w:spacing w:line="80" w:lineRule="atLeast"/>
              <w:jc w:val="center"/>
            </w:pPr>
            <w:r w:rsidRPr="00D24F77">
              <w:t>0</w:t>
            </w:r>
          </w:p>
          <w:p w14:paraId="29E9479F" w14:textId="77777777" w:rsidR="00D87C54" w:rsidRPr="00D24F77" w:rsidRDefault="00D87C54" w:rsidP="00925A8A">
            <w:pPr>
              <w:spacing w:line="80" w:lineRule="atLeast"/>
              <w:jc w:val="center"/>
            </w:pPr>
            <w:r w:rsidRPr="00D24F77">
              <w:t>7</w:t>
            </w:r>
          </w:p>
        </w:tc>
        <w:tc>
          <w:tcPr>
            <w:tcW w:w="1048" w:type="dxa"/>
            <w:tcBorders>
              <w:top w:val="single" w:sz="4" w:space="0" w:color="auto"/>
              <w:left w:val="single" w:sz="4" w:space="0" w:color="auto"/>
              <w:bottom w:val="single" w:sz="4" w:space="0" w:color="auto"/>
              <w:right w:val="single" w:sz="4" w:space="0" w:color="auto"/>
            </w:tcBorders>
          </w:tcPr>
          <w:p w14:paraId="756D6CD6" w14:textId="77777777" w:rsidR="00D87C54" w:rsidRPr="00D24F77" w:rsidRDefault="00D87C54" w:rsidP="00925A8A">
            <w:pPr>
              <w:spacing w:line="80" w:lineRule="atLeast"/>
              <w:jc w:val="center"/>
              <w:rPr>
                <w:b/>
              </w:rPr>
            </w:pPr>
            <w:r w:rsidRPr="00D24F77">
              <w:rPr>
                <w:b/>
              </w:rPr>
              <w:t>1</w:t>
            </w:r>
          </w:p>
          <w:p w14:paraId="01F531ED" w14:textId="77777777" w:rsidR="00D87C54" w:rsidRPr="00D24F77" w:rsidRDefault="00D87C54" w:rsidP="00925A8A">
            <w:pPr>
              <w:spacing w:line="80" w:lineRule="atLeast"/>
              <w:jc w:val="center"/>
            </w:pPr>
          </w:p>
          <w:p w14:paraId="3688FF08" w14:textId="77777777" w:rsidR="00D87C54" w:rsidRPr="00D24F77" w:rsidRDefault="00D87C54" w:rsidP="00925A8A">
            <w:pPr>
              <w:spacing w:line="80" w:lineRule="atLeast"/>
              <w:jc w:val="center"/>
            </w:pPr>
          </w:p>
          <w:p w14:paraId="40AC96A6" w14:textId="77777777" w:rsidR="00D87C54" w:rsidRPr="00D24F77" w:rsidRDefault="00D87C54" w:rsidP="00925A8A">
            <w:pPr>
              <w:spacing w:line="80" w:lineRule="atLeast"/>
              <w:jc w:val="center"/>
            </w:pPr>
          </w:p>
          <w:p w14:paraId="381C2663" w14:textId="77777777" w:rsidR="00D87C54" w:rsidRPr="00D24F77" w:rsidRDefault="00D87C54" w:rsidP="00925A8A">
            <w:pPr>
              <w:spacing w:line="80" w:lineRule="atLeast"/>
              <w:jc w:val="center"/>
            </w:pPr>
            <w:r w:rsidRPr="00D24F77">
              <w:t>1</w:t>
            </w:r>
          </w:p>
        </w:tc>
      </w:tr>
      <w:tr w:rsidR="00D24F77" w:rsidRPr="00D24F77" w14:paraId="4D5925C1"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hideMark/>
          </w:tcPr>
          <w:p w14:paraId="3EDAEAD6" w14:textId="77777777" w:rsidR="00D87C54" w:rsidRPr="00D24F77" w:rsidRDefault="00D87C54" w:rsidP="00925A8A">
            <w:pPr>
              <w:spacing w:after="120"/>
              <w:jc w:val="center"/>
            </w:pPr>
            <w:r w:rsidRPr="00D24F77">
              <w:t>4</w:t>
            </w:r>
          </w:p>
        </w:tc>
        <w:tc>
          <w:tcPr>
            <w:tcW w:w="3962" w:type="dxa"/>
            <w:tcBorders>
              <w:top w:val="single" w:sz="4" w:space="0" w:color="auto"/>
              <w:left w:val="single" w:sz="4" w:space="0" w:color="auto"/>
              <w:bottom w:val="single" w:sz="4" w:space="0" w:color="auto"/>
              <w:right w:val="single" w:sz="4" w:space="0" w:color="auto"/>
            </w:tcBorders>
            <w:hideMark/>
          </w:tcPr>
          <w:p w14:paraId="6F6FFC44" w14:textId="77777777" w:rsidR="00D87C54" w:rsidRPr="00D24F77" w:rsidRDefault="00D87C54" w:rsidP="00925A8A">
            <w:pPr>
              <w:shd w:val="clear" w:color="auto" w:fill="FFFFFF"/>
              <w:spacing w:line="80" w:lineRule="atLeast"/>
              <w:rPr>
                <w:bCs/>
              </w:rPr>
            </w:pPr>
            <w:r w:rsidRPr="00D24F77">
              <w:rPr>
                <w:bCs/>
              </w:rPr>
              <w:t>Bài 4:  Lắp ghép các chi tiết</w:t>
            </w:r>
          </w:p>
          <w:p w14:paraId="362DA574" w14:textId="77777777" w:rsidR="00D87C54" w:rsidRPr="00D24F77" w:rsidRDefault="00D87C54" w:rsidP="00925A8A">
            <w:pPr>
              <w:shd w:val="clear" w:color="auto" w:fill="FFFFFF"/>
              <w:spacing w:line="80" w:lineRule="atLeast"/>
            </w:pPr>
            <w:r w:rsidRPr="00D24F77">
              <w:t>1.  Chuẩn bị các chi tiết lắp ghép</w:t>
            </w:r>
          </w:p>
          <w:p w14:paraId="10312A96" w14:textId="77777777" w:rsidR="00D87C54" w:rsidRPr="00D24F77" w:rsidRDefault="00D87C54" w:rsidP="00925A8A">
            <w:pPr>
              <w:shd w:val="clear" w:color="auto" w:fill="FFFFFF"/>
              <w:spacing w:line="80" w:lineRule="atLeast"/>
            </w:pPr>
            <w:r w:rsidRPr="00D24F77">
              <w:t>2. Công cụ lắp ráp</w:t>
            </w:r>
          </w:p>
          <w:p w14:paraId="493B6EFE" w14:textId="77777777" w:rsidR="00D87C54" w:rsidRPr="00D24F77" w:rsidRDefault="00D87C54" w:rsidP="00925A8A">
            <w:pPr>
              <w:shd w:val="clear" w:color="auto" w:fill="FFFFFF"/>
              <w:spacing w:line="80" w:lineRule="atLeast"/>
            </w:pPr>
            <w:r w:rsidRPr="00D24F77">
              <w:t>3. Hiệu chỉnh bản vẽ lắp</w:t>
            </w:r>
          </w:p>
          <w:p w14:paraId="081DF073" w14:textId="77777777" w:rsidR="00D87C54" w:rsidRPr="00D24F77" w:rsidRDefault="00D87C54" w:rsidP="00925A8A">
            <w:pPr>
              <w:shd w:val="clear" w:color="auto" w:fill="FFFFFF"/>
              <w:spacing w:line="80" w:lineRule="atLeast"/>
            </w:pPr>
            <w:r w:rsidRPr="00D24F77">
              <w:t>4. Bài tập mẫu</w:t>
            </w:r>
          </w:p>
        </w:tc>
        <w:tc>
          <w:tcPr>
            <w:tcW w:w="838" w:type="dxa"/>
            <w:tcBorders>
              <w:top w:val="single" w:sz="4" w:space="0" w:color="auto"/>
              <w:left w:val="single" w:sz="4" w:space="0" w:color="auto"/>
              <w:bottom w:val="single" w:sz="4" w:space="0" w:color="auto"/>
              <w:right w:val="single" w:sz="4" w:space="0" w:color="auto"/>
            </w:tcBorders>
            <w:hideMark/>
          </w:tcPr>
          <w:p w14:paraId="7F9E2E03" w14:textId="77777777" w:rsidR="00D87C54" w:rsidRPr="00D24F77" w:rsidRDefault="00D87C54" w:rsidP="00925A8A">
            <w:pPr>
              <w:spacing w:line="80" w:lineRule="atLeast"/>
              <w:jc w:val="center"/>
              <w:rPr>
                <w:b/>
              </w:rPr>
            </w:pPr>
            <w:r w:rsidRPr="00D24F77">
              <w:rPr>
                <w:b/>
              </w:rPr>
              <w:t>14</w:t>
            </w:r>
          </w:p>
          <w:p w14:paraId="725818CE" w14:textId="77777777" w:rsidR="00D87C54" w:rsidRPr="00D24F77" w:rsidRDefault="00D87C54" w:rsidP="00925A8A">
            <w:pPr>
              <w:spacing w:line="80" w:lineRule="atLeast"/>
              <w:jc w:val="center"/>
            </w:pPr>
            <w:r w:rsidRPr="00D24F77">
              <w:t>0,25</w:t>
            </w:r>
          </w:p>
          <w:p w14:paraId="38BC9072" w14:textId="77777777" w:rsidR="00D87C54" w:rsidRPr="00D24F77" w:rsidRDefault="00D87C54" w:rsidP="00925A8A">
            <w:pPr>
              <w:spacing w:line="80" w:lineRule="atLeast"/>
              <w:jc w:val="center"/>
            </w:pPr>
            <w:r w:rsidRPr="00D24F77">
              <w:t>0,25</w:t>
            </w:r>
          </w:p>
          <w:p w14:paraId="34FE37C3" w14:textId="77777777" w:rsidR="00D87C54" w:rsidRPr="00D24F77" w:rsidRDefault="00D87C54" w:rsidP="00925A8A">
            <w:pPr>
              <w:spacing w:line="80" w:lineRule="atLeast"/>
              <w:jc w:val="center"/>
            </w:pPr>
            <w:r w:rsidRPr="00D24F77">
              <w:t>0,25</w:t>
            </w:r>
          </w:p>
          <w:p w14:paraId="17ADFF38" w14:textId="77777777" w:rsidR="00D87C54" w:rsidRPr="00D24F77" w:rsidRDefault="00D87C54" w:rsidP="00925A8A">
            <w:pPr>
              <w:spacing w:line="80" w:lineRule="atLeast"/>
              <w:jc w:val="center"/>
            </w:pPr>
            <w:r w:rsidRPr="00D24F77">
              <w:t>13,25</w:t>
            </w:r>
          </w:p>
        </w:tc>
        <w:tc>
          <w:tcPr>
            <w:tcW w:w="1118" w:type="dxa"/>
            <w:tcBorders>
              <w:top w:val="single" w:sz="4" w:space="0" w:color="auto"/>
              <w:left w:val="single" w:sz="4" w:space="0" w:color="auto"/>
              <w:bottom w:val="single" w:sz="4" w:space="0" w:color="auto"/>
              <w:right w:val="single" w:sz="4" w:space="0" w:color="auto"/>
            </w:tcBorders>
            <w:hideMark/>
          </w:tcPr>
          <w:p w14:paraId="0924D6D9" w14:textId="77777777" w:rsidR="00D87C54" w:rsidRPr="00D24F77" w:rsidRDefault="00D87C54" w:rsidP="00925A8A">
            <w:pPr>
              <w:spacing w:line="80" w:lineRule="atLeast"/>
              <w:jc w:val="center"/>
              <w:rPr>
                <w:b/>
              </w:rPr>
            </w:pPr>
            <w:r w:rsidRPr="00D24F77">
              <w:rPr>
                <w:b/>
              </w:rPr>
              <w:t>1</w:t>
            </w:r>
          </w:p>
          <w:p w14:paraId="6552EB97" w14:textId="77777777" w:rsidR="00D87C54" w:rsidRPr="00D24F77" w:rsidRDefault="00D87C54" w:rsidP="00925A8A">
            <w:pPr>
              <w:spacing w:line="80" w:lineRule="atLeast"/>
              <w:jc w:val="center"/>
            </w:pPr>
            <w:r w:rsidRPr="00D24F77">
              <w:t>0,25</w:t>
            </w:r>
          </w:p>
          <w:p w14:paraId="3924F8DE" w14:textId="77777777" w:rsidR="00D87C54" w:rsidRPr="00D24F77" w:rsidRDefault="00D87C54" w:rsidP="00925A8A">
            <w:pPr>
              <w:spacing w:line="80" w:lineRule="atLeast"/>
              <w:jc w:val="center"/>
            </w:pPr>
            <w:r w:rsidRPr="00D24F77">
              <w:t>0,25</w:t>
            </w:r>
          </w:p>
          <w:p w14:paraId="5A6C1D89" w14:textId="77777777" w:rsidR="00D87C54" w:rsidRPr="00D24F77" w:rsidRDefault="00D87C54" w:rsidP="00925A8A">
            <w:pPr>
              <w:spacing w:line="80" w:lineRule="atLeast"/>
              <w:jc w:val="center"/>
            </w:pPr>
            <w:r w:rsidRPr="00D24F77">
              <w:t>0,25</w:t>
            </w:r>
          </w:p>
          <w:p w14:paraId="00B5F627" w14:textId="77777777" w:rsidR="00D87C54" w:rsidRPr="00D24F77" w:rsidRDefault="00D87C54" w:rsidP="00925A8A">
            <w:pPr>
              <w:spacing w:line="80" w:lineRule="atLeast"/>
              <w:jc w:val="center"/>
            </w:pPr>
            <w:r w:rsidRPr="00D24F77">
              <w:t>0,25</w:t>
            </w:r>
          </w:p>
        </w:tc>
        <w:tc>
          <w:tcPr>
            <w:tcW w:w="1511" w:type="dxa"/>
            <w:tcBorders>
              <w:top w:val="single" w:sz="4" w:space="0" w:color="auto"/>
              <w:left w:val="single" w:sz="4" w:space="0" w:color="auto"/>
              <w:bottom w:val="single" w:sz="4" w:space="0" w:color="auto"/>
              <w:right w:val="single" w:sz="4" w:space="0" w:color="auto"/>
            </w:tcBorders>
            <w:hideMark/>
          </w:tcPr>
          <w:p w14:paraId="5FB0E06D" w14:textId="77777777" w:rsidR="00D87C54" w:rsidRPr="00D24F77" w:rsidRDefault="00D87C54" w:rsidP="00925A8A">
            <w:pPr>
              <w:spacing w:line="80" w:lineRule="atLeast"/>
              <w:jc w:val="center"/>
              <w:rPr>
                <w:b/>
              </w:rPr>
            </w:pPr>
            <w:r w:rsidRPr="00D24F77">
              <w:rPr>
                <w:b/>
              </w:rPr>
              <w:t>11</w:t>
            </w:r>
          </w:p>
          <w:p w14:paraId="1F9EA086" w14:textId="77777777" w:rsidR="00D87C54" w:rsidRPr="00D24F77" w:rsidRDefault="00D87C54" w:rsidP="00925A8A">
            <w:pPr>
              <w:spacing w:line="80" w:lineRule="atLeast"/>
              <w:jc w:val="center"/>
            </w:pPr>
            <w:r w:rsidRPr="00D24F77">
              <w:t>0</w:t>
            </w:r>
          </w:p>
          <w:p w14:paraId="2380FB57" w14:textId="77777777" w:rsidR="00D87C54" w:rsidRPr="00D24F77" w:rsidRDefault="00D87C54" w:rsidP="00925A8A">
            <w:pPr>
              <w:spacing w:line="80" w:lineRule="atLeast"/>
              <w:jc w:val="center"/>
            </w:pPr>
            <w:r w:rsidRPr="00D24F77">
              <w:t>0</w:t>
            </w:r>
          </w:p>
          <w:p w14:paraId="2636F719" w14:textId="77777777" w:rsidR="00D87C54" w:rsidRPr="00D24F77" w:rsidRDefault="00D87C54" w:rsidP="00925A8A">
            <w:pPr>
              <w:spacing w:line="80" w:lineRule="atLeast"/>
              <w:jc w:val="center"/>
            </w:pPr>
            <w:r w:rsidRPr="00D24F77">
              <w:t>0</w:t>
            </w:r>
          </w:p>
          <w:p w14:paraId="25B2404B" w14:textId="77777777" w:rsidR="00D87C54" w:rsidRPr="00D24F77" w:rsidRDefault="00D87C54" w:rsidP="00925A8A">
            <w:pPr>
              <w:spacing w:line="80" w:lineRule="atLeast"/>
              <w:jc w:val="center"/>
            </w:pPr>
            <w:r w:rsidRPr="00D24F77">
              <w:t>11</w:t>
            </w:r>
          </w:p>
        </w:tc>
        <w:tc>
          <w:tcPr>
            <w:tcW w:w="1048" w:type="dxa"/>
            <w:tcBorders>
              <w:top w:val="single" w:sz="4" w:space="0" w:color="auto"/>
              <w:left w:val="single" w:sz="4" w:space="0" w:color="auto"/>
              <w:bottom w:val="single" w:sz="4" w:space="0" w:color="auto"/>
              <w:right w:val="single" w:sz="4" w:space="0" w:color="auto"/>
            </w:tcBorders>
            <w:hideMark/>
          </w:tcPr>
          <w:p w14:paraId="4259384A" w14:textId="77777777" w:rsidR="00D87C54" w:rsidRPr="00D24F77" w:rsidRDefault="00D87C54" w:rsidP="00925A8A">
            <w:pPr>
              <w:spacing w:line="80" w:lineRule="atLeast"/>
              <w:jc w:val="center"/>
              <w:rPr>
                <w:b/>
              </w:rPr>
            </w:pPr>
            <w:r w:rsidRPr="00D24F77">
              <w:rPr>
                <w:b/>
              </w:rPr>
              <w:t>2</w:t>
            </w:r>
          </w:p>
          <w:p w14:paraId="73D14DD0" w14:textId="77777777" w:rsidR="00D87C54" w:rsidRPr="00D24F77" w:rsidRDefault="00D87C54" w:rsidP="00925A8A">
            <w:pPr>
              <w:spacing w:line="80" w:lineRule="atLeast"/>
              <w:jc w:val="center"/>
              <w:rPr>
                <w:b/>
              </w:rPr>
            </w:pPr>
          </w:p>
          <w:p w14:paraId="3FA32A16" w14:textId="77777777" w:rsidR="00D87C54" w:rsidRPr="00D24F77" w:rsidRDefault="00D87C54" w:rsidP="00925A8A">
            <w:pPr>
              <w:spacing w:line="80" w:lineRule="atLeast"/>
              <w:jc w:val="center"/>
              <w:rPr>
                <w:b/>
              </w:rPr>
            </w:pPr>
          </w:p>
          <w:p w14:paraId="71925BD7" w14:textId="77777777" w:rsidR="00D87C54" w:rsidRPr="00D24F77" w:rsidRDefault="00D87C54" w:rsidP="00925A8A">
            <w:pPr>
              <w:spacing w:line="80" w:lineRule="atLeast"/>
              <w:jc w:val="center"/>
              <w:rPr>
                <w:b/>
              </w:rPr>
            </w:pPr>
          </w:p>
          <w:p w14:paraId="16DA3CBF" w14:textId="77777777" w:rsidR="00D87C54" w:rsidRPr="00D24F77" w:rsidRDefault="00D87C54" w:rsidP="00925A8A">
            <w:pPr>
              <w:spacing w:line="80" w:lineRule="atLeast"/>
              <w:jc w:val="center"/>
            </w:pPr>
            <w:r w:rsidRPr="00D24F77">
              <w:t>2</w:t>
            </w:r>
          </w:p>
        </w:tc>
      </w:tr>
      <w:tr w:rsidR="00D24F77" w:rsidRPr="00D24F77" w14:paraId="21F42EB6"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hideMark/>
          </w:tcPr>
          <w:p w14:paraId="700A4A0E" w14:textId="77777777" w:rsidR="00D87C54" w:rsidRPr="00D24F77" w:rsidRDefault="00D87C54" w:rsidP="00925A8A">
            <w:pPr>
              <w:spacing w:after="120"/>
              <w:jc w:val="center"/>
            </w:pPr>
            <w:r w:rsidRPr="00D24F77">
              <w:t>5</w:t>
            </w:r>
          </w:p>
        </w:tc>
        <w:tc>
          <w:tcPr>
            <w:tcW w:w="3962" w:type="dxa"/>
            <w:tcBorders>
              <w:top w:val="single" w:sz="4" w:space="0" w:color="auto"/>
              <w:left w:val="single" w:sz="4" w:space="0" w:color="auto"/>
              <w:bottom w:val="single" w:sz="4" w:space="0" w:color="auto"/>
              <w:right w:val="single" w:sz="4" w:space="0" w:color="auto"/>
            </w:tcBorders>
            <w:hideMark/>
          </w:tcPr>
          <w:p w14:paraId="55C7FF55" w14:textId="77777777" w:rsidR="00D87C54" w:rsidRPr="00D24F77" w:rsidRDefault="00D87C54" w:rsidP="00925A8A">
            <w:pPr>
              <w:shd w:val="clear" w:color="auto" w:fill="FFFFFF"/>
              <w:spacing w:line="80" w:lineRule="atLeast"/>
            </w:pPr>
            <w:r w:rsidRPr="00D24F77">
              <w:rPr>
                <w:bCs/>
              </w:rPr>
              <w:t>Chương 5: Xuất bản vẽ</w:t>
            </w:r>
          </w:p>
          <w:p w14:paraId="749B50A5" w14:textId="77777777" w:rsidR="00D87C54" w:rsidRPr="00D24F77" w:rsidRDefault="00D87C54" w:rsidP="00925A8A">
            <w:pPr>
              <w:shd w:val="clear" w:color="auto" w:fill="FFFFFF"/>
              <w:spacing w:line="80" w:lineRule="atLeast"/>
            </w:pPr>
            <w:r w:rsidRPr="00D24F77">
              <w:t>1. Khởi tạo bản vẽ kỹ thuật</w:t>
            </w:r>
          </w:p>
          <w:p w14:paraId="0571B1F2" w14:textId="77777777" w:rsidR="00D87C54" w:rsidRPr="00D24F77" w:rsidRDefault="00D87C54" w:rsidP="00925A8A">
            <w:pPr>
              <w:shd w:val="clear" w:color="auto" w:fill="FFFFFF"/>
              <w:spacing w:line="80" w:lineRule="atLeast"/>
            </w:pPr>
            <w:r w:rsidRPr="00D24F77">
              <w:t>2. Công cụ tạo khung bản vẽ, khung tên</w:t>
            </w:r>
          </w:p>
          <w:p w14:paraId="75C448E2" w14:textId="77777777" w:rsidR="00D87C54" w:rsidRPr="00D24F77" w:rsidRDefault="00D87C54" w:rsidP="00925A8A">
            <w:pPr>
              <w:shd w:val="clear" w:color="auto" w:fill="FFFFFF"/>
              <w:spacing w:line="80" w:lineRule="atLeast"/>
            </w:pPr>
            <w:r w:rsidRPr="00D24F77">
              <w:t>3. Công cụ tạo các hình biễu diễn khác</w:t>
            </w:r>
          </w:p>
          <w:p w14:paraId="062CFA3F" w14:textId="77777777" w:rsidR="00D87C54" w:rsidRPr="00D24F77" w:rsidRDefault="00D87C54" w:rsidP="00925A8A">
            <w:pPr>
              <w:shd w:val="clear" w:color="auto" w:fill="FFFFFF"/>
              <w:spacing w:line="80" w:lineRule="atLeast"/>
            </w:pPr>
            <w:r w:rsidRPr="00D24F77">
              <w:t>4. Ghi kích thước</w:t>
            </w:r>
          </w:p>
          <w:p w14:paraId="0688E4FC" w14:textId="77777777" w:rsidR="00D87C54" w:rsidRPr="00D24F77" w:rsidRDefault="00D87C54" w:rsidP="00925A8A">
            <w:pPr>
              <w:shd w:val="clear" w:color="auto" w:fill="FFFFFF"/>
              <w:spacing w:line="80" w:lineRule="atLeast"/>
            </w:pPr>
            <w:r w:rsidRPr="00D24F77">
              <w:t>5. Bài tập mẫu</w:t>
            </w:r>
          </w:p>
        </w:tc>
        <w:tc>
          <w:tcPr>
            <w:tcW w:w="838" w:type="dxa"/>
            <w:tcBorders>
              <w:top w:val="single" w:sz="4" w:space="0" w:color="auto"/>
              <w:left w:val="single" w:sz="4" w:space="0" w:color="auto"/>
              <w:bottom w:val="single" w:sz="4" w:space="0" w:color="auto"/>
              <w:right w:val="single" w:sz="4" w:space="0" w:color="auto"/>
            </w:tcBorders>
          </w:tcPr>
          <w:p w14:paraId="4CC53D76" w14:textId="77777777" w:rsidR="00D87C54" w:rsidRPr="00D24F77" w:rsidRDefault="00D87C54" w:rsidP="00925A8A">
            <w:pPr>
              <w:spacing w:line="80" w:lineRule="atLeast"/>
              <w:jc w:val="center"/>
              <w:rPr>
                <w:b/>
              </w:rPr>
            </w:pPr>
            <w:r w:rsidRPr="00D24F77">
              <w:rPr>
                <w:b/>
              </w:rPr>
              <w:t>6</w:t>
            </w:r>
          </w:p>
          <w:p w14:paraId="45D3AE42" w14:textId="77777777" w:rsidR="00D87C54" w:rsidRPr="00D24F77" w:rsidRDefault="00D87C54" w:rsidP="00925A8A">
            <w:pPr>
              <w:spacing w:line="80" w:lineRule="atLeast"/>
              <w:jc w:val="center"/>
            </w:pPr>
            <w:r w:rsidRPr="00D24F77">
              <w:t>0,5</w:t>
            </w:r>
          </w:p>
          <w:p w14:paraId="64D1045F" w14:textId="77777777" w:rsidR="00D87C54" w:rsidRPr="00D24F77" w:rsidRDefault="00D87C54" w:rsidP="00925A8A">
            <w:pPr>
              <w:spacing w:line="80" w:lineRule="atLeast"/>
              <w:jc w:val="center"/>
            </w:pPr>
            <w:r w:rsidRPr="00D24F77">
              <w:t>0,5</w:t>
            </w:r>
          </w:p>
          <w:p w14:paraId="41A1AE04" w14:textId="77777777" w:rsidR="00D87C54" w:rsidRPr="00D24F77" w:rsidRDefault="00D87C54" w:rsidP="00925A8A">
            <w:pPr>
              <w:spacing w:line="80" w:lineRule="atLeast"/>
              <w:jc w:val="center"/>
            </w:pPr>
          </w:p>
          <w:p w14:paraId="729DB2CE" w14:textId="77777777" w:rsidR="00D87C54" w:rsidRPr="00D24F77" w:rsidRDefault="00D87C54" w:rsidP="00925A8A">
            <w:pPr>
              <w:spacing w:line="80" w:lineRule="atLeast"/>
              <w:jc w:val="center"/>
            </w:pPr>
            <w:r w:rsidRPr="00D24F77">
              <w:t>0,5</w:t>
            </w:r>
          </w:p>
          <w:p w14:paraId="26E1837F" w14:textId="77777777" w:rsidR="00D87C54" w:rsidRPr="00D24F77" w:rsidRDefault="00D87C54" w:rsidP="00925A8A">
            <w:pPr>
              <w:spacing w:line="80" w:lineRule="atLeast"/>
              <w:jc w:val="center"/>
            </w:pPr>
          </w:p>
          <w:p w14:paraId="347E5FF3" w14:textId="77777777" w:rsidR="00D87C54" w:rsidRPr="00D24F77" w:rsidRDefault="00D87C54" w:rsidP="00925A8A">
            <w:pPr>
              <w:spacing w:line="80" w:lineRule="atLeast"/>
              <w:jc w:val="center"/>
            </w:pPr>
            <w:r w:rsidRPr="00D24F77">
              <w:t>0,5</w:t>
            </w:r>
          </w:p>
          <w:p w14:paraId="6F33CBAF" w14:textId="77777777" w:rsidR="00D87C54" w:rsidRPr="00D24F77" w:rsidRDefault="00D87C54" w:rsidP="00925A8A">
            <w:pPr>
              <w:spacing w:line="80" w:lineRule="atLeast"/>
              <w:jc w:val="center"/>
            </w:pPr>
            <w:r w:rsidRPr="00D24F77">
              <w:t>4</w:t>
            </w:r>
          </w:p>
        </w:tc>
        <w:tc>
          <w:tcPr>
            <w:tcW w:w="1118" w:type="dxa"/>
            <w:tcBorders>
              <w:top w:val="single" w:sz="4" w:space="0" w:color="auto"/>
              <w:left w:val="single" w:sz="4" w:space="0" w:color="auto"/>
              <w:bottom w:val="single" w:sz="4" w:space="0" w:color="auto"/>
              <w:right w:val="single" w:sz="4" w:space="0" w:color="auto"/>
            </w:tcBorders>
          </w:tcPr>
          <w:p w14:paraId="3119F3AF" w14:textId="77777777" w:rsidR="00D87C54" w:rsidRPr="00D24F77" w:rsidRDefault="00D87C54" w:rsidP="00925A8A">
            <w:pPr>
              <w:spacing w:line="80" w:lineRule="atLeast"/>
              <w:jc w:val="center"/>
              <w:rPr>
                <w:b/>
              </w:rPr>
            </w:pPr>
            <w:r w:rsidRPr="00D24F77">
              <w:rPr>
                <w:b/>
              </w:rPr>
              <w:t>2</w:t>
            </w:r>
          </w:p>
          <w:p w14:paraId="4BA644D5" w14:textId="77777777" w:rsidR="00D87C54" w:rsidRPr="00D24F77" w:rsidRDefault="00D87C54" w:rsidP="00925A8A">
            <w:pPr>
              <w:spacing w:line="80" w:lineRule="atLeast"/>
              <w:jc w:val="center"/>
            </w:pPr>
            <w:r w:rsidRPr="00D24F77">
              <w:t>0,5</w:t>
            </w:r>
          </w:p>
          <w:p w14:paraId="44AB8B6D" w14:textId="77777777" w:rsidR="00D87C54" w:rsidRPr="00D24F77" w:rsidRDefault="00D87C54" w:rsidP="00925A8A">
            <w:pPr>
              <w:spacing w:line="80" w:lineRule="atLeast"/>
              <w:jc w:val="center"/>
            </w:pPr>
            <w:r w:rsidRPr="00D24F77">
              <w:t>0,5</w:t>
            </w:r>
          </w:p>
          <w:p w14:paraId="0410AB98" w14:textId="77777777" w:rsidR="00D87C54" w:rsidRPr="00D24F77" w:rsidRDefault="00D87C54" w:rsidP="00925A8A">
            <w:pPr>
              <w:spacing w:line="80" w:lineRule="atLeast"/>
              <w:jc w:val="center"/>
            </w:pPr>
          </w:p>
          <w:p w14:paraId="0E939547" w14:textId="77777777" w:rsidR="00D87C54" w:rsidRPr="00D24F77" w:rsidRDefault="00D87C54" w:rsidP="00925A8A">
            <w:pPr>
              <w:spacing w:line="80" w:lineRule="atLeast"/>
              <w:jc w:val="center"/>
            </w:pPr>
            <w:r w:rsidRPr="00D24F77">
              <w:t>0</w:t>
            </w:r>
          </w:p>
          <w:p w14:paraId="4ED27AF7" w14:textId="77777777" w:rsidR="00D87C54" w:rsidRPr="00D24F77" w:rsidRDefault="00D87C54" w:rsidP="00925A8A">
            <w:pPr>
              <w:spacing w:line="80" w:lineRule="atLeast"/>
              <w:jc w:val="center"/>
            </w:pPr>
          </w:p>
          <w:p w14:paraId="7BC43C14" w14:textId="77777777" w:rsidR="00D87C54" w:rsidRPr="00D24F77" w:rsidRDefault="00D87C54" w:rsidP="00925A8A">
            <w:pPr>
              <w:spacing w:line="80" w:lineRule="atLeast"/>
              <w:jc w:val="center"/>
            </w:pPr>
            <w:r w:rsidRPr="00D24F77">
              <w:t>0,5</w:t>
            </w:r>
          </w:p>
          <w:p w14:paraId="3241D01D" w14:textId="77777777" w:rsidR="00D87C54" w:rsidRPr="00D24F77" w:rsidRDefault="00D87C54" w:rsidP="00925A8A">
            <w:pPr>
              <w:spacing w:line="80" w:lineRule="atLeast"/>
              <w:jc w:val="center"/>
            </w:pPr>
            <w:r w:rsidRPr="00D24F77">
              <w:t>0</w:t>
            </w:r>
          </w:p>
        </w:tc>
        <w:tc>
          <w:tcPr>
            <w:tcW w:w="1511" w:type="dxa"/>
            <w:tcBorders>
              <w:top w:val="single" w:sz="4" w:space="0" w:color="auto"/>
              <w:left w:val="single" w:sz="4" w:space="0" w:color="auto"/>
              <w:bottom w:val="single" w:sz="4" w:space="0" w:color="auto"/>
              <w:right w:val="single" w:sz="4" w:space="0" w:color="auto"/>
            </w:tcBorders>
          </w:tcPr>
          <w:p w14:paraId="21D9C453" w14:textId="77777777" w:rsidR="00D87C54" w:rsidRPr="00D24F77" w:rsidRDefault="00D87C54" w:rsidP="00925A8A">
            <w:pPr>
              <w:spacing w:line="80" w:lineRule="atLeast"/>
              <w:jc w:val="center"/>
              <w:rPr>
                <w:b/>
              </w:rPr>
            </w:pPr>
            <w:r w:rsidRPr="00D24F77">
              <w:rPr>
                <w:b/>
              </w:rPr>
              <w:t>4</w:t>
            </w:r>
          </w:p>
          <w:p w14:paraId="3A4D6B2F" w14:textId="77777777" w:rsidR="00D87C54" w:rsidRPr="00D24F77" w:rsidRDefault="00D87C54" w:rsidP="00925A8A">
            <w:pPr>
              <w:spacing w:line="80" w:lineRule="atLeast"/>
              <w:jc w:val="center"/>
            </w:pPr>
            <w:r w:rsidRPr="00D24F77">
              <w:t>0</w:t>
            </w:r>
          </w:p>
          <w:p w14:paraId="4715CB68" w14:textId="77777777" w:rsidR="00D87C54" w:rsidRPr="00D24F77" w:rsidRDefault="00D87C54" w:rsidP="00925A8A">
            <w:pPr>
              <w:spacing w:line="80" w:lineRule="atLeast"/>
              <w:jc w:val="center"/>
            </w:pPr>
            <w:r w:rsidRPr="00D24F77">
              <w:t>0</w:t>
            </w:r>
          </w:p>
          <w:p w14:paraId="2A292CC0" w14:textId="77777777" w:rsidR="00D87C54" w:rsidRPr="00D24F77" w:rsidRDefault="00D87C54" w:rsidP="00925A8A">
            <w:pPr>
              <w:spacing w:line="80" w:lineRule="atLeast"/>
              <w:jc w:val="center"/>
            </w:pPr>
          </w:p>
          <w:p w14:paraId="08A67EAC" w14:textId="77777777" w:rsidR="00D87C54" w:rsidRPr="00D24F77" w:rsidRDefault="00D87C54" w:rsidP="00925A8A">
            <w:pPr>
              <w:spacing w:line="80" w:lineRule="atLeast"/>
              <w:jc w:val="center"/>
            </w:pPr>
            <w:r w:rsidRPr="00D24F77">
              <w:t>0</w:t>
            </w:r>
          </w:p>
          <w:p w14:paraId="76563372" w14:textId="77777777" w:rsidR="00D87C54" w:rsidRPr="00D24F77" w:rsidRDefault="00D87C54" w:rsidP="00925A8A">
            <w:pPr>
              <w:spacing w:line="80" w:lineRule="atLeast"/>
              <w:jc w:val="center"/>
            </w:pPr>
          </w:p>
          <w:p w14:paraId="640087A2" w14:textId="77777777" w:rsidR="00D87C54" w:rsidRPr="00D24F77" w:rsidRDefault="00D87C54" w:rsidP="00925A8A">
            <w:pPr>
              <w:spacing w:line="80" w:lineRule="atLeast"/>
              <w:jc w:val="center"/>
            </w:pPr>
            <w:r w:rsidRPr="00D24F77">
              <w:t>0</w:t>
            </w:r>
          </w:p>
          <w:p w14:paraId="03604F5C" w14:textId="77777777" w:rsidR="00D87C54" w:rsidRPr="00D24F77" w:rsidRDefault="00D87C54" w:rsidP="00925A8A">
            <w:pPr>
              <w:spacing w:line="80" w:lineRule="atLeast"/>
              <w:jc w:val="center"/>
            </w:pPr>
            <w:r w:rsidRPr="00D24F77">
              <w:t>4</w:t>
            </w:r>
          </w:p>
        </w:tc>
        <w:tc>
          <w:tcPr>
            <w:tcW w:w="1048" w:type="dxa"/>
            <w:tcBorders>
              <w:top w:val="single" w:sz="4" w:space="0" w:color="auto"/>
              <w:left w:val="single" w:sz="4" w:space="0" w:color="auto"/>
              <w:bottom w:val="single" w:sz="4" w:space="0" w:color="auto"/>
              <w:right w:val="single" w:sz="4" w:space="0" w:color="auto"/>
            </w:tcBorders>
          </w:tcPr>
          <w:p w14:paraId="20D1396A" w14:textId="77777777" w:rsidR="00D87C54" w:rsidRPr="00D24F77" w:rsidRDefault="00D87C54" w:rsidP="00925A8A">
            <w:pPr>
              <w:spacing w:line="80" w:lineRule="atLeast"/>
              <w:jc w:val="center"/>
            </w:pPr>
          </w:p>
          <w:p w14:paraId="15946BCE" w14:textId="77777777" w:rsidR="00D87C54" w:rsidRPr="00D24F77" w:rsidRDefault="00D87C54" w:rsidP="00925A8A">
            <w:pPr>
              <w:spacing w:line="80" w:lineRule="atLeast"/>
              <w:jc w:val="center"/>
            </w:pPr>
          </w:p>
          <w:p w14:paraId="79F87E92" w14:textId="77777777" w:rsidR="00D87C54" w:rsidRPr="00D24F77" w:rsidRDefault="00D87C54" w:rsidP="00925A8A">
            <w:pPr>
              <w:spacing w:line="80" w:lineRule="atLeast"/>
              <w:jc w:val="center"/>
            </w:pPr>
          </w:p>
          <w:p w14:paraId="4D1CA4D8" w14:textId="77777777" w:rsidR="00D87C54" w:rsidRPr="00D24F77" w:rsidRDefault="00D87C54" w:rsidP="00925A8A">
            <w:pPr>
              <w:spacing w:line="80" w:lineRule="atLeast"/>
              <w:jc w:val="center"/>
            </w:pPr>
          </w:p>
          <w:p w14:paraId="5EECCB68" w14:textId="77777777" w:rsidR="00D87C54" w:rsidRPr="00D24F77" w:rsidRDefault="00D87C54" w:rsidP="00925A8A">
            <w:pPr>
              <w:spacing w:line="80" w:lineRule="atLeast"/>
              <w:jc w:val="center"/>
            </w:pPr>
          </w:p>
          <w:p w14:paraId="3D4445EC" w14:textId="77777777" w:rsidR="00D87C54" w:rsidRPr="00D24F77" w:rsidRDefault="00D87C54" w:rsidP="00925A8A">
            <w:pPr>
              <w:spacing w:line="80" w:lineRule="atLeast"/>
              <w:jc w:val="center"/>
            </w:pPr>
          </w:p>
          <w:p w14:paraId="7F3B5336" w14:textId="77777777" w:rsidR="00D87C54" w:rsidRPr="00D24F77" w:rsidRDefault="00D87C54" w:rsidP="00925A8A">
            <w:pPr>
              <w:spacing w:line="80" w:lineRule="atLeast"/>
            </w:pPr>
          </w:p>
        </w:tc>
      </w:tr>
      <w:tr w:rsidR="00D24F77" w:rsidRPr="00D24F77" w14:paraId="0331F68E"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tcPr>
          <w:p w14:paraId="2FB0CBC4" w14:textId="77777777" w:rsidR="00D87C54" w:rsidRPr="00D24F77" w:rsidRDefault="00D87C54" w:rsidP="00925A8A">
            <w:pPr>
              <w:spacing w:after="120"/>
              <w:jc w:val="center"/>
            </w:pPr>
          </w:p>
        </w:tc>
        <w:tc>
          <w:tcPr>
            <w:tcW w:w="3962" w:type="dxa"/>
            <w:tcBorders>
              <w:top w:val="single" w:sz="4" w:space="0" w:color="auto"/>
              <w:left w:val="single" w:sz="4" w:space="0" w:color="auto"/>
              <w:bottom w:val="single" w:sz="4" w:space="0" w:color="auto"/>
              <w:right w:val="single" w:sz="4" w:space="0" w:color="auto"/>
            </w:tcBorders>
            <w:hideMark/>
          </w:tcPr>
          <w:p w14:paraId="2C85FB44" w14:textId="77777777" w:rsidR="00D87C54" w:rsidRPr="00D24F77" w:rsidRDefault="00D87C54" w:rsidP="00925A8A">
            <w:pPr>
              <w:spacing w:after="120"/>
              <w:jc w:val="center"/>
              <w:rPr>
                <w:b/>
              </w:rPr>
            </w:pPr>
            <w:r w:rsidRPr="00D24F77">
              <w:rPr>
                <w:b/>
              </w:rPr>
              <w:t>Cộng</w:t>
            </w:r>
          </w:p>
        </w:tc>
        <w:tc>
          <w:tcPr>
            <w:tcW w:w="838" w:type="dxa"/>
            <w:tcBorders>
              <w:top w:val="single" w:sz="4" w:space="0" w:color="auto"/>
              <w:left w:val="single" w:sz="4" w:space="0" w:color="auto"/>
              <w:bottom w:val="single" w:sz="4" w:space="0" w:color="auto"/>
              <w:right w:val="single" w:sz="4" w:space="0" w:color="auto"/>
            </w:tcBorders>
            <w:hideMark/>
          </w:tcPr>
          <w:p w14:paraId="2B052A1C" w14:textId="77777777" w:rsidR="00D87C54" w:rsidRPr="00D24F77" w:rsidRDefault="00D87C54" w:rsidP="00925A8A">
            <w:pPr>
              <w:spacing w:after="120"/>
              <w:jc w:val="center"/>
              <w:rPr>
                <w:b/>
              </w:rPr>
            </w:pPr>
            <w:r w:rsidRPr="00D24F77">
              <w:rPr>
                <w:b/>
              </w:rPr>
              <w:t>60</w:t>
            </w:r>
          </w:p>
        </w:tc>
        <w:tc>
          <w:tcPr>
            <w:tcW w:w="1118" w:type="dxa"/>
            <w:tcBorders>
              <w:top w:val="single" w:sz="4" w:space="0" w:color="auto"/>
              <w:left w:val="single" w:sz="4" w:space="0" w:color="auto"/>
              <w:bottom w:val="single" w:sz="4" w:space="0" w:color="auto"/>
              <w:right w:val="single" w:sz="4" w:space="0" w:color="auto"/>
            </w:tcBorders>
            <w:hideMark/>
          </w:tcPr>
          <w:p w14:paraId="002D35D0" w14:textId="77777777" w:rsidR="00D87C54" w:rsidRPr="00D24F77" w:rsidRDefault="00D87C54" w:rsidP="00925A8A">
            <w:pPr>
              <w:spacing w:after="120"/>
              <w:jc w:val="center"/>
              <w:rPr>
                <w:b/>
              </w:rPr>
            </w:pPr>
            <w:r w:rsidRPr="00D24F77">
              <w:rPr>
                <w:b/>
              </w:rPr>
              <w:t>30</w:t>
            </w:r>
          </w:p>
        </w:tc>
        <w:tc>
          <w:tcPr>
            <w:tcW w:w="1511" w:type="dxa"/>
            <w:tcBorders>
              <w:top w:val="single" w:sz="4" w:space="0" w:color="auto"/>
              <w:left w:val="single" w:sz="4" w:space="0" w:color="auto"/>
              <w:bottom w:val="single" w:sz="4" w:space="0" w:color="auto"/>
              <w:right w:val="single" w:sz="4" w:space="0" w:color="auto"/>
            </w:tcBorders>
            <w:hideMark/>
          </w:tcPr>
          <w:p w14:paraId="61762488" w14:textId="77777777" w:rsidR="00D87C54" w:rsidRPr="00D24F77" w:rsidRDefault="00D87C54" w:rsidP="00925A8A">
            <w:pPr>
              <w:spacing w:after="120"/>
              <w:jc w:val="center"/>
              <w:rPr>
                <w:b/>
              </w:rPr>
            </w:pPr>
            <w:r w:rsidRPr="00D24F77">
              <w:rPr>
                <w:b/>
              </w:rPr>
              <w:t>27</w:t>
            </w:r>
          </w:p>
        </w:tc>
        <w:tc>
          <w:tcPr>
            <w:tcW w:w="1048" w:type="dxa"/>
            <w:tcBorders>
              <w:top w:val="single" w:sz="4" w:space="0" w:color="auto"/>
              <w:left w:val="single" w:sz="4" w:space="0" w:color="auto"/>
              <w:bottom w:val="single" w:sz="4" w:space="0" w:color="auto"/>
              <w:right w:val="single" w:sz="4" w:space="0" w:color="auto"/>
            </w:tcBorders>
            <w:hideMark/>
          </w:tcPr>
          <w:p w14:paraId="0C64698D" w14:textId="77777777" w:rsidR="00D87C54" w:rsidRPr="00D24F77" w:rsidRDefault="00D87C54" w:rsidP="00925A8A">
            <w:pPr>
              <w:spacing w:after="120"/>
              <w:jc w:val="center"/>
              <w:rPr>
                <w:b/>
              </w:rPr>
            </w:pPr>
            <w:r w:rsidRPr="00D24F77">
              <w:rPr>
                <w:b/>
              </w:rPr>
              <w:t>3</w:t>
            </w:r>
          </w:p>
        </w:tc>
      </w:tr>
    </w:tbl>
    <w:p w14:paraId="2ECC5F22" w14:textId="77777777" w:rsidR="00D87C54" w:rsidRPr="00D24F77" w:rsidRDefault="00D87C54" w:rsidP="00D87C54">
      <w:pPr>
        <w:spacing w:after="120"/>
        <w:jc w:val="both"/>
      </w:pPr>
      <w:r w:rsidRPr="00D24F77">
        <w:t>2. Nội dung chi tiết :</w:t>
      </w:r>
    </w:p>
    <w:p w14:paraId="716A6202" w14:textId="77777777" w:rsidR="00D87C54" w:rsidRPr="00D24F77" w:rsidRDefault="00D87C54" w:rsidP="00D87C54">
      <w:pPr>
        <w:spacing w:after="120"/>
        <w:jc w:val="both"/>
      </w:pPr>
      <w:r w:rsidRPr="00D24F77">
        <w:t>Bài mở đầu:</w:t>
      </w:r>
    </w:p>
    <w:p w14:paraId="193EE296" w14:textId="77777777" w:rsidR="00D87C54" w:rsidRPr="00D24F77" w:rsidRDefault="00D87C54" w:rsidP="00D87C54">
      <w:pPr>
        <w:spacing w:after="120"/>
        <w:jc w:val="center"/>
      </w:pPr>
      <w:r w:rsidRPr="00D24F77">
        <w:t>Bài 1:</w:t>
      </w:r>
      <w:r w:rsidRPr="00D24F77">
        <w:tab/>
      </w:r>
      <w:r w:rsidRPr="00D24F77">
        <w:rPr>
          <w:rStyle w:val="Strong"/>
        </w:rPr>
        <w:t>Giới thiệu tổng quan về phần mềm Autodesk Inventor</w:t>
      </w:r>
      <w:r w:rsidRPr="00D24F77">
        <w:tab/>
        <w:t xml:space="preserve"> </w:t>
      </w:r>
    </w:p>
    <w:p w14:paraId="1C8751B6" w14:textId="77777777" w:rsidR="00D87C54" w:rsidRPr="00D24F77" w:rsidRDefault="00D87C54" w:rsidP="00D87C54">
      <w:pPr>
        <w:spacing w:after="120"/>
        <w:jc w:val="right"/>
      </w:pPr>
      <w:r w:rsidRPr="00D24F77">
        <w:t>Thời gian: 5 giờ</w:t>
      </w:r>
    </w:p>
    <w:p w14:paraId="0E5675F5" w14:textId="77777777" w:rsidR="00D87C54" w:rsidRPr="00D24F77" w:rsidRDefault="00D87C54" w:rsidP="00D87C54">
      <w:pPr>
        <w:spacing w:after="120"/>
        <w:jc w:val="both"/>
      </w:pPr>
      <w:r w:rsidRPr="00D24F77">
        <w:t>1. Mục tiêu của bài:</w:t>
      </w:r>
    </w:p>
    <w:p w14:paraId="25F7EC61" w14:textId="77777777" w:rsidR="00D87C54" w:rsidRPr="00D24F77" w:rsidRDefault="00D87C54" w:rsidP="00D87C54">
      <w:pPr>
        <w:spacing w:before="120"/>
        <w:ind w:left="426" w:hanging="218"/>
        <w:jc w:val="both"/>
      </w:pPr>
      <w:r w:rsidRPr="00D24F77">
        <w:t>Trình bày được lịch sử phát triển của Autodesk Inventor</w:t>
      </w:r>
    </w:p>
    <w:p w14:paraId="33341DCE" w14:textId="77777777" w:rsidR="00D87C54" w:rsidRPr="00D24F77" w:rsidRDefault="00D87C54">
      <w:pPr>
        <w:numPr>
          <w:ilvl w:val="0"/>
          <w:numId w:val="35"/>
        </w:numPr>
        <w:spacing w:before="120"/>
        <w:ind w:left="567" w:hanging="218"/>
        <w:jc w:val="both"/>
      </w:pPr>
      <w:r w:rsidRPr="00D24F77">
        <w:t>Trình bày được tiện ích của Autodesk Inventor trong thiết kế và gia công chi tiết</w:t>
      </w:r>
    </w:p>
    <w:p w14:paraId="71683622" w14:textId="77777777" w:rsidR="00D87C54" w:rsidRPr="00D24F77" w:rsidRDefault="00D87C54">
      <w:pPr>
        <w:numPr>
          <w:ilvl w:val="0"/>
          <w:numId w:val="35"/>
        </w:numPr>
        <w:spacing w:before="120"/>
        <w:ind w:left="567" w:hanging="218"/>
        <w:jc w:val="both"/>
      </w:pPr>
      <w:r w:rsidRPr="00D24F77">
        <w:t>Thực hiện mở được giao diên của phần mềm Autodesk Inventor</w:t>
      </w:r>
    </w:p>
    <w:p w14:paraId="45F1AF70" w14:textId="77777777" w:rsidR="00D87C54" w:rsidRPr="00D24F77" w:rsidRDefault="00D87C54">
      <w:pPr>
        <w:numPr>
          <w:ilvl w:val="0"/>
          <w:numId w:val="35"/>
        </w:numPr>
        <w:spacing w:before="120"/>
        <w:ind w:left="567" w:hanging="218"/>
        <w:jc w:val="both"/>
      </w:pPr>
      <w:r w:rsidRPr="00D24F77">
        <w:t>Tích cực trong quá trình học tập</w:t>
      </w:r>
    </w:p>
    <w:p w14:paraId="63E4238B" w14:textId="77777777" w:rsidR="00D87C54" w:rsidRPr="00D24F77" w:rsidRDefault="00D87C54" w:rsidP="00D87C54">
      <w:pPr>
        <w:spacing w:after="120"/>
        <w:jc w:val="both"/>
      </w:pPr>
      <w:r w:rsidRPr="00D24F77">
        <w:t>2. Nội dung bài:</w:t>
      </w:r>
    </w:p>
    <w:p w14:paraId="42346CC1" w14:textId="77777777" w:rsidR="00D87C54" w:rsidRPr="00D24F77" w:rsidRDefault="00D87C54" w:rsidP="00D87C54">
      <w:pPr>
        <w:shd w:val="clear" w:color="auto" w:fill="FFFFFF"/>
        <w:spacing w:after="120"/>
        <w:ind w:firstLine="284"/>
      </w:pPr>
      <w:r w:rsidRPr="00D24F77">
        <w:t>2.1. Môi trường làm việc của autodesk inventer</w:t>
      </w:r>
    </w:p>
    <w:p w14:paraId="703CF91C" w14:textId="77777777" w:rsidR="00D87C54" w:rsidRPr="00D24F77" w:rsidRDefault="00D87C54" w:rsidP="00D87C54">
      <w:pPr>
        <w:shd w:val="clear" w:color="auto" w:fill="FFFFFF"/>
        <w:spacing w:after="120"/>
        <w:ind w:firstLine="284"/>
      </w:pPr>
      <w:r w:rsidRPr="00D24F77">
        <w:lastRenderedPageBreak/>
        <w:t>2.2. Giao diện</w:t>
      </w:r>
    </w:p>
    <w:p w14:paraId="6E2D8E92" w14:textId="77777777" w:rsidR="00D87C54" w:rsidRPr="00D24F77" w:rsidRDefault="00D87C54" w:rsidP="00D87C54">
      <w:pPr>
        <w:spacing w:after="120"/>
      </w:pPr>
      <w:r w:rsidRPr="00D24F77">
        <w:t>Bài 2:</w:t>
      </w:r>
      <w:r w:rsidRPr="00D24F77">
        <w:rPr>
          <w:b/>
        </w:rPr>
        <w:tab/>
      </w:r>
      <w:r w:rsidRPr="00D24F77">
        <w:rPr>
          <w:b/>
          <w:bCs/>
        </w:rPr>
        <w:t>Các lệnh vẽ phác (Sketch)</w:t>
      </w:r>
      <w:r w:rsidRPr="00D24F77">
        <w:tab/>
      </w:r>
      <w:r w:rsidRPr="00D24F77">
        <w:tab/>
        <w:t xml:space="preserve">         Thời gian: 10 giờ</w:t>
      </w:r>
    </w:p>
    <w:p w14:paraId="64C36A5A" w14:textId="77777777" w:rsidR="00D87C54" w:rsidRPr="00D24F77" w:rsidRDefault="00D87C54" w:rsidP="00D87C54">
      <w:pPr>
        <w:spacing w:after="120"/>
        <w:jc w:val="both"/>
      </w:pPr>
      <w:r w:rsidRPr="00D24F77">
        <w:t>1. Mục tiêu của bài:</w:t>
      </w:r>
    </w:p>
    <w:p w14:paraId="37D3ED84" w14:textId="77777777" w:rsidR="00D87C54" w:rsidRPr="00D24F77" w:rsidRDefault="00D87C54">
      <w:pPr>
        <w:numPr>
          <w:ilvl w:val="0"/>
          <w:numId w:val="35"/>
        </w:numPr>
        <w:spacing w:before="120"/>
        <w:ind w:left="567" w:hanging="218"/>
        <w:jc w:val="both"/>
      </w:pPr>
      <w:r w:rsidRPr="00D24F77">
        <w:t>Trình bày được các bước thiết lặp bản vẽ, phương pháp rèn buộc các đối tượng và các hiệu chỉnh</w:t>
      </w:r>
    </w:p>
    <w:p w14:paraId="584BAD3B" w14:textId="77777777" w:rsidR="00D87C54" w:rsidRPr="00D24F77" w:rsidRDefault="00D87C54">
      <w:pPr>
        <w:numPr>
          <w:ilvl w:val="0"/>
          <w:numId w:val="35"/>
        </w:numPr>
        <w:spacing w:before="120"/>
        <w:ind w:left="567" w:hanging="218"/>
        <w:jc w:val="both"/>
      </w:pPr>
      <w:r w:rsidRPr="00D24F77">
        <w:t>Vẽ được các biên dạng chi tiết thẳng, tròn, cong đúng kích thước và yêu cầu của bản vẽ.</w:t>
      </w:r>
    </w:p>
    <w:p w14:paraId="6A4186D3" w14:textId="77777777" w:rsidR="00D87C54" w:rsidRPr="00D24F77" w:rsidRDefault="00D87C54">
      <w:pPr>
        <w:numPr>
          <w:ilvl w:val="0"/>
          <w:numId w:val="35"/>
        </w:numPr>
        <w:spacing w:before="120"/>
        <w:ind w:left="567" w:hanging="218"/>
        <w:jc w:val="both"/>
        <w:rPr>
          <w:bCs/>
          <w:iCs/>
          <w:lang w:val="vi-VN" w:eastAsia="ko-KR"/>
        </w:rPr>
      </w:pPr>
      <w:r w:rsidRPr="00D24F77">
        <w:t>Cẩn thận</w:t>
      </w:r>
      <w:r w:rsidRPr="00D24F77">
        <w:rPr>
          <w:bCs/>
          <w:iCs/>
          <w:lang w:eastAsia="ko-KR"/>
        </w:rPr>
        <w:t>, sáng tạo trong quá trình thực hiện vẽ.</w:t>
      </w:r>
    </w:p>
    <w:p w14:paraId="6EDE370C" w14:textId="77777777" w:rsidR="00D87C54" w:rsidRPr="00D24F77" w:rsidRDefault="00D87C54" w:rsidP="00D87C54">
      <w:pPr>
        <w:spacing w:after="120"/>
        <w:jc w:val="both"/>
      </w:pPr>
      <w:r w:rsidRPr="00D24F77">
        <w:t>2. Nội dung bài:</w:t>
      </w:r>
    </w:p>
    <w:p w14:paraId="5DF2C4DD" w14:textId="77777777" w:rsidR="00D87C54" w:rsidRPr="00D24F77" w:rsidRDefault="00D87C54" w:rsidP="00D87C54">
      <w:pPr>
        <w:shd w:val="clear" w:color="auto" w:fill="FFFFFF"/>
        <w:spacing w:after="120"/>
        <w:ind w:firstLine="284"/>
      </w:pPr>
      <w:r w:rsidRPr="00D24F77">
        <w:t>2.1. Các lệnh vẽ cơ bản</w:t>
      </w:r>
    </w:p>
    <w:p w14:paraId="457735B7" w14:textId="77777777" w:rsidR="00D87C54" w:rsidRPr="00D24F77" w:rsidRDefault="00D87C54" w:rsidP="00D87C54">
      <w:pPr>
        <w:shd w:val="clear" w:color="auto" w:fill="FFFFFF"/>
        <w:spacing w:after="120"/>
        <w:ind w:firstLine="284"/>
      </w:pPr>
      <w:r w:rsidRPr="00D24F77">
        <w:t>2.2.  Các thiết lập cơ bản của bản vẽ</w:t>
      </w:r>
    </w:p>
    <w:p w14:paraId="095488BF" w14:textId="77777777" w:rsidR="00D87C54" w:rsidRPr="00D24F77" w:rsidRDefault="00D87C54" w:rsidP="00D87C54">
      <w:pPr>
        <w:shd w:val="clear" w:color="auto" w:fill="FFFFFF"/>
        <w:spacing w:after="120"/>
        <w:ind w:firstLine="284"/>
      </w:pPr>
      <w:r w:rsidRPr="00D24F77">
        <w:t>2.3.  Phương pháp ràng buộc các đối tượng</w:t>
      </w:r>
    </w:p>
    <w:p w14:paraId="0B0EC402" w14:textId="77777777" w:rsidR="00D87C54" w:rsidRPr="00D24F77" w:rsidRDefault="00D87C54" w:rsidP="00D87C54">
      <w:pPr>
        <w:shd w:val="clear" w:color="auto" w:fill="FFFFFF"/>
        <w:spacing w:after="120"/>
        <w:ind w:firstLine="284"/>
      </w:pPr>
      <w:r w:rsidRPr="00D24F77">
        <w:t>2.4. Các lệnh hiệu chỉnh</w:t>
      </w:r>
    </w:p>
    <w:p w14:paraId="5082322E" w14:textId="77777777" w:rsidR="00D87C54" w:rsidRPr="00D24F77" w:rsidRDefault="00D87C54" w:rsidP="00D87C54">
      <w:pPr>
        <w:shd w:val="clear" w:color="auto" w:fill="FFFFFF"/>
        <w:spacing w:after="120"/>
        <w:ind w:firstLine="284"/>
      </w:pPr>
      <w:r w:rsidRPr="00D24F77">
        <w:t>2.5. Bài tập mẫu</w:t>
      </w:r>
    </w:p>
    <w:p w14:paraId="2DCBE40E" w14:textId="77777777" w:rsidR="00D87C54" w:rsidRPr="00D24F77" w:rsidRDefault="00D87C54" w:rsidP="00D87C54">
      <w:pPr>
        <w:spacing w:after="120"/>
      </w:pPr>
      <w:r w:rsidRPr="00D24F77">
        <w:t>Bài 3:</w:t>
      </w:r>
      <w:r w:rsidRPr="00D24F77">
        <w:tab/>
      </w:r>
      <w:r w:rsidRPr="00D24F77">
        <w:rPr>
          <w:rStyle w:val="Strong"/>
        </w:rPr>
        <w:t xml:space="preserve"> Thiết kế mô hình 3D</w:t>
      </w:r>
      <w:r w:rsidRPr="00D24F77">
        <w:tab/>
      </w:r>
      <w:r w:rsidRPr="00D24F77">
        <w:tab/>
        <w:t xml:space="preserve">                                      Thời gian: 25giờ</w:t>
      </w:r>
    </w:p>
    <w:p w14:paraId="01F8C2A8" w14:textId="77777777" w:rsidR="00D87C54" w:rsidRPr="00D24F77" w:rsidRDefault="00D87C54" w:rsidP="00D87C54">
      <w:pPr>
        <w:spacing w:after="120"/>
        <w:jc w:val="both"/>
      </w:pPr>
      <w:r w:rsidRPr="00D24F77">
        <w:t>1. Mục tiêu của bài:</w:t>
      </w:r>
    </w:p>
    <w:p w14:paraId="3F506B24" w14:textId="77777777" w:rsidR="00D87C54" w:rsidRPr="00D24F77" w:rsidRDefault="00D87C54">
      <w:pPr>
        <w:numPr>
          <w:ilvl w:val="0"/>
          <w:numId w:val="35"/>
        </w:numPr>
        <w:spacing w:before="120"/>
        <w:ind w:left="567" w:hanging="218"/>
        <w:jc w:val="both"/>
      </w:pPr>
      <w:r w:rsidRPr="00D24F77">
        <w:t>Trình bày được các lệnh vẽ các dạng khối 3D, các lệnh hiệu chỉnh</w:t>
      </w:r>
    </w:p>
    <w:p w14:paraId="0B2B2232" w14:textId="77777777" w:rsidR="00D87C54" w:rsidRPr="00D24F77" w:rsidRDefault="00D87C54">
      <w:pPr>
        <w:numPr>
          <w:ilvl w:val="0"/>
          <w:numId w:val="35"/>
        </w:numPr>
        <w:spacing w:before="120"/>
        <w:ind w:left="567" w:hanging="218"/>
        <w:jc w:val="both"/>
      </w:pPr>
      <w:r w:rsidRPr="00D24F77">
        <w:t>Vẽ được một bản vẽ 3D bất kỳ</w:t>
      </w:r>
    </w:p>
    <w:p w14:paraId="10CB81AD" w14:textId="77777777" w:rsidR="00D87C54" w:rsidRPr="00D24F77" w:rsidRDefault="00D87C54">
      <w:pPr>
        <w:numPr>
          <w:ilvl w:val="0"/>
          <w:numId w:val="35"/>
        </w:numPr>
        <w:spacing w:before="120"/>
        <w:ind w:left="567" w:hanging="218"/>
        <w:jc w:val="both"/>
      </w:pPr>
      <w:r w:rsidRPr="00D24F77">
        <w:t>Cẩn thận, sáng tạo trong quá trình thực hiện vẽ bản vẽ 3D</w:t>
      </w:r>
    </w:p>
    <w:p w14:paraId="6A3A9573" w14:textId="77777777" w:rsidR="00D87C54" w:rsidRPr="00D24F77" w:rsidRDefault="00D87C54" w:rsidP="00D87C54">
      <w:pPr>
        <w:spacing w:after="120"/>
        <w:jc w:val="both"/>
      </w:pPr>
      <w:r w:rsidRPr="00D24F77">
        <w:t>2. Nội dung bài:</w:t>
      </w:r>
    </w:p>
    <w:p w14:paraId="6484412E" w14:textId="77777777" w:rsidR="00D87C54" w:rsidRPr="00D24F77" w:rsidRDefault="00D87C54" w:rsidP="00D87C54">
      <w:pPr>
        <w:shd w:val="clear" w:color="auto" w:fill="FFFFFF"/>
        <w:spacing w:after="120"/>
        <w:ind w:firstLine="284"/>
      </w:pPr>
      <w:r w:rsidRPr="00D24F77">
        <w:t>2.1.  Các lệnh tạo khối 3D</w:t>
      </w:r>
    </w:p>
    <w:p w14:paraId="40C56AD6" w14:textId="77777777" w:rsidR="00D87C54" w:rsidRPr="00D24F77" w:rsidRDefault="00D87C54" w:rsidP="00D87C54">
      <w:pPr>
        <w:shd w:val="clear" w:color="auto" w:fill="FFFFFF"/>
        <w:spacing w:after="120"/>
        <w:ind w:firstLine="284"/>
      </w:pPr>
      <w:r w:rsidRPr="00D24F77">
        <w:t>2.2.  Các lệnh hoàn thiện khối</w:t>
      </w:r>
    </w:p>
    <w:p w14:paraId="70A06782" w14:textId="77777777" w:rsidR="00D87C54" w:rsidRPr="00D24F77" w:rsidRDefault="00D87C54" w:rsidP="00D87C54">
      <w:pPr>
        <w:shd w:val="clear" w:color="auto" w:fill="FFFFFF"/>
        <w:spacing w:after="120"/>
        <w:ind w:firstLine="284"/>
      </w:pPr>
      <w:r w:rsidRPr="00D24F77">
        <w:t>2.3. Các lệnh hiệu chỉnh mô hình</w:t>
      </w:r>
    </w:p>
    <w:p w14:paraId="54AFE946" w14:textId="77777777" w:rsidR="00D87C54" w:rsidRPr="00D24F77" w:rsidRDefault="00D87C54" w:rsidP="00D87C54">
      <w:pPr>
        <w:shd w:val="clear" w:color="auto" w:fill="FFFFFF"/>
        <w:spacing w:after="120"/>
        <w:ind w:firstLine="284"/>
      </w:pPr>
      <w:r w:rsidRPr="00D24F77">
        <w:t>2.4. Bài tập mẫu</w:t>
      </w:r>
    </w:p>
    <w:p w14:paraId="7B9516CA" w14:textId="77777777" w:rsidR="00D87C54" w:rsidRPr="00D24F77" w:rsidRDefault="00D87C54" w:rsidP="00D87C54">
      <w:pPr>
        <w:spacing w:after="120"/>
      </w:pPr>
      <w:r w:rsidRPr="00D24F77">
        <w:t>Bài 4:</w:t>
      </w:r>
      <w:r w:rsidRPr="00D24F77">
        <w:tab/>
      </w:r>
      <w:r w:rsidRPr="00D24F77">
        <w:rPr>
          <w:rStyle w:val="Strong"/>
        </w:rPr>
        <w:t xml:space="preserve"> Lắp ráp các chi tiết (Assembly) </w:t>
      </w:r>
      <w:r w:rsidRPr="00D24F77">
        <w:tab/>
        <w:t>Thời gian: 14giờ</w:t>
      </w:r>
    </w:p>
    <w:p w14:paraId="219846F6" w14:textId="77777777" w:rsidR="00D87C54" w:rsidRPr="00D24F77" w:rsidRDefault="00D87C54" w:rsidP="00D87C54">
      <w:pPr>
        <w:spacing w:after="120"/>
        <w:jc w:val="both"/>
      </w:pPr>
      <w:r w:rsidRPr="00D24F77">
        <w:t>1. Mục tiêu của bài:</w:t>
      </w:r>
    </w:p>
    <w:p w14:paraId="69E6FD58" w14:textId="77777777" w:rsidR="00D87C54" w:rsidRPr="00D24F77" w:rsidRDefault="00D87C54">
      <w:pPr>
        <w:numPr>
          <w:ilvl w:val="0"/>
          <w:numId w:val="35"/>
        </w:numPr>
        <w:spacing w:before="120"/>
        <w:ind w:left="567" w:hanging="218"/>
        <w:jc w:val="both"/>
      </w:pPr>
      <w:r w:rsidRPr="00D24F77">
        <w:t>Trình bày được các công cụ lắp ghép các chi tiết thành cụm chi tiết.</w:t>
      </w:r>
    </w:p>
    <w:p w14:paraId="5D91F8BA" w14:textId="77777777" w:rsidR="00D87C54" w:rsidRPr="00D24F77" w:rsidRDefault="00D87C54">
      <w:pPr>
        <w:numPr>
          <w:ilvl w:val="0"/>
          <w:numId w:val="35"/>
        </w:numPr>
        <w:spacing w:before="120"/>
        <w:ind w:left="567" w:hanging="218"/>
        <w:jc w:val="both"/>
      </w:pPr>
      <w:r w:rsidRPr="00D24F77">
        <w:t>Thực hiện lắp ghép được các chi tiết đã được vẽ từ bài học trước.</w:t>
      </w:r>
    </w:p>
    <w:p w14:paraId="43FFD6A8" w14:textId="77777777" w:rsidR="00D87C54" w:rsidRPr="00D24F77" w:rsidRDefault="00D87C54">
      <w:pPr>
        <w:numPr>
          <w:ilvl w:val="0"/>
          <w:numId w:val="35"/>
        </w:numPr>
        <w:spacing w:before="120"/>
        <w:ind w:left="567" w:hanging="218"/>
        <w:jc w:val="both"/>
        <w:rPr>
          <w:lang w:val="vi-VN"/>
        </w:rPr>
      </w:pPr>
      <w:r w:rsidRPr="00D24F77">
        <w:t>Tích cực, sáng tạo trong quá trình thực hiện lắp ghép các chi tiết</w:t>
      </w:r>
    </w:p>
    <w:p w14:paraId="48DAB1C3" w14:textId="77777777" w:rsidR="00D87C54" w:rsidRPr="00D24F77" w:rsidRDefault="00D87C54" w:rsidP="00D87C54">
      <w:pPr>
        <w:spacing w:after="120"/>
        <w:jc w:val="both"/>
      </w:pPr>
      <w:r w:rsidRPr="00D24F77">
        <w:t>2. Nội dung bài:</w:t>
      </w:r>
    </w:p>
    <w:p w14:paraId="08E271AA" w14:textId="77777777" w:rsidR="00D87C54" w:rsidRPr="00D24F77" w:rsidRDefault="00D87C54" w:rsidP="00D87C54">
      <w:pPr>
        <w:shd w:val="clear" w:color="auto" w:fill="FFFFFF"/>
        <w:spacing w:after="120"/>
        <w:ind w:firstLine="284"/>
      </w:pPr>
      <w:r w:rsidRPr="00D24F77">
        <w:t>2.1. Chuẩn bị các chi tiết lắp ráp</w:t>
      </w:r>
    </w:p>
    <w:p w14:paraId="722F48D8" w14:textId="77777777" w:rsidR="00D87C54" w:rsidRPr="00D24F77" w:rsidRDefault="00D87C54" w:rsidP="00D87C54">
      <w:pPr>
        <w:shd w:val="clear" w:color="auto" w:fill="FFFFFF"/>
        <w:spacing w:after="120"/>
        <w:ind w:firstLine="284"/>
      </w:pPr>
      <w:r w:rsidRPr="00D24F77">
        <w:t>2.2. Công cụ lắp ráp</w:t>
      </w:r>
    </w:p>
    <w:p w14:paraId="1B0A6841" w14:textId="77777777" w:rsidR="00D87C54" w:rsidRPr="00D24F77" w:rsidRDefault="00D87C54" w:rsidP="00D87C54">
      <w:pPr>
        <w:shd w:val="clear" w:color="auto" w:fill="FFFFFF"/>
        <w:spacing w:after="120"/>
        <w:ind w:firstLine="284"/>
      </w:pPr>
      <w:r w:rsidRPr="00D24F77">
        <w:t>2.3. Hiệu chỉnh bản vẽ lắp</w:t>
      </w:r>
    </w:p>
    <w:p w14:paraId="794E3ABC" w14:textId="77777777" w:rsidR="00D87C54" w:rsidRPr="00D24F77" w:rsidRDefault="00D87C54" w:rsidP="00D87C54">
      <w:pPr>
        <w:shd w:val="clear" w:color="auto" w:fill="FFFFFF"/>
        <w:spacing w:after="120"/>
        <w:ind w:firstLine="284"/>
      </w:pPr>
      <w:r w:rsidRPr="00D24F77">
        <w:t>2.4. Bài tập mẫu</w:t>
      </w:r>
    </w:p>
    <w:p w14:paraId="4930362F" w14:textId="77777777" w:rsidR="00D87C54" w:rsidRPr="00D24F77" w:rsidRDefault="00D87C54" w:rsidP="00D87C54">
      <w:pPr>
        <w:pStyle w:val="NormalWeb"/>
        <w:shd w:val="clear" w:color="auto" w:fill="FFFFFF"/>
        <w:spacing w:before="0" w:beforeAutospacing="0" w:after="120" w:afterAutospacing="0"/>
      </w:pPr>
      <w:r w:rsidRPr="00D24F77">
        <w:rPr>
          <w:b/>
          <w:sz w:val="28"/>
          <w:szCs w:val="28"/>
        </w:rPr>
        <w:lastRenderedPageBreak/>
        <w:t>Bài 5:</w:t>
      </w:r>
      <w:r w:rsidRPr="00D24F77">
        <w:rPr>
          <w:b/>
          <w:sz w:val="28"/>
          <w:szCs w:val="28"/>
        </w:rPr>
        <w:tab/>
      </w:r>
      <w:r w:rsidRPr="00D24F77">
        <w:rPr>
          <w:b/>
          <w:sz w:val="28"/>
          <w:szCs w:val="28"/>
          <w:lang w:val="en-US" w:eastAsia="en-US"/>
        </w:rPr>
        <w:t xml:space="preserve"> Xuất bản vẽ</w:t>
      </w:r>
      <w:r w:rsidRPr="00D24F77">
        <w:tab/>
      </w:r>
      <w:r w:rsidRPr="00D24F77">
        <w:tab/>
      </w:r>
      <w:r w:rsidRPr="00D24F77">
        <w:tab/>
      </w:r>
      <w:r w:rsidRPr="00D24F77">
        <w:rPr>
          <w:lang w:val="en-US"/>
        </w:rPr>
        <w:t xml:space="preserve">                                                 </w:t>
      </w:r>
      <w:r w:rsidRPr="00D24F77">
        <w:t xml:space="preserve">Thời gian: </w:t>
      </w:r>
      <w:r w:rsidRPr="00D24F77">
        <w:rPr>
          <w:lang w:val="en-US"/>
        </w:rPr>
        <w:t>6</w:t>
      </w:r>
      <w:r w:rsidRPr="00D24F77">
        <w:t>giờ</w:t>
      </w:r>
    </w:p>
    <w:p w14:paraId="599B7487" w14:textId="77777777" w:rsidR="00D87C54" w:rsidRPr="00D24F77" w:rsidRDefault="00D87C54" w:rsidP="00D87C54">
      <w:pPr>
        <w:spacing w:after="120"/>
        <w:jc w:val="both"/>
      </w:pPr>
      <w:r w:rsidRPr="00D24F77">
        <w:t>1. Mục tiêu của bài:</w:t>
      </w:r>
    </w:p>
    <w:p w14:paraId="3BD23583" w14:textId="77777777" w:rsidR="00D87C54" w:rsidRPr="00D24F77" w:rsidRDefault="00D87C54">
      <w:pPr>
        <w:numPr>
          <w:ilvl w:val="0"/>
          <w:numId w:val="35"/>
        </w:numPr>
        <w:spacing w:before="120"/>
        <w:ind w:left="567" w:hanging="218"/>
        <w:jc w:val="both"/>
      </w:pPr>
      <w:r w:rsidRPr="00D24F77">
        <w:t>Trình bày được các công cụ tạo khung và công cụ ghi kích thước bản vẽ</w:t>
      </w:r>
    </w:p>
    <w:p w14:paraId="0A5BAD99" w14:textId="77777777" w:rsidR="00D87C54" w:rsidRPr="00D24F77" w:rsidRDefault="00D87C54">
      <w:pPr>
        <w:numPr>
          <w:ilvl w:val="0"/>
          <w:numId w:val="35"/>
        </w:numPr>
        <w:spacing w:before="120"/>
        <w:ind w:left="567" w:hanging="218"/>
        <w:jc w:val="both"/>
      </w:pPr>
      <w:r w:rsidRPr="00D24F77">
        <w:t>Thực hiện tạo được khung bản vẽ đúng theo tiêu chuẩn kỹ thuật</w:t>
      </w:r>
    </w:p>
    <w:p w14:paraId="7A1F733C" w14:textId="77777777" w:rsidR="00D87C54" w:rsidRPr="00D24F77" w:rsidRDefault="00D87C54">
      <w:pPr>
        <w:numPr>
          <w:ilvl w:val="0"/>
          <w:numId w:val="35"/>
        </w:numPr>
        <w:spacing w:before="120"/>
        <w:ind w:left="567" w:hanging="218"/>
        <w:jc w:val="both"/>
      </w:pPr>
      <w:r w:rsidRPr="00D24F77">
        <w:t>Tích cực, cẩn thận trong quá trình tạo khung bản vẽ và khung tên bản vẽ</w:t>
      </w:r>
    </w:p>
    <w:p w14:paraId="2394CEE4" w14:textId="77777777" w:rsidR="00D87C54" w:rsidRPr="00D24F77" w:rsidRDefault="00D87C54" w:rsidP="00D87C54">
      <w:pPr>
        <w:spacing w:after="120"/>
        <w:jc w:val="both"/>
      </w:pPr>
      <w:r w:rsidRPr="00D24F77">
        <w:t>2. Nội dung bài:</w:t>
      </w:r>
    </w:p>
    <w:p w14:paraId="1ED1D1AE" w14:textId="77777777" w:rsidR="00D87C54" w:rsidRPr="00D24F77" w:rsidRDefault="00D87C54" w:rsidP="00D87C54">
      <w:pPr>
        <w:shd w:val="clear" w:color="auto" w:fill="FFFFFF"/>
        <w:spacing w:after="120"/>
        <w:ind w:firstLine="284"/>
      </w:pPr>
      <w:r w:rsidRPr="00D24F77">
        <w:t>2.1.   Khởi tạo bản vẽ kỹ thuật</w:t>
      </w:r>
    </w:p>
    <w:p w14:paraId="7265B34F" w14:textId="77777777" w:rsidR="00D87C54" w:rsidRPr="00D24F77" w:rsidRDefault="00D87C54" w:rsidP="00D87C54">
      <w:pPr>
        <w:shd w:val="clear" w:color="auto" w:fill="FFFFFF"/>
        <w:spacing w:after="120"/>
        <w:ind w:firstLine="284"/>
      </w:pPr>
      <w:r w:rsidRPr="00D24F77">
        <w:t>2.2.  Công cụ tạo khung bản vẽ, khung tên</w:t>
      </w:r>
    </w:p>
    <w:p w14:paraId="429CD942" w14:textId="77777777" w:rsidR="00D87C54" w:rsidRPr="00D24F77" w:rsidRDefault="00D87C54" w:rsidP="00D87C54">
      <w:pPr>
        <w:shd w:val="clear" w:color="auto" w:fill="FFFFFF"/>
        <w:spacing w:after="120"/>
        <w:ind w:firstLine="284"/>
      </w:pPr>
      <w:r w:rsidRPr="00D24F77">
        <w:t>2.3.  Công cụ tạo các hình biểu diễn khác</w:t>
      </w:r>
    </w:p>
    <w:p w14:paraId="164780B0" w14:textId="77777777" w:rsidR="00D87C54" w:rsidRPr="00D24F77" w:rsidRDefault="00D87C54" w:rsidP="00D87C54">
      <w:pPr>
        <w:shd w:val="clear" w:color="auto" w:fill="FFFFFF"/>
        <w:spacing w:after="120"/>
        <w:ind w:firstLine="284"/>
      </w:pPr>
      <w:r w:rsidRPr="00D24F77">
        <w:t>2.4.  Ghi kích thước</w:t>
      </w:r>
    </w:p>
    <w:p w14:paraId="50208CE5" w14:textId="77777777" w:rsidR="00D87C54" w:rsidRPr="00D24F77" w:rsidRDefault="00D87C54" w:rsidP="00D87C54">
      <w:pPr>
        <w:shd w:val="clear" w:color="auto" w:fill="FFFFFF"/>
        <w:spacing w:after="120"/>
        <w:ind w:firstLine="284"/>
      </w:pPr>
      <w:r w:rsidRPr="00D24F77">
        <w:t>2.5.  Bài tập mẫu</w:t>
      </w:r>
    </w:p>
    <w:p w14:paraId="0BCA066F" w14:textId="77777777" w:rsidR="00D87C54" w:rsidRPr="00D24F77" w:rsidRDefault="00D87C54" w:rsidP="00D87C54">
      <w:pPr>
        <w:tabs>
          <w:tab w:val="num" w:pos="546"/>
        </w:tabs>
        <w:spacing w:after="120"/>
        <w:jc w:val="both"/>
        <w:rPr>
          <w:b/>
        </w:rPr>
      </w:pPr>
      <w:r w:rsidRPr="00D24F77">
        <w:rPr>
          <w:b/>
          <w:lang w:val="vi-VN"/>
        </w:rPr>
        <w:t>IV. Điều kiện thực hiện mô đun:</w:t>
      </w:r>
    </w:p>
    <w:p w14:paraId="6065909C" w14:textId="77777777" w:rsidR="00D87C54" w:rsidRPr="00D24F77" w:rsidRDefault="00D87C54" w:rsidP="00D87C54">
      <w:pPr>
        <w:spacing w:after="120"/>
        <w:ind w:right="714"/>
        <w:jc w:val="both"/>
        <w:rPr>
          <w:iCs/>
        </w:rPr>
      </w:pPr>
      <w:r w:rsidRPr="00D24F77">
        <w:rPr>
          <w:iCs/>
        </w:rPr>
        <w:t>1.Phòng học chuyên môn hóa/ nhà xưởng:</w:t>
      </w:r>
    </w:p>
    <w:p w14:paraId="3369AB08" w14:textId="77777777" w:rsidR="00D87C54" w:rsidRPr="00D24F77" w:rsidRDefault="00D87C54">
      <w:pPr>
        <w:numPr>
          <w:ilvl w:val="0"/>
          <w:numId w:val="35"/>
        </w:numPr>
        <w:spacing w:before="120"/>
        <w:ind w:left="567" w:hanging="218"/>
        <w:jc w:val="both"/>
      </w:pPr>
      <w:r w:rsidRPr="00D24F77">
        <w:rPr>
          <w:iCs/>
        </w:rPr>
        <w:t xml:space="preserve">Phòng </w:t>
      </w:r>
      <w:r w:rsidRPr="00D24F77">
        <w:t>học lý thuyết có trang bị phương tiện nghe nhìn.</w:t>
      </w:r>
    </w:p>
    <w:p w14:paraId="77D31D22" w14:textId="77777777" w:rsidR="00D87C54" w:rsidRPr="00D24F77" w:rsidRDefault="00D87C54">
      <w:pPr>
        <w:numPr>
          <w:ilvl w:val="0"/>
          <w:numId w:val="35"/>
        </w:numPr>
        <w:spacing w:before="120"/>
        <w:ind w:left="567" w:hanging="218"/>
        <w:jc w:val="both"/>
      </w:pPr>
      <w:r w:rsidRPr="00D24F77">
        <w:t>Phòng má</w:t>
      </w:r>
      <w:r w:rsidRPr="00D24F77">
        <w:rPr>
          <w:iCs/>
        </w:rPr>
        <w:t xml:space="preserve">y tính có cài đặt phần mềm </w:t>
      </w:r>
      <w:r w:rsidRPr="00D24F77">
        <w:t>Autodesk Inventor</w:t>
      </w:r>
    </w:p>
    <w:p w14:paraId="79118946" w14:textId="77777777" w:rsidR="00D87C54" w:rsidRPr="00D24F77" w:rsidRDefault="00D87C54" w:rsidP="00D87C54">
      <w:pPr>
        <w:spacing w:after="120"/>
        <w:ind w:right="714"/>
        <w:jc w:val="both"/>
        <w:rPr>
          <w:iCs/>
        </w:rPr>
      </w:pPr>
      <w:r w:rsidRPr="00D24F77">
        <w:rPr>
          <w:iCs/>
        </w:rPr>
        <w:t>2.Học liệu, dụng cụ, nguyên vật liệu:</w:t>
      </w:r>
    </w:p>
    <w:p w14:paraId="30CC403C" w14:textId="77777777" w:rsidR="00D87C54" w:rsidRPr="00D24F77" w:rsidRDefault="00D87C54" w:rsidP="00D87C54">
      <w:pPr>
        <w:spacing w:after="120"/>
        <w:ind w:right="714"/>
        <w:jc w:val="both"/>
        <w:rPr>
          <w:iCs/>
        </w:rPr>
      </w:pPr>
      <w:r w:rsidRPr="00D24F77">
        <w:rPr>
          <w:iCs/>
        </w:rPr>
        <w:t xml:space="preserve">    - Giáo án, giáo trình </w:t>
      </w:r>
    </w:p>
    <w:p w14:paraId="26C916BD" w14:textId="77777777" w:rsidR="00D87C54" w:rsidRPr="00D24F77" w:rsidRDefault="00D87C54" w:rsidP="00D87C54">
      <w:pPr>
        <w:spacing w:after="120"/>
        <w:ind w:right="714"/>
        <w:jc w:val="both"/>
        <w:rPr>
          <w:iCs/>
        </w:rPr>
      </w:pPr>
      <w:r w:rsidRPr="00D24F77">
        <w:rPr>
          <w:iCs/>
        </w:rPr>
        <w:t>3.Các điều kiện khác</w:t>
      </w:r>
      <w:r w:rsidRPr="00D24F77">
        <w:rPr>
          <w:iCs/>
          <w:lang w:val="vi-VN"/>
        </w:rPr>
        <w:t>:</w:t>
      </w:r>
    </w:p>
    <w:p w14:paraId="0B7A1B71" w14:textId="77777777" w:rsidR="00D87C54" w:rsidRPr="00D24F77" w:rsidRDefault="00D87C54" w:rsidP="00D87C54">
      <w:pPr>
        <w:spacing w:after="120"/>
        <w:jc w:val="both"/>
        <w:rPr>
          <w:b/>
        </w:rPr>
      </w:pPr>
      <w:r w:rsidRPr="00D24F77">
        <w:rPr>
          <w:b/>
          <w:lang w:val="vi-VN"/>
        </w:rPr>
        <w:t>V. Nội dung và phương pháp đánh giá:</w:t>
      </w:r>
    </w:p>
    <w:p w14:paraId="667B7C2A" w14:textId="77777777" w:rsidR="00D87C54" w:rsidRPr="00D24F77" w:rsidRDefault="00D87C54" w:rsidP="00D87C54">
      <w:pPr>
        <w:spacing w:after="120"/>
        <w:jc w:val="both"/>
        <w:rPr>
          <w:b/>
        </w:rPr>
      </w:pPr>
      <w:r w:rsidRPr="00D24F77">
        <w:t>1. Nội dung:</w:t>
      </w:r>
    </w:p>
    <w:p w14:paraId="2A57475A" w14:textId="77777777" w:rsidR="00D87C54" w:rsidRPr="00D24F77" w:rsidRDefault="00D87C54">
      <w:pPr>
        <w:numPr>
          <w:ilvl w:val="0"/>
          <w:numId w:val="35"/>
        </w:numPr>
        <w:spacing w:before="120"/>
        <w:ind w:left="567" w:hanging="218"/>
        <w:jc w:val="both"/>
      </w:pPr>
      <w:r w:rsidRPr="00D24F77">
        <w:t xml:space="preserve">Về kiến thức: </w:t>
      </w:r>
    </w:p>
    <w:p w14:paraId="71591757" w14:textId="77777777" w:rsidR="00D87C54" w:rsidRPr="00D24F77" w:rsidRDefault="00D87C54" w:rsidP="00D87C54">
      <w:pPr>
        <w:spacing w:after="120"/>
        <w:ind w:firstLine="284"/>
        <w:jc w:val="both"/>
        <w:rPr>
          <w:i/>
        </w:rPr>
      </w:pPr>
      <w:r w:rsidRPr="00D24F77">
        <w:t>Có kiến thức cơ bản về phần mềm thiết kế, mô phỏng cơ khí</w:t>
      </w:r>
      <w:r w:rsidRPr="00D24F77">
        <w:rPr>
          <w:rStyle w:val="apple-converted-space"/>
        </w:rPr>
        <w:t> </w:t>
      </w:r>
      <w:r w:rsidRPr="00D24F77">
        <w:rPr>
          <w:rStyle w:val="Emphasis"/>
          <w:i w:val="0"/>
        </w:rPr>
        <w:t>Autodesk Inventor</w:t>
      </w:r>
      <w:r w:rsidRPr="00D24F77">
        <w:rPr>
          <w:i/>
        </w:rPr>
        <w:t>.</w:t>
      </w:r>
    </w:p>
    <w:p w14:paraId="01E16809" w14:textId="77777777" w:rsidR="00D87C54" w:rsidRPr="00D24F77" w:rsidRDefault="00D87C54">
      <w:pPr>
        <w:numPr>
          <w:ilvl w:val="0"/>
          <w:numId w:val="35"/>
        </w:numPr>
        <w:spacing w:before="120"/>
        <w:ind w:left="567" w:hanging="218"/>
        <w:jc w:val="both"/>
      </w:pPr>
      <w:r w:rsidRPr="00D24F77">
        <w:t xml:space="preserve">Về kỹ năng: </w:t>
      </w:r>
    </w:p>
    <w:p w14:paraId="3F60C576" w14:textId="77777777" w:rsidR="00D87C54" w:rsidRPr="00D24F77" w:rsidRDefault="00D87C54" w:rsidP="00D87C54">
      <w:pPr>
        <w:shd w:val="clear" w:color="auto" w:fill="FFFFFF"/>
        <w:spacing w:after="120"/>
        <w:ind w:firstLine="284"/>
        <w:jc w:val="both"/>
      </w:pPr>
      <w:r w:rsidRPr="00D24F77">
        <w:t>Dựa vào kiến thức đã học sinh viên có thể sử dụng máy tính với phần mềm </w:t>
      </w:r>
      <w:r w:rsidRPr="00D24F77">
        <w:rPr>
          <w:iCs/>
        </w:rPr>
        <w:t>Autodesk Inventor</w:t>
      </w:r>
      <w:r w:rsidRPr="00D24F77">
        <w:t> để thiết kế mô hình 3D của tất cả các vật thể nói chung và chi tiết máy nói riêng, lắp ráp các chi tiết thành hệ thống máy hoàn chỉnh, đồng thời xây dựng được các bản vẽ kỹ thuật 2D nhanh chóng và chính xác.</w:t>
      </w:r>
    </w:p>
    <w:p w14:paraId="7E840F71" w14:textId="77777777" w:rsidR="00D87C54" w:rsidRPr="00D24F77" w:rsidRDefault="00D87C54">
      <w:pPr>
        <w:numPr>
          <w:ilvl w:val="0"/>
          <w:numId w:val="35"/>
        </w:numPr>
        <w:spacing w:before="120"/>
        <w:ind w:left="567" w:hanging="218"/>
        <w:jc w:val="both"/>
      </w:pPr>
      <w:r w:rsidRPr="00D24F77">
        <w:t>Về năng lực tự chủ và trách nhiệm:</w:t>
      </w:r>
    </w:p>
    <w:p w14:paraId="2B514F26" w14:textId="77777777" w:rsidR="00D87C54" w:rsidRPr="00D24F77" w:rsidRDefault="00D87C54" w:rsidP="00D87C54">
      <w:pPr>
        <w:spacing w:after="120"/>
        <w:ind w:firstLine="284"/>
        <w:jc w:val="both"/>
      </w:pPr>
      <w:r w:rsidRPr="00D24F77">
        <w:t>Tuân thủ các qui định về an toàn lao động và nội qui phòng máy</w:t>
      </w:r>
    </w:p>
    <w:p w14:paraId="69562A43" w14:textId="77777777" w:rsidR="00D87C54" w:rsidRPr="00D24F77" w:rsidRDefault="00D87C54" w:rsidP="00D87C54">
      <w:pPr>
        <w:spacing w:after="120"/>
        <w:jc w:val="both"/>
      </w:pPr>
      <w:r w:rsidRPr="00D24F77">
        <w:t>2. Phương pháp:</w:t>
      </w:r>
    </w:p>
    <w:p w14:paraId="29A034CB" w14:textId="77777777" w:rsidR="00D87C54" w:rsidRPr="00D24F77" w:rsidRDefault="00D87C54" w:rsidP="00D87C54">
      <w:pPr>
        <w:spacing w:after="120"/>
        <w:ind w:firstLine="720"/>
        <w:jc w:val="both"/>
      </w:pPr>
      <w:r w:rsidRPr="00D24F77">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02160B2B" w14:textId="77777777" w:rsidR="00D87C54" w:rsidRPr="00D24F77" w:rsidRDefault="00D87C54" w:rsidP="00D87C54">
      <w:pPr>
        <w:spacing w:after="120"/>
        <w:jc w:val="both"/>
        <w:rPr>
          <w:b/>
          <w:lang w:val="vi-VN"/>
        </w:rPr>
      </w:pPr>
      <w:r w:rsidRPr="00D24F77">
        <w:rPr>
          <w:b/>
        </w:rPr>
        <w:t>VI. Hướng dẫn thực hiện mô đun:</w:t>
      </w:r>
    </w:p>
    <w:p w14:paraId="22B725AC" w14:textId="77777777" w:rsidR="00D87C54" w:rsidRPr="00D24F77" w:rsidRDefault="00D87C54" w:rsidP="00D87C54">
      <w:pPr>
        <w:spacing w:after="120"/>
        <w:jc w:val="both"/>
        <w:rPr>
          <w:lang w:val="vi-VN"/>
        </w:rPr>
      </w:pPr>
      <w:r w:rsidRPr="00D24F77">
        <w:rPr>
          <w:lang w:val="vi-VN"/>
        </w:rPr>
        <w:lastRenderedPageBreak/>
        <w:t xml:space="preserve">1. Phạm vi áp dụng </w:t>
      </w:r>
      <w:r w:rsidRPr="00D24F77">
        <w:t>mô đun</w:t>
      </w:r>
      <w:r w:rsidRPr="00D24F77">
        <w:rPr>
          <w:lang w:val="vi-VN"/>
        </w:rPr>
        <w:t>:</w:t>
      </w:r>
    </w:p>
    <w:p w14:paraId="672D020A" w14:textId="77777777" w:rsidR="00D87C54" w:rsidRPr="00D24F77" w:rsidRDefault="00D87C54">
      <w:pPr>
        <w:numPr>
          <w:ilvl w:val="0"/>
          <w:numId w:val="35"/>
        </w:numPr>
        <w:spacing w:before="120"/>
        <w:ind w:left="567" w:hanging="218"/>
        <w:jc w:val="both"/>
        <w:rPr>
          <w:bCs/>
          <w:lang w:val="vi-VN"/>
        </w:rPr>
      </w:pPr>
      <w:r w:rsidRPr="00D24F77">
        <w:t>Chương</w:t>
      </w:r>
      <w:r w:rsidRPr="00D24F77">
        <w:rPr>
          <w:bCs/>
          <w:lang w:val="vi-VN"/>
        </w:rPr>
        <w:t xml:space="preserve"> trình mô-đun được sử dụng để giảng dạy cho trình độ cao đẳng nghề.</w:t>
      </w:r>
    </w:p>
    <w:p w14:paraId="44B42036" w14:textId="77777777" w:rsidR="00D87C54" w:rsidRPr="00D24F77" w:rsidRDefault="00D87C54" w:rsidP="00D87C54">
      <w:pPr>
        <w:spacing w:after="120"/>
        <w:jc w:val="both"/>
        <w:rPr>
          <w:bCs/>
        </w:rPr>
      </w:pPr>
      <w:r w:rsidRPr="00D24F77">
        <w:rPr>
          <w:bCs/>
          <w:lang w:val="vi-VN"/>
        </w:rPr>
        <w:t>2. Hướng dẫn về phương pháp giảng dạy</w:t>
      </w:r>
      <w:r w:rsidRPr="00D24F77">
        <w:rPr>
          <w:bCs/>
        </w:rPr>
        <w:t>, học tập</w:t>
      </w:r>
      <w:r w:rsidRPr="00D24F77">
        <w:rPr>
          <w:bCs/>
          <w:lang w:val="vi-VN"/>
        </w:rPr>
        <w:t xml:space="preserve"> mô đun:</w:t>
      </w:r>
    </w:p>
    <w:p w14:paraId="4D4484A5" w14:textId="77777777" w:rsidR="00D87C54" w:rsidRPr="00D24F77" w:rsidRDefault="00D87C54">
      <w:pPr>
        <w:numPr>
          <w:ilvl w:val="0"/>
          <w:numId w:val="35"/>
        </w:numPr>
        <w:spacing w:before="120"/>
        <w:ind w:left="567" w:hanging="218"/>
        <w:jc w:val="both"/>
        <w:rPr>
          <w:bCs/>
        </w:rPr>
      </w:pPr>
      <w:r w:rsidRPr="00D24F77">
        <w:rPr>
          <w:bCs/>
        </w:rPr>
        <w:t>Đối với giáo viên giảng viên:</w:t>
      </w:r>
    </w:p>
    <w:p w14:paraId="58A17D4A" w14:textId="77777777" w:rsidR="00D87C54" w:rsidRPr="00D24F77" w:rsidRDefault="00D87C54" w:rsidP="00D87C54">
      <w:pPr>
        <w:numPr>
          <w:ilvl w:val="0"/>
          <w:numId w:val="29"/>
        </w:numPr>
        <w:spacing w:before="120"/>
        <w:ind w:left="1003" w:hanging="357"/>
        <w:jc w:val="both"/>
        <w:rPr>
          <w:rFonts w:eastAsia="Calibri"/>
        </w:rPr>
      </w:pPr>
      <w:r w:rsidRPr="00D24F77">
        <w:rPr>
          <w:bCs/>
          <w:lang w:val="vi-VN"/>
        </w:rPr>
        <w:t xml:space="preserve">Giáo </w:t>
      </w:r>
      <w:r w:rsidRPr="00D24F77">
        <w:rPr>
          <w:rFonts w:eastAsia="Calibri"/>
        </w:rPr>
        <w:t xml:space="preserve">viên trước khi giảng dạy cần phải căn cứ vào nội dung của từng bài học chuẩn bị đầy đủ các điều kiện thực hiện bài học để đảm bảo chất lượng giảng dạy.  </w:t>
      </w:r>
    </w:p>
    <w:p w14:paraId="4650676F" w14:textId="77777777" w:rsidR="00D87C54" w:rsidRPr="00D24F77" w:rsidRDefault="00D87C54" w:rsidP="00D87C54">
      <w:pPr>
        <w:numPr>
          <w:ilvl w:val="0"/>
          <w:numId w:val="29"/>
        </w:numPr>
        <w:spacing w:before="120"/>
        <w:ind w:left="1003" w:hanging="357"/>
        <w:jc w:val="both"/>
        <w:rPr>
          <w:rFonts w:eastAsia="Calibri"/>
        </w:rPr>
      </w:pPr>
      <w:r w:rsidRPr="00D24F77">
        <w:rPr>
          <w:rFonts w:eastAsia="Calibri"/>
        </w:rPr>
        <w:t xml:space="preserve">Khi giảng dạy, cần giúp người học thực hiện các thao tác, tư thế của từng kỹ năng chính xác,  nhận thức đầy đủ vai trò, vị trí từng bài học. </w:t>
      </w:r>
    </w:p>
    <w:p w14:paraId="159CE837" w14:textId="77777777" w:rsidR="00D87C54" w:rsidRPr="00D24F77" w:rsidRDefault="00D87C54" w:rsidP="00D87C54">
      <w:pPr>
        <w:numPr>
          <w:ilvl w:val="0"/>
          <w:numId w:val="29"/>
        </w:numPr>
        <w:spacing w:before="120"/>
        <w:ind w:left="1003" w:hanging="357"/>
        <w:jc w:val="both"/>
        <w:rPr>
          <w:rFonts w:eastAsia="Calibri"/>
        </w:rPr>
      </w:pPr>
      <w:r w:rsidRPr="00D24F77">
        <w:rPr>
          <w:rFonts w:eastAsia="Calibri"/>
        </w:rPr>
        <w:t>Các nội dung lý thuyết liên quan đến thao tác bằng tay trên máy nên phân tích, giải thích thao động tác dứt khoát, rõ ràng và chuẩn xác.</w:t>
      </w:r>
    </w:p>
    <w:p w14:paraId="3F85461F" w14:textId="77777777" w:rsidR="00D87C54" w:rsidRPr="00D24F77" w:rsidRDefault="00D87C54" w:rsidP="00D87C54">
      <w:pPr>
        <w:numPr>
          <w:ilvl w:val="0"/>
          <w:numId w:val="29"/>
        </w:numPr>
        <w:spacing w:before="120"/>
        <w:ind w:left="1003" w:hanging="357"/>
        <w:jc w:val="both"/>
        <w:rPr>
          <w:rFonts w:eastAsia="Calibri"/>
        </w:rPr>
      </w:pPr>
      <w:r w:rsidRPr="00D24F77">
        <w:rPr>
          <w:rFonts w:eastAsia="Calibri"/>
        </w:rPr>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76DFD951" w14:textId="77777777" w:rsidR="00D87C54" w:rsidRPr="00D24F77" w:rsidRDefault="00D87C54" w:rsidP="00D87C54">
      <w:pPr>
        <w:numPr>
          <w:ilvl w:val="0"/>
          <w:numId w:val="29"/>
        </w:numPr>
        <w:spacing w:before="120"/>
        <w:ind w:left="1003" w:hanging="357"/>
        <w:jc w:val="both"/>
        <w:rPr>
          <w:bCs/>
        </w:rPr>
      </w:pPr>
      <w:r w:rsidRPr="00D24F77">
        <w:rPr>
          <w:rFonts w:eastAsia="Calibri"/>
        </w:rPr>
        <w:t>Tăng cường sử dụng thiết bị, đồ dùng dạy học, trình diễn mẫu để tăng hiệu quả dạy học</w:t>
      </w:r>
      <w:r w:rsidRPr="00D24F77">
        <w:rPr>
          <w:lang w:val="vi-VN"/>
        </w:rPr>
        <w:t>.</w:t>
      </w:r>
      <w:r w:rsidRPr="00D24F77">
        <w:rPr>
          <w:bCs/>
          <w:lang w:val="vi-VN"/>
        </w:rPr>
        <w:t xml:space="preserve"> </w:t>
      </w:r>
    </w:p>
    <w:p w14:paraId="04A0F243" w14:textId="77777777" w:rsidR="00D87C54" w:rsidRPr="00D24F77" w:rsidRDefault="00D87C54">
      <w:pPr>
        <w:numPr>
          <w:ilvl w:val="0"/>
          <w:numId w:val="35"/>
        </w:numPr>
        <w:spacing w:before="120"/>
        <w:ind w:left="567" w:hanging="218"/>
        <w:jc w:val="both"/>
        <w:rPr>
          <w:bCs/>
        </w:rPr>
      </w:pPr>
      <w:r w:rsidRPr="00D24F77">
        <w:rPr>
          <w:bCs/>
        </w:rPr>
        <w:t>Đối với người học</w:t>
      </w:r>
    </w:p>
    <w:p w14:paraId="2D7AB54E" w14:textId="77777777" w:rsidR="00D87C54" w:rsidRPr="00D24F77" w:rsidRDefault="00D87C54" w:rsidP="00D87C54">
      <w:pPr>
        <w:numPr>
          <w:ilvl w:val="0"/>
          <w:numId w:val="29"/>
        </w:numPr>
        <w:spacing w:before="120"/>
        <w:ind w:left="1003" w:hanging="357"/>
        <w:jc w:val="both"/>
        <w:rPr>
          <w:rFonts w:eastAsia="Calibri"/>
        </w:rPr>
      </w:pPr>
      <w:r w:rsidRPr="00D24F77">
        <w:t xml:space="preserve">Tuân thủ </w:t>
      </w:r>
      <w:r w:rsidRPr="00D24F77">
        <w:rPr>
          <w:rFonts w:eastAsia="Calibri"/>
        </w:rPr>
        <w:t>các qui định của lớp học, xưởng thực hành và yêu cầu của giáo viên.</w:t>
      </w:r>
    </w:p>
    <w:p w14:paraId="578A3751" w14:textId="77777777" w:rsidR="00D87C54" w:rsidRPr="00D24F77" w:rsidRDefault="00D87C54" w:rsidP="00D87C54">
      <w:pPr>
        <w:numPr>
          <w:ilvl w:val="0"/>
          <w:numId w:val="29"/>
        </w:numPr>
        <w:spacing w:before="120"/>
        <w:ind w:left="1003" w:hanging="357"/>
        <w:jc w:val="both"/>
      </w:pPr>
      <w:r w:rsidRPr="00D24F77">
        <w:rPr>
          <w:rFonts w:eastAsia="Calibri"/>
        </w:rPr>
        <w:t>Tham gia kiểm</w:t>
      </w:r>
      <w:r w:rsidRPr="00D24F77">
        <w:t xml:space="preserve"> tra định kỳ, kết thúc mô đun theo qui định</w:t>
      </w:r>
    </w:p>
    <w:p w14:paraId="6C79114A" w14:textId="77777777" w:rsidR="00D87C54" w:rsidRPr="00D24F77" w:rsidRDefault="00D87C54" w:rsidP="00D87C54">
      <w:pPr>
        <w:spacing w:after="120"/>
        <w:jc w:val="both"/>
        <w:rPr>
          <w:lang w:val="vi-VN"/>
        </w:rPr>
      </w:pPr>
      <w:r w:rsidRPr="00D24F77">
        <w:rPr>
          <w:lang w:val="vi-VN"/>
        </w:rPr>
        <w:t>3. Những trọng tâm chương trình cần chú ý:</w:t>
      </w:r>
    </w:p>
    <w:p w14:paraId="7B992F2D" w14:textId="77777777" w:rsidR="00D87C54" w:rsidRPr="00D24F77" w:rsidRDefault="00D87C54">
      <w:pPr>
        <w:numPr>
          <w:ilvl w:val="0"/>
          <w:numId w:val="35"/>
        </w:numPr>
        <w:spacing w:before="120"/>
        <w:ind w:left="567" w:hanging="218"/>
        <w:jc w:val="both"/>
      </w:pPr>
      <w:r w:rsidRPr="00D24F77">
        <w:rPr>
          <w:bCs/>
        </w:rPr>
        <w:t>Trọng</w:t>
      </w:r>
      <w:r w:rsidRPr="00D24F77">
        <w:rPr>
          <w:lang w:val="vi-VN"/>
        </w:rPr>
        <w:t xml:space="preserve"> tâm của mô đun là bài </w:t>
      </w:r>
      <w:r w:rsidRPr="00D24F77">
        <w:t>2</w:t>
      </w:r>
      <w:r w:rsidRPr="00D24F77">
        <w:rPr>
          <w:lang w:val="vi-VN"/>
        </w:rPr>
        <w:t xml:space="preserve">, 3, 4, </w:t>
      </w:r>
      <w:r w:rsidRPr="00D24F77">
        <w:t xml:space="preserve">5, </w:t>
      </w:r>
      <w:r w:rsidRPr="00D24F77">
        <w:rPr>
          <w:lang w:val="vi-VN"/>
        </w:rPr>
        <w:t>6</w:t>
      </w:r>
      <w:r w:rsidRPr="00D24F77">
        <w:t>, 7</w:t>
      </w:r>
      <w:r w:rsidRPr="00D24F77">
        <w:rPr>
          <w:lang w:val="vi-VN"/>
        </w:rPr>
        <w:t xml:space="preserve"> </w:t>
      </w:r>
    </w:p>
    <w:p w14:paraId="3EB3D5BF" w14:textId="77777777" w:rsidR="00D87C54" w:rsidRPr="00D24F77" w:rsidRDefault="00D87C54" w:rsidP="00D87C54">
      <w:pPr>
        <w:spacing w:after="120"/>
        <w:jc w:val="both"/>
        <w:rPr>
          <w:lang w:val="vi-VN"/>
        </w:rPr>
      </w:pPr>
      <w:r w:rsidRPr="00D24F77">
        <w:rPr>
          <w:lang w:val="vi-VN"/>
        </w:rPr>
        <w:t>4. Tài liệu tham khảo:</w:t>
      </w:r>
    </w:p>
    <w:p w14:paraId="141BD8BB" w14:textId="77777777" w:rsidR="00D87C54" w:rsidRPr="00D24F77" w:rsidRDefault="00D87C54" w:rsidP="00D87C54">
      <w:pPr>
        <w:spacing w:after="120"/>
        <w:ind w:firstLine="284"/>
        <w:jc w:val="both"/>
        <w:rPr>
          <w:i/>
        </w:rPr>
      </w:pPr>
      <w:r w:rsidRPr="00D24F77">
        <w:t xml:space="preserve">[1] </w:t>
      </w:r>
      <w:r w:rsidRPr="00D24F77">
        <w:rPr>
          <w:lang w:val="vi-VN"/>
        </w:rPr>
        <w:t>Hướng d</w:t>
      </w:r>
      <w:r w:rsidRPr="00D24F77">
        <w:t>ẫ</w:t>
      </w:r>
      <w:r w:rsidRPr="00D24F77">
        <w:rPr>
          <w:lang w:val="vi-VN"/>
        </w:rPr>
        <w:t xml:space="preserve">n tự học và thực hành </w:t>
      </w:r>
      <w:r w:rsidRPr="00D24F77">
        <w:rPr>
          <w:rStyle w:val="Emphasis"/>
          <w:i w:val="0"/>
        </w:rPr>
        <w:t>Autodesk Inventor</w:t>
      </w:r>
      <w:r w:rsidRPr="00D24F77">
        <w:rPr>
          <w:i/>
        </w:rPr>
        <w:t>.</w:t>
      </w:r>
      <w:r w:rsidRPr="00D24F77">
        <w:rPr>
          <w:lang w:val="vi-VN"/>
        </w:rPr>
        <w:t xml:space="preserve">- Tác giả KS. Trịnh Thành Nhân - Nhà xuất bản Thống Kê. </w:t>
      </w:r>
    </w:p>
    <w:p w14:paraId="0B563755" w14:textId="77777777" w:rsidR="00D87C54" w:rsidRPr="00D24F77" w:rsidRDefault="00D87C54" w:rsidP="00D87C54">
      <w:pPr>
        <w:spacing w:after="120"/>
        <w:ind w:firstLine="284"/>
        <w:jc w:val="both"/>
        <w:rPr>
          <w:lang w:val="vi-VN"/>
        </w:rPr>
      </w:pPr>
      <w:r w:rsidRPr="00D24F77">
        <w:t xml:space="preserve">[2] </w:t>
      </w:r>
      <w:r w:rsidRPr="00D24F77">
        <w:rPr>
          <w:lang w:val="vi-VN"/>
        </w:rPr>
        <w:t xml:space="preserve">Kỹ thuật </w:t>
      </w:r>
      <w:r w:rsidRPr="00D24F77">
        <w:rPr>
          <w:bCs/>
        </w:rPr>
        <w:t>điều</w:t>
      </w:r>
      <w:r w:rsidRPr="00D24F77">
        <w:rPr>
          <w:lang w:val="vi-VN"/>
        </w:rPr>
        <w:t xml:space="preserve"> khiển số - Tác giả Tăng Huy - Nguyễn Đắc Lộc.</w:t>
      </w:r>
    </w:p>
    <w:p w14:paraId="0595709B" w14:textId="77777777" w:rsidR="00D87C54" w:rsidRPr="00D24F77" w:rsidRDefault="00D87C54" w:rsidP="00D87C54">
      <w:pPr>
        <w:spacing w:after="120"/>
        <w:jc w:val="both"/>
        <w:rPr>
          <w:lang w:val="vi-VN"/>
        </w:rPr>
      </w:pPr>
      <w:r w:rsidRPr="00D24F77">
        <w:rPr>
          <w:lang w:val="vi-VN"/>
        </w:rPr>
        <w:t>5. Ghi chú và giải thích:</w:t>
      </w:r>
    </w:p>
    <w:p w14:paraId="6060F505" w14:textId="77777777" w:rsidR="001947F4" w:rsidRPr="00D24F77" w:rsidRDefault="001947F4" w:rsidP="001947F4">
      <w:pPr>
        <w:rPr>
          <w:lang w:val="vi-VN"/>
        </w:rPr>
      </w:pPr>
    </w:p>
    <w:p w14:paraId="02A4BDE0" w14:textId="77777777" w:rsidR="005E7CB1" w:rsidRPr="00D24F77" w:rsidRDefault="00C0555B" w:rsidP="00FA07D4">
      <w:pPr>
        <w:jc w:val="center"/>
        <w:rPr>
          <w:b/>
          <w:bCs/>
          <w:lang w:val="vi-VN"/>
        </w:rPr>
      </w:pPr>
      <w:r w:rsidRPr="00D24F77">
        <w:rPr>
          <w:b/>
          <w:lang w:val="vi-VN"/>
        </w:rPr>
        <w:br w:type="page"/>
      </w:r>
      <w:r w:rsidR="005E7CB1" w:rsidRPr="00D24F77">
        <w:rPr>
          <w:b/>
          <w:lang w:val="vi-VN"/>
        </w:rPr>
        <w:lastRenderedPageBreak/>
        <w:t xml:space="preserve">CHƯƠNG TRÌNH </w:t>
      </w:r>
      <w:r w:rsidR="005E7CB1" w:rsidRPr="00D24F77">
        <w:rPr>
          <w:b/>
          <w:bCs/>
          <w:lang w:val="vi-VN"/>
        </w:rPr>
        <w:t>MÔ ĐUN</w:t>
      </w:r>
    </w:p>
    <w:p w14:paraId="0514F3ED" w14:textId="77777777" w:rsidR="005E7CB1" w:rsidRPr="00D24F77" w:rsidRDefault="005E7CB1" w:rsidP="005E7CB1">
      <w:pPr>
        <w:spacing w:after="120"/>
        <w:rPr>
          <w:b/>
          <w:lang w:val="vi-VN"/>
        </w:rPr>
      </w:pPr>
    </w:p>
    <w:p w14:paraId="0FDE6B66" w14:textId="77777777" w:rsidR="005E7CB1" w:rsidRPr="00D24F77" w:rsidRDefault="005E7CB1" w:rsidP="005E7CB1">
      <w:pPr>
        <w:spacing w:after="120"/>
        <w:ind w:firstLine="720"/>
        <w:rPr>
          <w:lang w:val="vi-VN"/>
        </w:rPr>
      </w:pPr>
      <w:r w:rsidRPr="00D24F77">
        <w:rPr>
          <w:b/>
          <w:lang w:val="vi-VN"/>
        </w:rPr>
        <w:t>Tên mô đun:</w:t>
      </w:r>
      <w:r w:rsidRPr="00D24F77">
        <w:rPr>
          <w:lang w:val="vi-VN"/>
        </w:rPr>
        <w:t xml:space="preserve"> </w:t>
      </w:r>
      <w:r w:rsidRPr="00D24F77">
        <w:rPr>
          <w:b/>
          <w:bCs/>
          <w:lang w:val="vi-VN"/>
        </w:rPr>
        <w:t>CAD/CAM</w:t>
      </w:r>
    </w:p>
    <w:p w14:paraId="62CAD72C" w14:textId="32F3D6CB" w:rsidR="005E7CB1" w:rsidRPr="00D24F77" w:rsidRDefault="005E7CB1" w:rsidP="005E7CB1">
      <w:pPr>
        <w:spacing w:after="120"/>
        <w:ind w:firstLine="720"/>
        <w:jc w:val="both"/>
        <w:rPr>
          <w:b/>
          <w:lang w:val="en-GB"/>
        </w:rPr>
      </w:pPr>
      <w:r w:rsidRPr="00D24F77">
        <w:rPr>
          <w:b/>
          <w:lang w:val="vi-VN"/>
        </w:rPr>
        <w:t xml:space="preserve">Mã số mô đun: </w:t>
      </w:r>
      <w:r w:rsidRPr="00D24F77">
        <w:rPr>
          <w:b/>
          <w:bCs/>
          <w:lang w:val="vi-VN"/>
        </w:rPr>
        <w:t xml:space="preserve">MĐ </w:t>
      </w:r>
      <w:r w:rsidR="00081453" w:rsidRPr="00D24F77">
        <w:rPr>
          <w:b/>
          <w:bCs/>
          <w:lang w:val="en-GB"/>
        </w:rPr>
        <w:t>1</w:t>
      </w:r>
      <w:r w:rsidR="00A57D5E" w:rsidRPr="00D24F77">
        <w:rPr>
          <w:b/>
          <w:bCs/>
          <w:lang w:val="en-GB"/>
        </w:rPr>
        <w:t>4</w:t>
      </w:r>
    </w:p>
    <w:p w14:paraId="1AADAD9B" w14:textId="5309AE19" w:rsidR="005E7CB1" w:rsidRPr="00D24F77" w:rsidRDefault="005E7CB1" w:rsidP="005E7CB1">
      <w:pPr>
        <w:spacing w:after="120"/>
        <w:ind w:firstLine="720"/>
        <w:jc w:val="both"/>
        <w:rPr>
          <w:b/>
          <w:lang w:val="vi-VN"/>
        </w:rPr>
      </w:pPr>
      <w:r w:rsidRPr="00D24F77">
        <w:rPr>
          <w:b/>
          <w:lang w:val="vi-VN"/>
        </w:rPr>
        <w:t xml:space="preserve">Thời gian mô đun: </w:t>
      </w:r>
      <w:r w:rsidRPr="00D24F77">
        <w:rPr>
          <w:lang w:val="vi-VN"/>
        </w:rPr>
        <w:t>90</w:t>
      </w:r>
      <w:r w:rsidR="00056E96" w:rsidRPr="00D24F77">
        <w:rPr>
          <w:lang w:val="en-GB"/>
        </w:rPr>
        <w:t xml:space="preserve"> </w:t>
      </w:r>
      <w:r w:rsidRPr="00D24F77">
        <w:rPr>
          <w:lang w:val="vi-VN"/>
        </w:rPr>
        <w:t>giờ (Lý thuyết: 30</w:t>
      </w:r>
      <w:r w:rsidR="00A60B4F" w:rsidRPr="00D24F77">
        <w:rPr>
          <w:lang w:val="en-GB"/>
        </w:rPr>
        <w:t xml:space="preserve"> </w:t>
      </w:r>
      <w:r w:rsidRPr="00D24F77">
        <w:rPr>
          <w:lang w:val="vi-VN"/>
        </w:rPr>
        <w:t>giờ; Thực hành: 5</w:t>
      </w:r>
      <w:r w:rsidR="006E3B06" w:rsidRPr="00D24F77">
        <w:rPr>
          <w:lang w:val="vi-VN"/>
        </w:rPr>
        <w:t>6</w:t>
      </w:r>
      <w:r w:rsidR="00056E96" w:rsidRPr="00D24F77">
        <w:rPr>
          <w:lang w:val="en-GB"/>
        </w:rPr>
        <w:t xml:space="preserve"> </w:t>
      </w:r>
      <w:r w:rsidRPr="00D24F77">
        <w:rPr>
          <w:lang w:val="vi-VN"/>
        </w:rPr>
        <w:t xml:space="preserve">giờ; kiểm tra: </w:t>
      </w:r>
      <w:r w:rsidR="006E3B06" w:rsidRPr="00D24F77">
        <w:rPr>
          <w:lang w:val="vi-VN"/>
        </w:rPr>
        <w:t>4</w:t>
      </w:r>
      <w:r w:rsidRPr="00D24F77">
        <w:rPr>
          <w:lang w:val="vi-VN"/>
        </w:rPr>
        <w:t xml:space="preserve"> giờ)</w:t>
      </w:r>
    </w:p>
    <w:p w14:paraId="13E9E3C9" w14:textId="77777777" w:rsidR="005E7CB1" w:rsidRPr="00D24F77" w:rsidRDefault="005E7CB1" w:rsidP="005E7CB1">
      <w:pPr>
        <w:spacing w:after="120"/>
        <w:jc w:val="both"/>
        <w:rPr>
          <w:b/>
          <w:lang w:val="vi-VN"/>
        </w:rPr>
      </w:pPr>
      <w:r w:rsidRPr="00D24F77">
        <w:rPr>
          <w:b/>
          <w:lang w:val="vi-VN"/>
        </w:rPr>
        <w:t>I.</w:t>
      </w:r>
      <w:r w:rsidR="00D45564" w:rsidRPr="00D24F77">
        <w:rPr>
          <w:b/>
          <w:lang w:val="vi-VN"/>
        </w:rPr>
        <w:t xml:space="preserve"> </w:t>
      </w:r>
      <w:r w:rsidRPr="00D24F77">
        <w:rPr>
          <w:b/>
          <w:lang w:val="vi-VN"/>
        </w:rPr>
        <w:t>Vị trí, tính chất mô đun</w:t>
      </w:r>
    </w:p>
    <w:p w14:paraId="0ED44CA5" w14:textId="77777777" w:rsidR="005E7CB1" w:rsidRPr="00D24F77" w:rsidRDefault="005E7CB1">
      <w:pPr>
        <w:numPr>
          <w:ilvl w:val="0"/>
          <w:numId w:val="35"/>
        </w:numPr>
        <w:spacing w:before="120"/>
        <w:ind w:left="426" w:hanging="218"/>
        <w:jc w:val="both"/>
      </w:pPr>
      <w:r w:rsidRPr="00D24F77">
        <w:rPr>
          <w:bCs/>
        </w:rPr>
        <w:t>Vị</w:t>
      </w:r>
      <w:r w:rsidRPr="00D24F77">
        <w:t xml:space="preserve"> trí: </w:t>
      </w:r>
    </w:p>
    <w:p w14:paraId="018D1962" w14:textId="77777777" w:rsidR="00071BF1" w:rsidRPr="00D24F77" w:rsidRDefault="00071BF1" w:rsidP="00071BF1">
      <w:pPr>
        <w:spacing w:after="120"/>
        <w:ind w:firstLine="720"/>
        <w:jc w:val="both"/>
      </w:pPr>
      <w:r w:rsidRPr="00D24F77">
        <w:rPr>
          <w:lang w:val="vi-VN"/>
        </w:rPr>
        <w:t xml:space="preserve">Trước khi học mô đun này </w:t>
      </w:r>
      <w:r w:rsidR="00A91971" w:rsidRPr="00D24F77">
        <w:t>người học</w:t>
      </w:r>
      <w:r w:rsidRPr="00D24F77">
        <w:rPr>
          <w:lang w:val="vi-VN"/>
        </w:rPr>
        <w:t xml:space="preserve"> phải hoàn thành: </w:t>
      </w:r>
      <w:r w:rsidR="00037EDA" w:rsidRPr="00D24F77">
        <w:t>Vẽ kỹ thuật, Autocad 2D, AutoCad 3D, Tiện, Phay, Tiện CNC, Phay CNC ở chương trình học trung cấp nghề.</w:t>
      </w:r>
    </w:p>
    <w:p w14:paraId="1D136400" w14:textId="77777777" w:rsidR="005E7CB1" w:rsidRPr="00D24F77" w:rsidRDefault="00D10BD9">
      <w:pPr>
        <w:numPr>
          <w:ilvl w:val="0"/>
          <w:numId w:val="35"/>
        </w:numPr>
        <w:spacing w:before="120"/>
        <w:ind w:left="426" w:hanging="218"/>
        <w:jc w:val="both"/>
      </w:pPr>
      <w:r w:rsidRPr="00D24F77">
        <w:t>Tí</w:t>
      </w:r>
      <w:r w:rsidR="005E7CB1" w:rsidRPr="00D24F77">
        <w:t xml:space="preserve">nh </w:t>
      </w:r>
      <w:r w:rsidR="005E7CB1" w:rsidRPr="00D24F77">
        <w:rPr>
          <w:bCs/>
        </w:rPr>
        <w:t>chất</w:t>
      </w:r>
      <w:r w:rsidR="005E7CB1" w:rsidRPr="00D24F77">
        <w:t>:</w:t>
      </w:r>
    </w:p>
    <w:p w14:paraId="0BF00B9A" w14:textId="77777777" w:rsidR="00071BF1" w:rsidRPr="00D24F77" w:rsidRDefault="00071BF1" w:rsidP="00071BF1">
      <w:pPr>
        <w:spacing w:after="120"/>
        <w:ind w:firstLine="720"/>
        <w:jc w:val="both"/>
      </w:pPr>
      <w:r w:rsidRPr="00D24F77">
        <w:t>Mô đun này thuộc nhóm mô đun, môn học</w:t>
      </w:r>
      <w:r w:rsidR="00A91971" w:rsidRPr="00D24F77">
        <w:t xml:space="preserve"> chuyên môn nghề.</w:t>
      </w:r>
    </w:p>
    <w:p w14:paraId="12F9C962" w14:textId="77777777" w:rsidR="005E7CB1" w:rsidRPr="00D24F77" w:rsidRDefault="005E7CB1" w:rsidP="005E7CB1">
      <w:pPr>
        <w:spacing w:after="120"/>
        <w:jc w:val="both"/>
        <w:rPr>
          <w:b/>
        </w:rPr>
      </w:pPr>
      <w:r w:rsidRPr="00D24F77">
        <w:rPr>
          <w:b/>
        </w:rPr>
        <w:t xml:space="preserve">II. Mục tiêu </w:t>
      </w:r>
      <w:r w:rsidR="001944EC" w:rsidRPr="00D24F77">
        <w:rPr>
          <w:b/>
        </w:rPr>
        <w:t>mô đun</w:t>
      </w:r>
      <w:r w:rsidRPr="00D24F77">
        <w:rPr>
          <w:b/>
        </w:rPr>
        <w:t>:</w:t>
      </w:r>
    </w:p>
    <w:p w14:paraId="13AF79CD" w14:textId="77777777" w:rsidR="005E7CB1" w:rsidRPr="00D24F77" w:rsidRDefault="005E7CB1" w:rsidP="005E7CB1">
      <w:pPr>
        <w:spacing w:after="120"/>
        <w:jc w:val="both"/>
      </w:pPr>
      <w:r w:rsidRPr="00D24F77">
        <w:rPr>
          <w:lang w:val="vi-VN"/>
        </w:rPr>
        <w:t xml:space="preserve">Học xong mô-đun này </w:t>
      </w:r>
      <w:r w:rsidR="002D7F33" w:rsidRPr="00D24F77">
        <w:t>người học</w:t>
      </w:r>
      <w:r w:rsidRPr="00D24F77">
        <w:rPr>
          <w:lang w:val="vi-VN"/>
        </w:rPr>
        <w:t xml:space="preserve"> có khả năng:</w:t>
      </w:r>
    </w:p>
    <w:p w14:paraId="4DE06A5A" w14:textId="77777777" w:rsidR="005E7CB1" w:rsidRPr="00D24F77" w:rsidRDefault="005E7CB1">
      <w:pPr>
        <w:numPr>
          <w:ilvl w:val="0"/>
          <w:numId w:val="35"/>
        </w:numPr>
        <w:spacing w:before="120"/>
        <w:ind w:left="426" w:hanging="218"/>
        <w:jc w:val="both"/>
        <w:rPr>
          <w:b/>
          <w:i/>
        </w:rPr>
      </w:pPr>
      <w:r w:rsidRPr="00D24F77">
        <w:rPr>
          <w:b/>
          <w:i/>
        </w:rPr>
        <w:t>Về kiến thức:</w:t>
      </w:r>
    </w:p>
    <w:p w14:paraId="355CDBB8" w14:textId="77777777" w:rsidR="005E7CB1" w:rsidRPr="00D24F77" w:rsidRDefault="005E7CB1" w:rsidP="00A21806">
      <w:pPr>
        <w:numPr>
          <w:ilvl w:val="0"/>
          <w:numId w:val="29"/>
        </w:numPr>
        <w:spacing w:before="120"/>
        <w:ind w:left="1003" w:hanging="357"/>
        <w:jc w:val="both"/>
        <w:rPr>
          <w:rFonts w:eastAsia="Calibri"/>
        </w:rPr>
      </w:pPr>
      <w:r w:rsidRPr="00D24F77">
        <w:rPr>
          <w:rFonts w:eastAsia="Calibri"/>
        </w:rPr>
        <w:t>Trình bày sự thuận lợi của việc hỗ trợ của máy tính trong quá trình vẽ, thiết kế và sản xuất cơ khí chế tạo.</w:t>
      </w:r>
    </w:p>
    <w:p w14:paraId="4665FBE8" w14:textId="77777777" w:rsidR="005E7CB1" w:rsidRPr="00D24F77" w:rsidRDefault="00276569" w:rsidP="00A21806">
      <w:pPr>
        <w:numPr>
          <w:ilvl w:val="0"/>
          <w:numId w:val="29"/>
        </w:numPr>
        <w:spacing w:before="120"/>
        <w:ind w:left="1003" w:hanging="357"/>
        <w:jc w:val="both"/>
        <w:rPr>
          <w:rFonts w:eastAsia="Calibri"/>
        </w:rPr>
      </w:pPr>
      <w:r w:rsidRPr="00D24F77">
        <w:rPr>
          <w:rFonts w:eastAsia="Calibri"/>
        </w:rPr>
        <w:t>Trình bày được các lệnh vẽ, các lệnh hiệu chỉnh bản vẽ phác và bản vẽ khối, mặt.</w:t>
      </w:r>
    </w:p>
    <w:p w14:paraId="517DD9DB" w14:textId="77777777" w:rsidR="005E7CB1" w:rsidRPr="00D24F77" w:rsidRDefault="00A4655C" w:rsidP="00A21806">
      <w:pPr>
        <w:numPr>
          <w:ilvl w:val="0"/>
          <w:numId w:val="29"/>
        </w:numPr>
        <w:spacing w:before="120"/>
        <w:ind w:left="1003" w:hanging="357"/>
        <w:jc w:val="both"/>
        <w:rPr>
          <w:rFonts w:eastAsia="Calibri"/>
        </w:rPr>
      </w:pPr>
      <w:r w:rsidRPr="00D24F77">
        <w:rPr>
          <w:rFonts w:eastAsia="Calibri"/>
        </w:rPr>
        <w:t>Trình bày được các bước lắp ráp khối chi tiết với nhau, các bước xuất bản vẽ từ khối 3D sang 2D</w:t>
      </w:r>
      <w:r w:rsidR="005E7CB1" w:rsidRPr="00D24F77">
        <w:rPr>
          <w:rFonts w:eastAsia="Calibri"/>
        </w:rPr>
        <w:t>.</w:t>
      </w:r>
    </w:p>
    <w:p w14:paraId="641B99F2" w14:textId="77777777" w:rsidR="00A4655C" w:rsidRPr="00D24F77" w:rsidRDefault="00A4655C" w:rsidP="00A21806">
      <w:pPr>
        <w:numPr>
          <w:ilvl w:val="0"/>
          <w:numId w:val="29"/>
        </w:numPr>
        <w:spacing w:before="120"/>
        <w:ind w:left="1003" w:hanging="357"/>
        <w:jc w:val="both"/>
      </w:pPr>
      <w:r w:rsidRPr="00D24F77">
        <w:rPr>
          <w:rFonts w:eastAsia="Calibri"/>
        </w:rPr>
        <w:t xml:space="preserve"> Trình</w:t>
      </w:r>
      <w:r w:rsidRPr="00D24F77">
        <w:t xml:space="preserve"> bày được các bước thực hiện qui trình tạo đường chạy dao và xuất file code NC.</w:t>
      </w:r>
    </w:p>
    <w:p w14:paraId="11EDCEA1" w14:textId="77777777" w:rsidR="005E7CB1" w:rsidRPr="00D24F77" w:rsidRDefault="005E7CB1">
      <w:pPr>
        <w:numPr>
          <w:ilvl w:val="0"/>
          <w:numId w:val="35"/>
        </w:numPr>
        <w:spacing w:before="120"/>
        <w:ind w:left="426" w:hanging="218"/>
        <w:jc w:val="both"/>
        <w:rPr>
          <w:b/>
          <w:i/>
        </w:rPr>
      </w:pPr>
      <w:r w:rsidRPr="00D24F77">
        <w:rPr>
          <w:b/>
          <w:i/>
        </w:rPr>
        <w:t xml:space="preserve"> Về kỹ năng:</w:t>
      </w:r>
    </w:p>
    <w:p w14:paraId="6B1CB7AC" w14:textId="77777777" w:rsidR="00276569" w:rsidRPr="00D24F77" w:rsidRDefault="00276569" w:rsidP="00A21806">
      <w:pPr>
        <w:numPr>
          <w:ilvl w:val="0"/>
          <w:numId w:val="29"/>
        </w:numPr>
        <w:spacing w:before="120"/>
        <w:ind w:left="1003" w:hanging="357"/>
        <w:jc w:val="both"/>
        <w:rPr>
          <w:rFonts w:eastAsia="Calibri"/>
        </w:rPr>
      </w:pPr>
      <w:r w:rsidRPr="00D24F77">
        <w:t xml:space="preserve">Vẽ và </w:t>
      </w:r>
      <w:r w:rsidRPr="00D24F77">
        <w:rPr>
          <w:rFonts w:eastAsia="Calibri"/>
        </w:rPr>
        <w:t>dựng hình 3D các chi tiết máy đơn giản với sự hỗ trợ của phần mềm.</w:t>
      </w:r>
    </w:p>
    <w:p w14:paraId="47BF42BC" w14:textId="77777777" w:rsidR="00276569" w:rsidRPr="00D24F77" w:rsidRDefault="00276569" w:rsidP="00A21806">
      <w:pPr>
        <w:numPr>
          <w:ilvl w:val="0"/>
          <w:numId w:val="29"/>
        </w:numPr>
        <w:spacing w:before="120"/>
        <w:ind w:left="1003" w:hanging="357"/>
        <w:jc w:val="both"/>
        <w:rPr>
          <w:rFonts w:eastAsia="Calibri"/>
        </w:rPr>
      </w:pPr>
      <w:r w:rsidRPr="00D24F77">
        <w:rPr>
          <w:rFonts w:eastAsia="Calibri"/>
        </w:rPr>
        <w:t>Liên kết các chi tiết đơn lẻ thành cụm hay tổng thành.</w:t>
      </w:r>
    </w:p>
    <w:p w14:paraId="0F700CE1" w14:textId="77777777" w:rsidR="00A4655C" w:rsidRPr="00D24F77" w:rsidRDefault="00A4655C" w:rsidP="00A21806">
      <w:pPr>
        <w:numPr>
          <w:ilvl w:val="0"/>
          <w:numId w:val="29"/>
        </w:numPr>
        <w:spacing w:before="120"/>
        <w:ind w:left="1003" w:hanging="357"/>
        <w:jc w:val="both"/>
        <w:rPr>
          <w:rFonts w:eastAsia="Calibri"/>
        </w:rPr>
      </w:pPr>
      <w:r w:rsidRPr="00D24F77">
        <w:rPr>
          <w:rFonts w:eastAsia="Calibri"/>
        </w:rPr>
        <w:t>Xuất và in bản vẽ 2D</w:t>
      </w:r>
    </w:p>
    <w:p w14:paraId="58AABA66" w14:textId="77777777" w:rsidR="005E7CB1" w:rsidRPr="00D24F77" w:rsidRDefault="00A4655C" w:rsidP="00A21806">
      <w:pPr>
        <w:numPr>
          <w:ilvl w:val="0"/>
          <w:numId w:val="29"/>
        </w:numPr>
        <w:spacing w:before="120"/>
        <w:ind w:left="1003" w:hanging="357"/>
        <w:jc w:val="both"/>
        <w:rPr>
          <w:rFonts w:eastAsia="Calibri"/>
        </w:rPr>
      </w:pPr>
      <w:r w:rsidRPr="00D24F77">
        <w:rPr>
          <w:rFonts w:eastAsia="Calibri"/>
        </w:rPr>
        <w:t>Xác định được qui trình gia công và thực hiện tạo đường chạy dao</w:t>
      </w:r>
      <w:r w:rsidR="005E7CB1" w:rsidRPr="00D24F77">
        <w:rPr>
          <w:rFonts w:eastAsia="Calibri"/>
        </w:rPr>
        <w:t>.</w:t>
      </w:r>
    </w:p>
    <w:p w14:paraId="28BDD0C5" w14:textId="77777777" w:rsidR="005E7CB1" w:rsidRPr="00D24F77" w:rsidRDefault="005E7CB1" w:rsidP="00A21806">
      <w:pPr>
        <w:numPr>
          <w:ilvl w:val="0"/>
          <w:numId w:val="29"/>
        </w:numPr>
        <w:spacing w:before="120"/>
        <w:ind w:left="1003" w:hanging="357"/>
        <w:jc w:val="both"/>
        <w:rPr>
          <w:lang w:val="vi-VN"/>
        </w:rPr>
      </w:pPr>
      <w:r w:rsidRPr="00D24F77">
        <w:rPr>
          <w:rFonts w:eastAsia="Calibri"/>
        </w:rPr>
        <w:t>Biên dịch</w:t>
      </w:r>
      <w:r w:rsidRPr="00D24F77">
        <w:t xml:space="preserve"> </w:t>
      </w:r>
      <w:r w:rsidRPr="00D24F77">
        <w:rPr>
          <w:lang w:val="vi-VN"/>
        </w:rPr>
        <w:t>chương trình NC và chạy mô phỏng các chi tiết đã thiết kế.</w:t>
      </w:r>
    </w:p>
    <w:p w14:paraId="14FED6C2" w14:textId="77777777" w:rsidR="005E7CB1" w:rsidRPr="00D24F77" w:rsidRDefault="005E7CB1">
      <w:pPr>
        <w:numPr>
          <w:ilvl w:val="0"/>
          <w:numId w:val="35"/>
        </w:numPr>
        <w:spacing w:before="120"/>
        <w:ind w:left="426" w:hanging="218"/>
        <w:jc w:val="both"/>
        <w:rPr>
          <w:b/>
          <w:i/>
          <w:lang w:val="vi-VN"/>
        </w:rPr>
      </w:pPr>
      <w:r w:rsidRPr="00D24F77">
        <w:rPr>
          <w:b/>
          <w:i/>
          <w:lang w:val="vi-VN"/>
        </w:rPr>
        <w:t>Về năng lực tự chủ và trách nhiệm</w:t>
      </w:r>
    </w:p>
    <w:p w14:paraId="7FC0F4D9" w14:textId="77777777" w:rsidR="006D1C1B" w:rsidRPr="00D24F77" w:rsidRDefault="006D1C1B" w:rsidP="006D1C1B">
      <w:pPr>
        <w:numPr>
          <w:ilvl w:val="0"/>
          <w:numId w:val="29"/>
        </w:numPr>
        <w:spacing w:before="120"/>
        <w:ind w:left="1003" w:hanging="357"/>
        <w:jc w:val="both"/>
        <w:rPr>
          <w:rFonts w:eastAsia="Calibri"/>
          <w:lang w:val="vi-VN"/>
        </w:rPr>
      </w:pPr>
      <w:r w:rsidRPr="00D24F77">
        <w:rPr>
          <w:lang w:val="vi-VN"/>
        </w:rPr>
        <w:t xml:space="preserve">Ý thức </w:t>
      </w:r>
      <w:r w:rsidRPr="00D24F77">
        <w:rPr>
          <w:rFonts w:eastAsia="Calibri"/>
          <w:lang w:val="vi-VN"/>
        </w:rPr>
        <w:t xml:space="preserve">được tầm quan trọng của mô đun trong công tác thiết kế, chế tạo. </w:t>
      </w:r>
    </w:p>
    <w:p w14:paraId="287E1C4C" w14:textId="77777777" w:rsidR="006D1C1B" w:rsidRPr="00D24F77" w:rsidRDefault="006D1C1B" w:rsidP="006D1C1B">
      <w:pPr>
        <w:numPr>
          <w:ilvl w:val="0"/>
          <w:numId w:val="29"/>
        </w:numPr>
        <w:spacing w:before="120"/>
        <w:ind w:left="1003" w:hanging="357"/>
        <w:jc w:val="both"/>
        <w:rPr>
          <w:rFonts w:eastAsia="Calibri"/>
          <w:lang w:val="vi-VN"/>
        </w:rPr>
      </w:pPr>
      <w:r w:rsidRPr="00D24F77">
        <w:rPr>
          <w:rFonts w:eastAsia="Calibri"/>
          <w:lang w:val="vi-VN"/>
        </w:rPr>
        <w:t>Rèn luyện tính tỉ mỉ, cẩn thận và tư duy sáng tạo trong thiết kế và gia công</w:t>
      </w:r>
    </w:p>
    <w:p w14:paraId="09106601" w14:textId="77777777" w:rsidR="006D1C1B" w:rsidRPr="00D24F77" w:rsidRDefault="006D1C1B" w:rsidP="006D1C1B">
      <w:pPr>
        <w:numPr>
          <w:ilvl w:val="0"/>
          <w:numId w:val="29"/>
        </w:numPr>
        <w:spacing w:before="120"/>
        <w:ind w:left="1003" w:hanging="357"/>
        <w:jc w:val="both"/>
        <w:rPr>
          <w:lang w:val="vi-VN"/>
        </w:rPr>
      </w:pPr>
      <w:r w:rsidRPr="00D24F77">
        <w:rPr>
          <w:rFonts w:eastAsia="Calibri"/>
          <w:lang w:val="vi-VN"/>
        </w:rPr>
        <w:lastRenderedPageBreak/>
        <w:t>Tuân thủ</w:t>
      </w:r>
      <w:r w:rsidRPr="00D24F77">
        <w:rPr>
          <w:lang w:val="vi-VN"/>
        </w:rPr>
        <w:t xml:space="preserve"> </w:t>
      </w:r>
      <w:r w:rsidRPr="00D24F77">
        <w:rPr>
          <w:rFonts w:eastAsia="Calibri"/>
          <w:lang w:val="vi-VN"/>
        </w:rPr>
        <w:t>các</w:t>
      </w:r>
      <w:r w:rsidRPr="00D24F77">
        <w:rPr>
          <w:lang w:val="vi-VN"/>
        </w:rPr>
        <w:t xml:space="preserve"> qui định về an toàn lao động và nội qui phòng máy.</w:t>
      </w:r>
    </w:p>
    <w:p w14:paraId="3313D248" w14:textId="77777777" w:rsidR="005E7CB1" w:rsidRPr="00D24F77" w:rsidRDefault="005E7CB1" w:rsidP="005E7CB1">
      <w:pPr>
        <w:spacing w:after="120"/>
        <w:rPr>
          <w:b/>
          <w:lang w:val="vi-VN"/>
        </w:rPr>
      </w:pPr>
      <w:r w:rsidRPr="00D24F77">
        <w:rPr>
          <w:b/>
          <w:lang w:val="vi-VN"/>
        </w:rPr>
        <w:t>III. Nội dung mô đun:</w:t>
      </w:r>
    </w:p>
    <w:p w14:paraId="1A76DBF1" w14:textId="77777777" w:rsidR="005E7CB1" w:rsidRPr="00D24F77" w:rsidRDefault="005E7CB1" w:rsidP="005E7CB1">
      <w:pPr>
        <w:spacing w:after="120"/>
        <w:jc w:val="both"/>
        <w:rPr>
          <w:b/>
          <w:bCs/>
          <w:lang w:val="vi-VN"/>
        </w:rPr>
      </w:pPr>
      <w:r w:rsidRPr="00D24F77">
        <w:rPr>
          <w:b/>
          <w:bCs/>
          <w:lang w:val="vi-VN"/>
        </w:rPr>
        <w:t>1.  Nội dung tổng quát và phân bổ thời gian:</w:t>
      </w:r>
    </w:p>
    <w:tbl>
      <w:tblPr>
        <w:tblW w:w="9513" w:type="dxa"/>
        <w:tblInd w:w="93" w:type="dxa"/>
        <w:tblLook w:val="04A0" w:firstRow="1" w:lastRow="0" w:firstColumn="1" w:lastColumn="0" w:noHBand="0" w:noVBand="1"/>
      </w:tblPr>
      <w:tblGrid>
        <w:gridCol w:w="956"/>
        <w:gridCol w:w="4210"/>
        <w:gridCol w:w="959"/>
        <w:gridCol w:w="979"/>
        <w:gridCol w:w="1539"/>
        <w:gridCol w:w="870"/>
      </w:tblGrid>
      <w:tr w:rsidR="00D24F77" w:rsidRPr="00D24F77" w14:paraId="0D1B5651" w14:textId="77777777" w:rsidTr="00CB3509">
        <w:trPr>
          <w:cantSplit/>
          <w:trHeight w:val="757"/>
        </w:trPr>
        <w:tc>
          <w:tcPr>
            <w:tcW w:w="956" w:type="dxa"/>
            <w:vMerge w:val="restart"/>
            <w:tcBorders>
              <w:top w:val="single" w:sz="4" w:space="0" w:color="auto"/>
              <w:left w:val="single" w:sz="4" w:space="0" w:color="auto"/>
              <w:right w:val="single" w:sz="4" w:space="0" w:color="auto"/>
            </w:tcBorders>
            <w:shd w:val="clear" w:color="auto" w:fill="auto"/>
            <w:vAlign w:val="center"/>
          </w:tcPr>
          <w:p w14:paraId="68063683" w14:textId="57484D72" w:rsidR="003504AB" w:rsidRPr="00D24F77" w:rsidRDefault="003504AB" w:rsidP="002C0D80">
            <w:pPr>
              <w:spacing w:after="120"/>
              <w:jc w:val="center"/>
              <w:rPr>
                <w:b/>
                <w:bCs/>
                <w:lang w:val="vi-VN"/>
              </w:rPr>
            </w:pPr>
            <w:r w:rsidRPr="00D24F77">
              <w:rPr>
                <w:b/>
                <w:bCs/>
                <w:lang w:val="vi-VN"/>
              </w:rPr>
              <w:t>Số TT</w:t>
            </w:r>
          </w:p>
        </w:tc>
        <w:tc>
          <w:tcPr>
            <w:tcW w:w="4210" w:type="dxa"/>
            <w:vMerge w:val="restart"/>
            <w:tcBorders>
              <w:top w:val="single" w:sz="4" w:space="0" w:color="auto"/>
              <w:left w:val="single" w:sz="4" w:space="0" w:color="auto"/>
              <w:right w:val="single" w:sz="4" w:space="0" w:color="auto"/>
            </w:tcBorders>
            <w:shd w:val="clear" w:color="auto" w:fill="auto"/>
            <w:vAlign w:val="center"/>
          </w:tcPr>
          <w:p w14:paraId="51661B74" w14:textId="2F5167B4" w:rsidR="003504AB" w:rsidRPr="00D24F77" w:rsidRDefault="003504AB" w:rsidP="002C0D80">
            <w:pPr>
              <w:spacing w:after="120"/>
              <w:jc w:val="center"/>
              <w:rPr>
                <w:b/>
                <w:bCs/>
                <w:lang w:val="vi-VN"/>
              </w:rPr>
            </w:pPr>
            <w:r w:rsidRPr="00D24F77">
              <w:rPr>
                <w:b/>
                <w:bCs/>
                <w:lang w:val="vi-VN"/>
              </w:rPr>
              <w:t>Tên các bài trong mô đun</w:t>
            </w:r>
          </w:p>
        </w:tc>
        <w:tc>
          <w:tcPr>
            <w:tcW w:w="4347" w:type="dxa"/>
            <w:gridSpan w:val="4"/>
            <w:tcBorders>
              <w:top w:val="single" w:sz="4" w:space="0" w:color="auto"/>
              <w:left w:val="nil"/>
              <w:bottom w:val="single" w:sz="4" w:space="0" w:color="auto"/>
              <w:right w:val="single" w:sz="4" w:space="0" w:color="auto"/>
            </w:tcBorders>
            <w:shd w:val="clear" w:color="auto" w:fill="auto"/>
            <w:vAlign w:val="center"/>
          </w:tcPr>
          <w:p w14:paraId="10A10A78" w14:textId="28F8DCB8" w:rsidR="003504AB" w:rsidRPr="00D24F77" w:rsidRDefault="003504AB" w:rsidP="002C0D80">
            <w:pPr>
              <w:spacing w:after="120"/>
              <w:jc w:val="center"/>
              <w:rPr>
                <w:b/>
                <w:bCs/>
                <w:lang w:val="en-GB"/>
              </w:rPr>
            </w:pPr>
            <w:r w:rsidRPr="00D24F77">
              <w:rPr>
                <w:b/>
                <w:bCs/>
                <w:lang w:val="en-GB"/>
              </w:rPr>
              <w:t>Thời gian (giờ)</w:t>
            </w:r>
          </w:p>
        </w:tc>
      </w:tr>
      <w:tr w:rsidR="00D24F77" w:rsidRPr="00D24F77" w14:paraId="65E479B9" w14:textId="77777777" w:rsidTr="00CB3509">
        <w:trPr>
          <w:cantSplit/>
          <w:trHeight w:val="1270"/>
        </w:trPr>
        <w:tc>
          <w:tcPr>
            <w:tcW w:w="956" w:type="dxa"/>
            <w:vMerge/>
            <w:tcBorders>
              <w:left w:val="single" w:sz="4" w:space="0" w:color="auto"/>
              <w:bottom w:val="single" w:sz="4" w:space="0" w:color="auto"/>
              <w:right w:val="single" w:sz="4" w:space="0" w:color="auto"/>
            </w:tcBorders>
            <w:shd w:val="clear" w:color="auto" w:fill="auto"/>
            <w:vAlign w:val="center"/>
            <w:hideMark/>
          </w:tcPr>
          <w:p w14:paraId="5CE0607A" w14:textId="787262E1" w:rsidR="003504AB" w:rsidRPr="00D24F77" w:rsidRDefault="003504AB" w:rsidP="002C0D80">
            <w:pPr>
              <w:spacing w:after="120"/>
              <w:jc w:val="center"/>
              <w:rPr>
                <w:b/>
                <w:bCs/>
              </w:rPr>
            </w:pPr>
          </w:p>
        </w:tc>
        <w:tc>
          <w:tcPr>
            <w:tcW w:w="4210" w:type="dxa"/>
            <w:vMerge/>
            <w:tcBorders>
              <w:left w:val="single" w:sz="4" w:space="0" w:color="auto"/>
              <w:bottom w:val="single" w:sz="4" w:space="0" w:color="auto"/>
              <w:right w:val="single" w:sz="4" w:space="0" w:color="auto"/>
            </w:tcBorders>
            <w:shd w:val="clear" w:color="auto" w:fill="auto"/>
            <w:vAlign w:val="center"/>
            <w:hideMark/>
          </w:tcPr>
          <w:p w14:paraId="26E1FD71" w14:textId="6A969EA7" w:rsidR="003504AB" w:rsidRPr="00D24F77" w:rsidRDefault="003504AB" w:rsidP="002C0D80">
            <w:pPr>
              <w:spacing w:after="120"/>
              <w:jc w:val="center"/>
              <w:rPr>
                <w:b/>
                <w:bCs/>
              </w:rPr>
            </w:pP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46C498B7" w14:textId="77777777" w:rsidR="003504AB" w:rsidRPr="00D24F77" w:rsidRDefault="003504AB" w:rsidP="002C0D80">
            <w:pPr>
              <w:spacing w:after="120"/>
              <w:jc w:val="center"/>
              <w:rPr>
                <w:b/>
                <w:bCs/>
              </w:rPr>
            </w:pPr>
            <w:r w:rsidRPr="00D24F77">
              <w:rPr>
                <w:b/>
                <w:bCs/>
                <w:lang w:val="vi-VN"/>
              </w:rPr>
              <w:t>Tổng số</w:t>
            </w:r>
          </w:p>
        </w:tc>
        <w:tc>
          <w:tcPr>
            <w:tcW w:w="979" w:type="dxa"/>
            <w:tcBorders>
              <w:top w:val="single" w:sz="4" w:space="0" w:color="auto"/>
              <w:left w:val="single" w:sz="4" w:space="0" w:color="auto"/>
              <w:bottom w:val="single" w:sz="4" w:space="0" w:color="auto"/>
              <w:right w:val="single" w:sz="4" w:space="0" w:color="auto"/>
            </w:tcBorders>
            <w:shd w:val="clear" w:color="auto" w:fill="auto"/>
            <w:vAlign w:val="center"/>
          </w:tcPr>
          <w:p w14:paraId="7F2374F3" w14:textId="77777777" w:rsidR="003504AB" w:rsidRPr="00D24F77" w:rsidRDefault="003504AB" w:rsidP="002C0D80">
            <w:pPr>
              <w:spacing w:after="120"/>
              <w:jc w:val="center"/>
              <w:rPr>
                <w:b/>
                <w:bCs/>
              </w:rPr>
            </w:pPr>
            <w:r w:rsidRPr="00D24F77">
              <w:rPr>
                <w:b/>
                <w:bCs/>
                <w:lang w:val="vi-VN"/>
              </w:rPr>
              <w:t>Lý thuyết</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0E4A91A1" w14:textId="77777777" w:rsidR="003504AB" w:rsidRPr="00D24F77" w:rsidRDefault="003504AB" w:rsidP="002C0D80">
            <w:pPr>
              <w:spacing w:after="120"/>
              <w:jc w:val="center"/>
              <w:rPr>
                <w:b/>
                <w:bCs/>
              </w:rPr>
            </w:pPr>
            <w:r w:rsidRPr="00D24F77">
              <w:rPr>
                <w:b/>
              </w:rPr>
              <w:t>Thực hành, thí nghiệm , thảo luận, bài tập</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tcPr>
          <w:p w14:paraId="5DC190FF" w14:textId="77777777" w:rsidR="003504AB" w:rsidRPr="00D24F77" w:rsidRDefault="003504AB" w:rsidP="002C0D80">
            <w:pPr>
              <w:spacing w:after="120"/>
              <w:jc w:val="center"/>
              <w:rPr>
                <w:b/>
                <w:bCs/>
              </w:rPr>
            </w:pPr>
            <w:r w:rsidRPr="00D24F77">
              <w:rPr>
                <w:b/>
                <w:bCs/>
                <w:lang w:val="vi-VN"/>
              </w:rPr>
              <w:t>Kiểm tra</w:t>
            </w:r>
            <w:r w:rsidRPr="00D24F77">
              <w:rPr>
                <w:b/>
                <w:bCs/>
                <w:vertAlign w:val="superscript"/>
                <w:lang w:val="vi-VN"/>
              </w:rPr>
              <w:t>*</w:t>
            </w:r>
          </w:p>
        </w:tc>
      </w:tr>
      <w:tr w:rsidR="00D24F77" w:rsidRPr="00D24F77" w14:paraId="2A19CB07" w14:textId="77777777" w:rsidTr="002C0D80">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EAE6A" w14:textId="77777777" w:rsidR="005E7CB1" w:rsidRPr="00D24F77" w:rsidRDefault="005E7CB1" w:rsidP="002C0D80">
            <w:pPr>
              <w:spacing w:after="120"/>
              <w:jc w:val="center"/>
            </w:pPr>
            <w:r w:rsidRPr="00D24F77">
              <w:rPr>
                <w:bCs/>
                <w:lang w:val="vi-VN"/>
              </w:rPr>
              <w:t>1</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7915C3D0" w14:textId="77777777" w:rsidR="005E7CB1" w:rsidRPr="00D24F77" w:rsidRDefault="005E7CB1" w:rsidP="002C0D80">
            <w:pPr>
              <w:spacing w:after="120"/>
              <w:rPr>
                <w:bCs/>
                <w:lang w:val="vi-VN"/>
              </w:rPr>
            </w:pPr>
            <w:r w:rsidRPr="00D24F77">
              <w:rPr>
                <w:lang w:val="vi-VN"/>
              </w:rPr>
              <w:t xml:space="preserve">Bài 1. </w:t>
            </w:r>
            <w:r w:rsidRPr="00D24F77">
              <w:rPr>
                <w:bCs/>
                <w:lang w:val="vi-VN"/>
              </w:rPr>
              <w:t>Đại cương về phần mềm Cad/cam</w:t>
            </w:r>
          </w:p>
          <w:p w14:paraId="53060250" w14:textId="77777777" w:rsidR="005E7CB1" w:rsidRPr="00D24F77" w:rsidRDefault="005E7CB1" w:rsidP="002C0D80">
            <w:pPr>
              <w:spacing w:after="120"/>
              <w:rPr>
                <w:lang w:val="vi-VN"/>
              </w:rPr>
            </w:pPr>
            <w:r w:rsidRPr="00D24F77">
              <w:rPr>
                <w:lang w:val="vi-VN"/>
              </w:rPr>
              <w:t>1. Lịch sử phát triển của máy công cụ.</w:t>
            </w:r>
          </w:p>
          <w:p w14:paraId="2893ABBA" w14:textId="77777777" w:rsidR="005E7CB1" w:rsidRPr="00D24F77" w:rsidRDefault="005E7CB1" w:rsidP="002C0D80">
            <w:pPr>
              <w:spacing w:after="120"/>
              <w:rPr>
                <w:lang w:val="vi-VN"/>
              </w:rPr>
            </w:pPr>
            <w:r w:rsidRPr="00D24F77">
              <w:rPr>
                <w:lang w:val="vi-VN"/>
              </w:rPr>
              <w:t xml:space="preserve">2. Các tiện ích của phần mềm Cad/cam       </w:t>
            </w:r>
          </w:p>
          <w:p w14:paraId="442FD14B" w14:textId="77777777" w:rsidR="005E7CB1" w:rsidRPr="00D24F77" w:rsidRDefault="005E7CB1" w:rsidP="002C0D80">
            <w:pPr>
              <w:spacing w:after="120"/>
              <w:rPr>
                <w:lang w:val="vi-VN"/>
              </w:rPr>
            </w:pPr>
            <w:r w:rsidRPr="00D24F77">
              <w:rPr>
                <w:lang w:val="vi-VN"/>
              </w:rPr>
              <w:t>3. Một số phần mềm Cad /cam thường dùng ở Việt Nam</w:t>
            </w:r>
          </w:p>
        </w:tc>
        <w:tc>
          <w:tcPr>
            <w:tcW w:w="959" w:type="dxa"/>
            <w:tcBorders>
              <w:top w:val="single" w:sz="4" w:space="0" w:color="auto"/>
              <w:left w:val="nil"/>
              <w:bottom w:val="single" w:sz="4" w:space="0" w:color="auto"/>
              <w:right w:val="single" w:sz="4" w:space="0" w:color="auto"/>
            </w:tcBorders>
            <w:shd w:val="clear" w:color="auto" w:fill="auto"/>
            <w:hideMark/>
          </w:tcPr>
          <w:p w14:paraId="797CF219" w14:textId="77777777" w:rsidR="005E7CB1" w:rsidRPr="00D24F77" w:rsidRDefault="005E7CB1" w:rsidP="002C0D80">
            <w:pPr>
              <w:spacing w:after="120"/>
              <w:jc w:val="center"/>
              <w:rPr>
                <w:b/>
                <w:bCs/>
              </w:rPr>
            </w:pPr>
            <w:r w:rsidRPr="00D24F77">
              <w:rPr>
                <w:b/>
                <w:bCs/>
              </w:rPr>
              <w:t>1</w:t>
            </w:r>
          </w:p>
          <w:p w14:paraId="4960B0B4" w14:textId="77777777" w:rsidR="005E7CB1" w:rsidRPr="00D24F77" w:rsidRDefault="005E7CB1" w:rsidP="002C0D80">
            <w:pPr>
              <w:spacing w:after="120"/>
              <w:jc w:val="center"/>
              <w:rPr>
                <w:bCs/>
              </w:rPr>
            </w:pPr>
          </w:p>
          <w:p w14:paraId="6D95D80F" w14:textId="3039A355" w:rsidR="005E7CB1" w:rsidRPr="00D24F77" w:rsidRDefault="005E7CB1" w:rsidP="002C0D80">
            <w:pPr>
              <w:spacing w:after="120"/>
              <w:jc w:val="center"/>
            </w:pPr>
          </w:p>
        </w:tc>
        <w:tc>
          <w:tcPr>
            <w:tcW w:w="979" w:type="dxa"/>
            <w:tcBorders>
              <w:top w:val="single" w:sz="4" w:space="0" w:color="auto"/>
              <w:left w:val="nil"/>
              <w:bottom w:val="single" w:sz="4" w:space="0" w:color="auto"/>
              <w:right w:val="single" w:sz="4" w:space="0" w:color="auto"/>
            </w:tcBorders>
            <w:shd w:val="clear" w:color="auto" w:fill="auto"/>
            <w:hideMark/>
          </w:tcPr>
          <w:p w14:paraId="288EB57B" w14:textId="77777777" w:rsidR="005E7CB1" w:rsidRPr="00D24F77" w:rsidRDefault="005E7CB1" w:rsidP="002C0D80">
            <w:pPr>
              <w:spacing w:after="120"/>
              <w:jc w:val="center"/>
              <w:rPr>
                <w:b/>
                <w:bCs/>
              </w:rPr>
            </w:pPr>
            <w:r w:rsidRPr="00D24F77">
              <w:rPr>
                <w:b/>
                <w:bCs/>
              </w:rPr>
              <w:t>1</w:t>
            </w:r>
          </w:p>
          <w:p w14:paraId="05D4F73E" w14:textId="77777777" w:rsidR="005E7CB1" w:rsidRPr="00D24F77" w:rsidRDefault="005E7CB1" w:rsidP="002C0D80">
            <w:pPr>
              <w:spacing w:after="120"/>
              <w:jc w:val="center"/>
              <w:rPr>
                <w:bCs/>
              </w:rPr>
            </w:pPr>
          </w:p>
          <w:p w14:paraId="343068E4" w14:textId="6D27E5A5" w:rsidR="005E7CB1" w:rsidRPr="00D24F77" w:rsidRDefault="005E7CB1" w:rsidP="002C0D80">
            <w:pPr>
              <w:spacing w:after="120"/>
              <w:jc w:val="center"/>
            </w:pPr>
          </w:p>
        </w:tc>
        <w:tc>
          <w:tcPr>
            <w:tcW w:w="1539" w:type="dxa"/>
            <w:tcBorders>
              <w:top w:val="single" w:sz="4" w:space="0" w:color="auto"/>
              <w:left w:val="nil"/>
              <w:bottom w:val="single" w:sz="4" w:space="0" w:color="auto"/>
              <w:right w:val="single" w:sz="4" w:space="0" w:color="auto"/>
            </w:tcBorders>
            <w:shd w:val="clear" w:color="auto" w:fill="auto"/>
            <w:hideMark/>
          </w:tcPr>
          <w:p w14:paraId="4E78B4AA" w14:textId="77777777" w:rsidR="005E7CB1" w:rsidRPr="00D24F77" w:rsidRDefault="005E7CB1" w:rsidP="002C0D80">
            <w:pPr>
              <w:spacing w:after="120"/>
              <w:jc w:val="center"/>
              <w:rPr>
                <w:b/>
                <w:bCs/>
              </w:rPr>
            </w:pPr>
            <w:r w:rsidRPr="00D24F77">
              <w:rPr>
                <w:b/>
                <w:bCs/>
              </w:rPr>
              <w:t>0</w:t>
            </w:r>
          </w:p>
          <w:p w14:paraId="3094DD07" w14:textId="77777777" w:rsidR="007749E2" w:rsidRPr="00D24F77" w:rsidRDefault="007749E2" w:rsidP="002C0D80">
            <w:pPr>
              <w:spacing w:after="120"/>
              <w:jc w:val="center"/>
              <w:rPr>
                <w:b/>
              </w:rPr>
            </w:pPr>
          </w:p>
          <w:p w14:paraId="4034B0A5" w14:textId="74654CDE" w:rsidR="007749E2" w:rsidRPr="00D24F77" w:rsidRDefault="007749E2" w:rsidP="002C0D80">
            <w:pPr>
              <w:spacing w:after="120"/>
              <w:jc w:val="center"/>
              <w:rPr>
                <w:b/>
              </w:rPr>
            </w:pP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40697E29" w14:textId="77777777" w:rsidR="005E7CB1" w:rsidRPr="00D24F77" w:rsidRDefault="005E7CB1" w:rsidP="002C0D80">
            <w:pPr>
              <w:spacing w:after="120"/>
              <w:jc w:val="center"/>
            </w:pPr>
            <w:r w:rsidRPr="00D24F77">
              <w:t> </w:t>
            </w:r>
          </w:p>
        </w:tc>
      </w:tr>
      <w:tr w:rsidR="00D24F77" w:rsidRPr="00D24F77" w14:paraId="20CC1062" w14:textId="77777777" w:rsidTr="002C0D80">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8EA71B" w14:textId="77777777" w:rsidR="005E7CB1" w:rsidRPr="00D24F77" w:rsidRDefault="005E7CB1" w:rsidP="002C0D80">
            <w:pPr>
              <w:spacing w:after="120"/>
              <w:jc w:val="center"/>
            </w:pPr>
            <w:r w:rsidRPr="00D24F77">
              <w:rPr>
                <w:bCs/>
                <w:lang w:val="vi-VN"/>
              </w:rPr>
              <w:t>2</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0DAD8F4D" w14:textId="77777777" w:rsidR="005E7CB1" w:rsidRPr="00D24F77" w:rsidRDefault="005E7CB1" w:rsidP="002C0D80">
            <w:pPr>
              <w:spacing w:after="120"/>
              <w:rPr>
                <w:lang w:val="vi-VN"/>
              </w:rPr>
            </w:pPr>
            <w:r w:rsidRPr="00D24F77">
              <w:rPr>
                <w:lang w:val="vi-VN"/>
              </w:rPr>
              <w:t>Bài 2.</w:t>
            </w:r>
            <w:r w:rsidRPr="00D24F77">
              <w:t xml:space="preserve"> </w:t>
            </w:r>
            <w:r w:rsidRPr="00D24F77">
              <w:rPr>
                <w:lang w:val="vi-VN"/>
              </w:rPr>
              <w:t>Các lệnh vẽ phác (Ske</w:t>
            </w:r>
            <w:r w:rsidRPr="00D24F77">
              <w:t>t</w:t>
            </w:r>
            <w:r w:rsidRPr="00D24F77">
              <w:rPr>
                <w:lang w:val="vi-VN"/>
              </w:rPr>
              <w:t>cher)</w:t>
            </w:r>
          </w:p>
          <w:p w14:paraId="565F444E" w14:textId="77777777" w:rsidR="005E7CB1" w:rsidRPr="00D24F77" w:rsidRDefault="005E7CB1" w:rsidP="002C0D80">
            <w:pPr>
              <w:spacing w:after="120"/>
              <w:ind w:left="218" w:hanging="218"/>
              <w:rPr>
                <w:lang w:val="vi-VN"/>
              </w:rPr>
            </w:pPr>
            <w:r w:rsidRPr="00D24F77">
              <w:rPr>
                <w:lang w:val="vi-VN"/>
              </w:rPr>
              <w:t>1. Các lệnh vẽ phác cơ bản.</w:t>
            </w:r>
          </w:p>
          <w:p w14:paraId="1FCC3B2E" w14:textId="77777777" w:rsidR="005E7CB1" w:rsidRPr="00D24F77" w:rsidRDefault="005E7CB1" w:rsidP="002C0D80">
            <w:pPr>
              <w:spacing w:after="120"/>
              <w:ind w:left="218" w:hanging="218"/>
              <w:rPr>
                <w:lang w:val="vi-VN"/>
              </w:rPr>
            </w:pPr>
            <w:r w:rsidRPr="00D24F77">
              <w:rPr>
                <w:lang w:val="vi-VN"/>
              </w:rPr>
              <w:t xml:space="preserve">2. Trình tự các bước vẽ phác biên dạng chi tiết của bài tập </w:t>
            </w:r>
          </w:p>
        </w:tc>
        <w:tc>
          <w:tcPr>
            <w:tcW w:w="959" w:type="dxa"/>
            <w:tcBorders>
              <w:top w:val="single" w:sz="4" w:space="0" w:color="auto"/>
              <w:left w:val="nil"/>
              <w:bottom w:val="single" w:sz="4" w:space="0" w:color="auto"/>
              <w:right w:val="single" w:sz="4" w:space="0" w:color="auto"/>
            </w:tcBorders>
            <w:shd w:val="clear" w:color="auto" w:fill="auto"/>
            <w:hideMark/>
          </w:tcPr>
          <w:p w14:paraId="79071B30" w14:textId="77777777" w:rsidR="005E7CB1" w:rsidRPr="00D24F77" w:rsidRDefault="005E7CB1" w:rsidP="002C0D80">
            <w:pPr>
              <w:spacing w:after="120"/>
              <w:jc w:val="center"/>
              <w:rPr>
                <w:b/>
                <w:bCs/>
              </w:rPr>
            </w:pPr>
            <w:r w:rsidRPr="00D24F77">
              <w:rPr>
                <w:b/>
                <w:bCs/>
              </w:rPr>
              <w:t>10</w:t>
            </w:r>
          </w:p>
          <w:p w14:paraId="20AB0B95" w14:textId="77777777" w:rsidR="005E7CB1" w:rsidRPr="00D24F77" w:rsidRDefault="005E7CB1" w:rsidP="002C0D80">
            <w:pPr>
              <w:spacing w:after="120"/>
              <w:jc w:val="center"/>
              <w:rPr>
                <w:bCs/>
              </w:rPr>
            </w:pPr>
            <w:r w:rsidRPr="00D24F77">
              <w:rPr>
                <w:bCs/>
              </w:rPr>
              <w:t>4</w:t>
            </w:r>
          </w:p>
          <w:p w14:paraId="5CE81271" w14:textId="77777777" w:rsidR="005E7CB1" w:rsidRPr="00D24F77" w:rsidRDefault="005E7CB1" w:rsidP="002C0D80">
            <w:pPr>
              <w:spacing w:after="120"/>
              <w:jc w:val="center"/>
            </w:pPr>
            <w:r w:rsidRPr="00D24F77">
              <w:rPr>
                <w:bCs/>
              </w:rPr>
              <w:t>6</w:t>
            </w:r>
          </w:p>
        </w:tc>
        <w:tc>
          <w:tcPr>
            <w:tcW w:w="979" w:type="dxa"/>
            <w:tcBorders>
              <w:top w:val="single" w:sz="4" w:space="0" w:color="auto"/>
              <w:left w:val="nil"/>
              <w:bottom w:val="single" w:sz="4" w:space="0" w:color="auto"/>
              <w:right w:val="single" w:sz="4" w:space="0" w:color="auto"/>
            </w:tcBorders>
            <w:shd w:val="clear" w:color="auto" w:fill="auto"/>
            <w:hideMark/>
          </w:tcPr>
          <w:p w14:paraId="4E18658C" w14:textId="77777777" w:rsidR="005E7CB1" w:rsidRPr="00D24F77" w:rsidRDefault="005E7CB1" w:rsidP="002C0D80">
            <w:pPr>
              <w:spacing w:after="120"/>
              <w:jc w:val="center"/>
              <w:rPr>
                <w:b/>
                <w:bCs/>
              </w:rPr>
            </w:pPr>
            <w:r w:rsidRPr="00D24F77">
              <w:rPr>
                <w:b/>
                <w:bCs/>
                <w:lang w:val="vi-VN"/>
              </w:rPr>
              <w:t>5</w:t>
            </w:r>
          </w:p>
          <w:p w14:paraId="18FC864D" w14:textId="77777777" w:rsidR="005E7CB1" w:rsidRPr="00D24F77" w:rsidRDefault="005E7CB1" w:rsidP="002C0D80">
            <w:pPr>
              <w:spacing w:after="120"/>
              <w:jc w:val="center"/>
              <w:rPr>
                <w:bCs/>
              </w:rPr>
            </w:pPr>
            <w:r w:rsidRPr="00D24F77">
              <w:rPr>
                <w:bCs/>
              </w:rPr>
              <w:t>2</w:t>
            </w:r>
          </w:p>
          <w:p w14:paraId="2AB8F4AB" w14:textId="77777777" w:rsidR="005E7CB1" w:rsidRPr="00D24F77" w:rsidRDefault="005E7CB1" w:rsidP="002C0D80">
            <w:pPr>
              <w:spacing w:after="120"/>
              <w:jc w:val="center"/>
            </w:pPr>
            <w:r w:rsidRPr="00D24F77">
              <w:rPr>
                <w:bCs/>
              </w:rPr>
              <w:t>3</w:t>
            </w:r>
          </w:p>
        </w:tc>
        <w:tc>
          <w:tcPr>
            <w:tcW w:w="1539" w:type="dxa"/>
            <w:tcBorders>
              <w:top w:val="single" w:sz="4" w:space="0" w:color="auto"/>
              <w:left w:val="nil"/>
              <w:bottom w:val="single" w:sz="4" w:space="0" w:color="auto"/>
              <w:right w:val="single" w:sz="4" w:space="0" w:color="auto"/>
            </w:tcBorders>
            <w:shd w:val="clear" w:color="auto" w:fill="auto"/>
            <w:hideMark/>
          </w:tcPr>
          <w:p w14:paraId="148EFC8C" w14:textId="77777777" w:rsidR="005E7CB1" w:rsidRPr="00D24F77" w:rsidRDefault="005E7CB1" w:rsidP="002C0D80">
            <w:pPr>
              <w:spacing w:after="120"/>
              <w:jc w:val="center"/>
              <w:rPr>
                <w:b/>
                <w:bCs/>
              </w:rPr>
            </w:pPr>
            <w:r w:rsidRPr="00D24F77">
              <w:rPr>
                <w:b/>
                <w:bCs/>
              </w:rPr>
              <w:t>4</w:t>
            </w:r>
          </w:p>
          <w:p w14:paraId="4C7B31B8" w14:textId="77777777" w:rsidR="005E7CB1" w:rsidRPr="00D24F77" w:rsidRDefault="005E7CB1" w:rsidP="002C0D80">
            <w:pPr>
              <w:spacing w:after="120"/>
              <w:jc w:val="center"/>
              <w:rPr>
                <w:bCs/>
              </w:rPr>
            </w:pPr>
            <w:r w:rsidRPr="00D24F77">
              <w:rPr>
                <w:bCs/>
              </w:rPr>
              <w:t>2</w:t>
            </w:r>
          </w:p>
          <w:p w14:paraId="2D2F35CA" w14:textId="77777777" w:rsidR="005E7CB1" w:rsidRPr="00D24F77" w:rsidRDefault="005E7CB1" w:rsidP="002C0D80">
            <w:pPr>
              <w:spacing w:after="120"/>
              <w:jc w:val="center"/>
            </w:pPr>
            <w:r w:rsidRPr="00D24F77">
              <w:rPr>
                <w:bCs/>
              </w:rPr>
              <w:t>2</w:t>
            </w:r>
          </w:p>
        </w:tc>
        <w:tc>
          <w:tcPr>
            <w:tcW w:w="870" w:type="dxa"/>
            <w:tcBorders>
              <w:top w:val="single" w:sz="4" w:space="0" w:color="auto"/>
              <w:left w:val="single" w:sz="4" w:space="0" w:color="auto"/>
              <w:bottom w:val="single" w:sz="4" w:space="0" w:color="auto"/>
              <w:right w:val="single" w:sz="4" w:space="0" w:color="auto"/>
            </w:tcBorders>
            <w:shd w:val="clear" w:color="auto" w:fill="auto"/>
            <w:hideMark/>
          </w:tcPr>
          <w:p w14:paraId="072F46FA" w14:textId="77777777" w:rsidR="005E7CB1" w:rsidRPr="00D24F77" w:rsidRDefault="005E7CB1" w:rsidP="002C0D80">
            <w:pPr>
              <w:spacing w:after="120"/>
              <w:jc w:val="center"/>
              <w:rPr>
                <w:b/>
              </w:rPr>
            </w:pPr>
            <w:r w:rsidRPr="00D24F77">
              <w:rPr>
                <w:b/>
              </w:rPr>
              <w:t>1</w:t>
            </w:r>
          </w:p>
          <w:p w14:paraId="3BC287F6" w14:textId="77777777" w:rsidR="005E7CB1" w:rsidRPr="00D24F77" w:rsidRDefault="005E7CB1" w:rsidP="002C0D80">
            <w:pPr>
              <w:spacing w:after="120"/>
              <w:jc w:val="center"/>
              <w:rPr>
                <w:b/>
              </w:rPr>
            </w:pPr>
          </w:p>
          <w:p w14:paraId="30E6C97A" w14:textId="77777777" w:rsidR="005E7CB1" w:rsidRPr="00D24F77" w:rsidRDefault="005E7CB1" w:rsidP="002C0D80">
            <w:pPr>
              <w:spacing w:after="120"/>
              <w:jc w:val="center"/>
            </w:pPr>
            <w:r w:rsidRPr="00D24F77">
              <w:t>1</w:t>
            </w:r>
          </w:p>
        </w:tc>
      </w:tr>
      <w:tr w:rsidR="00D24F77" w:rsidRPr="00D24F77" w14:paraId="2CEFED19" w14:textId="77777777" w:rsidTr="002C0D80">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9D48E1" w14:textId="77777777" w:rsidR="005E7CB1" w:rsidRPr="00D24F77" w:rsidRDefault="005E7CB1" w:rsidP="002C0D80">
            <w:pPr>
              <w:spacing w:after="120"/>
              <w:jc w:val="center"/>
            </w:pPr>
            <w:r w:rsidRPr="00D24F77">
              <w:rPr>
                <w:bCs/>
                <w:lang w:val="vi-VN"/>
              </w:rPr>
              <w:t>3</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6001D24D" w14:textId="77777777" w:rsidR="005E7CB1" w:rsidRPr="00D24F77" w:rsidRDefault="005E7CB1" w:rsidP="002C0D80">
            <w:pPr>
              <w:spacing w:after="120"/>
            </w:pPr>
            <w:r w:rsidRPr="00D24F77">
              <w:rPr>
                <w:lang w:val="vi-VN"/>
              </w:rPr>
              <w:t xml:space="preserve">Bài 3.  Các lệnh vẽ khối đặc </w:t>
            </w:r>
          </w:p>
          <w:p w14:paraId="40EDC9C3" w14:textId="77777777" w:rsidR="005E7CB1" w:rsidRPr="00D24F77" w:rsidRDefault="005E7CB1" w:rsidP="002C0D80">
            <w:pPr>
              <w:spacing w:after="120"/>
              <w:ind w:left="327" w:hanging="327"/>
              <w:rPr>
                <w:lang w:val="vi-VN"/>
              </w:rPr>
            </w:pPr>
            <w:r w:rsidRPr="00D24F77">
              <w:rPr>
                <w:lang w:val="vi-VN"/>
              </w:rPr>
              <w:t xml:space="preserve">1. Các lệnh vẽ khối đặc </w:t>
            </w:r>
          </w:p>
          <w:p w14:paraId="7D6205FE" w14:textId="77777777" w:rsidR="005E7CB1" w:rsidRPr="00D24F77" w:rsidRDefault="005E7CB1" w:rsidP="002C0D80">
            <w:pPr>
              <w:spacing w:after="120"/>
              <w:ind w:left="327" w:hanging="327"/>
            </w:pPr>
            <w:r w:rsidRPr="00D24F77">
              <w:rPr>
                <w:lang w:val="vi-VN"/>
              </w:rPr>
              <w:t xml:space="preserve">2. Ứng vẽ các dạng khối đặc theo đúng yêu cầu và thời gian của bài.       </w:t>
            </w:r>
          </w:p>
        </w:tc>
        <w:tc>
          <w:tcPr>
            <w:tcW w:w="959" w:type="dxa"/>
            <w:tcBorders>
              <w:top w:val="single" w:sz="4" w:space="0" w:color="auto"/>
              <w:left w:val="nil"/>
              <w:bottom w:val="single" w:sz="4" w:space="0" w:color="auto"/>
              <w:right w:val="single" w:sz="4" w:space="0" w:color="auto"/>
            </w:tcBorders>
            <w:shd w:val="clear" w:color="auto" w:fill="auto"/>
            <w:hideMark/>
          </w:tcPr>
          <w:p w14:paraId="348CDE68" w14:textId="77777777" w:rsidR="005E7CB1" w:rsidRPr="00D24F77" w:rsidRDefault="005E7CB1" w:rsidP="002C0D80">
            <w:pPr>
              <w:spacing w:after="120"/>
              <w:jc w:val="center"/>
              <w:rPr>
                <w:b/>
                <w:bCs/>
              </w:rPr>
            </w:pPr>
            <w:r w:rsidRPr="00D24F77">
              <w:rPr>
                <w:b/>
                <w:bCs/>
              </w:rPr>
              <w:t>16</w:t>
            </w:r>
          </w:p>
          <w:p w14:paraId="1B3CFC72" w14:textId="77777777" w:rsidR="005E7CB1" w:rsidRPr="00D24F77" w:rsidRDefault="005E7CB1" w:rsidP="002C0D80">
            <w:pPr>
              <w:spacing w:after="120"/>
              <w:jc w:val="center"/>
              <w:rPr>
                <w:bCs/>
              </w:rPr>
            </w:pPr>
            <w:r w:rsidRPr="00D24F77">
              <w:rPr>
                <w:bCs/>
              </w:rPr>
              <w:t>9</w:t>
            </w:r>
          </w:p>
          <w:p w14:paraId="0DAD71E4" w14:textId="77777777" w:rsidR="005E7CB1" w:rsidRPr="00D24F77" w:rsidRDefault="005E7CB1" w:rsidP="002C0D80">
            <w:pPr>
              <w:spacing w:after="120"/>
              <w:jc w:val="center"/>
            </w:pPr>
            <w:r w:rsidRPr="00D24F77">
              <w:rPr>
                <w:bCs/>
              </w:rPr>
              <w:t>7</w:t>
            </w:r>
          </w:p>
        </w:tc>
        <w:tc>
          <w:tcPr>
            <w:tcW w:w="979" w:type="dxa"/>
            <w:tcBorders>
              <w:top w:val="single" w:sz="4" w:space="0" w:color="auto"/>
              <w:left w:val="nil"/>
              <w:bottom w:val="single" w:sz="4" w:space="0" w:color="auto"/>
              <w:right w:val="single" w:sz="4" w:space="0" w:color="auto"/>
            </w:tcBorders>
            <w:shd w:val="clear" w:color="auto" w:fill="auto"/>
            <w:hideMark/>
          </w:tcPr>
          <w:p w14:paraId="51F6EE73" w14:textId="77777777" w:rsidR="005E7CB1" w:rsidRPr="00D24F77" w:rsidRDefault="005E7CB1" w:rsidP="002C0D80">
            <w:pPr>
              <w:spacing w:after="120"/>
              <w:jc w:val="center"/>
              <w:rPr>
                <w:b/>
                <w:bCs/>
              </w:rPr>
            </w:pPr>
            <w:r w:rsidRPr="00D24F77">
              <w:rPr>
                <w:b/>
                <w:bCs/>
              </w:rPr>
              <w:t>5</w:t>
            </w:r>
          </w:p>
          <w:p w14:paraId="09269B94" w14:textId="77777777" w:rsidR="005E7CB1" w:rsidRPr="00D24F77" w:rsidRDefault="005E7CB1" w:rsidP="002C0D80">
            <w:pPr>
              <w:spacing w:after="120"/>
              <w:jc w:val="center"/>
              <w:rPr>
                <w:bCs/>
              </w:rPr>
            </w:pPr>
            <w:r w:rsidRPr="00D24F77">
              <w:rPr>
                <w:bCs/>
              </w:rPr>
              <w:t>5</w:t>
            </w:r>
          </w:p>
          <w:p w14:paraId="292B4287" w14:textId="77777777" w:rsidR="005E7CB1" w:rsidRPr="00D24F77" w:rsidRDefault="005E7CB1" w:rsidP="002C0D80">
            <w:pPr>
              <w:spacing w:after="120"/>
              <w:jc w:val="center"/>
            </w:pPr>
            <w:r w:rsidRPr="00D24F77">
              <w:rPr>
                <w:bCs/>
              </w:rPr>
              <w:t>0</w:t>
            </w:r>
          </w:p>
        </w:tc>
        <w:tc>
          <w:tcPr>
            <w:tcW w:w="1539" w:type="dxa"/>
            <w:tcBorders>
              <w:top w:val="single" w:sz="4" w:space="0" w:color="auto"/>
              <w:left w:val="nil"/>
              <w:bottom w:val="single" w:sz="4" w:space="0" w:color="auto"/>
              <w:right w:val="single" w:sz="4" w:space="0" w:color="auto"/>
            </w:tcBorders>
            <w:shd w:val="clear" w:color="auto" w:fill="auto"/>
            <w:hideMark/>
          </w:tcPr>
          <w:p w14:paraId="7BA3ECA3" w14:textId="77777777" w:rsidR="005E7CB1" w:rsidRPr="00D24F77" w:rsidRDefault="005E7CB1" w:rsidP="002C0D80">
            <w:pPr>
              <w:spacing w:after="120"/>
              <w:jc w:val="center"/>
              <w:rPr>
                <w:b/>
                <w:bCs/>
              </w:rPr>
            </w:pPr>
            <w:r w:rsidRPr="00D24F77">
              <w:rPr>
                <w:b/>
                <w:bCs/>
              </w:rPr>
              <w:t>10</w:t>
            </w:r>
          </w:p>
          <w:p w14:paraId="5ABA20E0" w14:textId="77777777" w:rsidR="005E7CB1" w:rsidRPr="00D24F77" w:rsidRDefault="005E7CB1" w:rsidP="002C0D80">
            <w:pPr>
              <w:spacing w:after="120"/>
              <w:jc w:val="center"/>
              <w:rPr>
                <w:bCs/>
              </w:rPr>
            </w:pPr>
            <w:r w:rsidRPr="00D24F77">
              <w:rPr>
                <w:bCs/>
              </w:rPr>
              <w:t>4</w:t>
            </w:r>
          </w:p>
          <w:p w14:paraId="318C0E5D" w14:textId="77777777" w:rsidR="005E7CB1" w:rsidRPr="00D24F77" w:rsidRDefault="005E7CB1" w:rsidP="002C0D80">
            <w:pPr>
              <w:spacing w:after="120"/>
              <w:jc w:val="center"/>
            </w:pPr>
            <w:r w:rsidRPr="00D24F77">
              <w:rPr>
                <w:bCs/>
              </w:rPr>
              <w:t>6</w:t>
            </w:r>
          </w:p>
        </w:tc>
        <w:tc>
          <w:tcPr>
            <w:tcW w:w="870" w:type="dxa"/>
            <w:tcBorders>
              <w:top w:val="single" w:sz="4" w:space="0" w:color="auto"/>
              <w:left w:val="single" w:sz="4" w:space="0" w:color="auto"/>
              <w:bottom w:val="single" w:sz="4" w:space="0" w:color="000000"/>
              <w:right w:val="single" w:sz="4" w:space="0" w:color="auto"/>
            </w:tcBorders>
            <w:shd w:val="clear" w:color="auto" w:fill="auto"/>
            <w:hideMark/>
          </w:tcPr>
          <w:p w14:paraId="650FC938" w14:textId="77777777" w:rsidR="005E7CB1" w:rsidRPr="00D24F77" w:rsidRDefault="005E7CB1" w:rsidP="002C0D80">
            <w:pPr>
              <w:spacing w:after="120"/>
              <w:jc w:val="center"/>
              <w:rPr>
                <w:b/>
              </w:rPr>
            </w:pPr>
            <w:r w:rsidRPr="00D24F77">
              <w:rPr>
                <w:b/>
              </w:rPr>
              <w:t>1</w:t>
            </w:r>
          </w:p>
          <w:p w14:paraId="29A75578" w14:textId="77777777" w:rsidR="005E7CB1" w:rsidRPr="00D24F77" w:rsidRDefault="005E7CB1" w:rsidP="002C0D80">
            <w:pPr>
              <w:spacing w:after="120"/>
              <w:jc w:val="center"/>
              <w:rPr>
                <w:b/>
              </w:rPr>
            </w:pPr>
          </w:p>
          <w:p w14:paraId="13869432" w14:textId="77777777" w:rsidR="005E7CB1" w:rsidRPr="00D24F77" w:rsidRDefault="005E7CB1" w:rsidP="002C0D80">
            <w:pPr>
              <w:spacing w:after="120"/>
              <w:jc w:val="center"/>
            </w:pPr>
            <w:r w:rsidRPr="00D24F77">
              <w:t>1</w:t>
            </w:r>
          </w:p>
        </w:tc>
      </w:tr>
      <w:tr w:rsidR="00D24F77" w:rsidRPr="00D24F77" w14:paraId="0CF54093" w14:textId="77777777" w:rsidTr="002C0D80">
        <w:trPr>
          <w:cantSplit/>
          <w:trHeight w:val="702"/>
        </w:trPr>
        <w:tc>
          <w:tcPr>
            <w:tcW w:w="956" w:type="dxa"/>
            <w:tcBorders>
              <w:top w:val="nil"/>
              <w:left w:val="single" w:sz="4" w:space="0" w:color="auto"/>
              <w:bottom w:val="single" w:sz="4" w:space="0" w:color="auto"/>
              <w:right w:val="single" w:sz="4" w:space="0" w:color="auto"/>
            </w:tcBorders>
            <w:shd w:val="clear" w:color="auto" w:fill="auto"/>
            <w:vAlign w:val="center"/>
            <w:hideMark/>
          </w:tcPr>
          <w:p w14:paraId="0B67B4FF" w14:textId="77777777" w:rsidR="005E7CB1" w:rsidRPr="00D24F77" w:rsidRDefault="005E7CB1" w:rsidP="002C0D80">
            <w:pPr>
              <w:spacing w:after="120"/>
              <w:jc w:val="center"/>
            </w:pPr>
            <w:r w:rsidRPr="00D24F77">
              <w:rPr>
                <w:bCs/>
              </w:rPr>
              <w:t>4</w:t>
            </w:r>
          </w:p>
        </w:tc>
        <w:tc>
          <w:tcPr>
            <w:tcW w:w="4210" w:type="dxa"/>
            <w:tcBorders>
              <w:top w:val="nil"/>
              <w:left w:val="nil"/>
              <w:bottom w:val="single" w:sz="4" w:space="0" w:color="auto"/>
              <w:right w:val="single" w:sz="4" w:space="0" w:color="auto"/>
            </w:tcBorders>
            <w:shd w:val="clear" w:color="auto" w:fill="auto"/>
            <w:vAlign w:val="center"/>
            <w:hideMark/>
          </w:tcPr>
          <w:p w14:paraId="2497571B" w14:textId="77777777" w:rsidR="005E7CB1" w:rsidRPr="00D24F77" w:rsidRDefault="005E7CB1" w:rsidP="002C0D80">
            <w:pPr>
              <w:spacing w:after="120"/>
            </w:pPr>
            <w:r w:rsidRPr="00D24F77">
              <w:rPr>
                <w:lang w:val="vi-VN"/>
              </w:rPr>
              <w:t xml:space="preserve">Bài 4. Tạo </w:t>
            </w:r>
            <w:r w:rsidRPr="00D24F77">
              <w:t>mặt chuẩn</w:t>
            </w:r>
            <w:r w:rsidRPr="00D24F77">
              <w:rPr>
                <w:lang w:val="vi-VN"/>
              </w:rPr>
              <w:t xml:space="preserve"> và sao chép mẫu vẽ</w:t>
            </w:r>
          </w:p>
          <w:p w14:paraId="5CF570B0" w14:textId="77777777" w:rsidR="005E7CB1" w:rsidRPr="00D24F77" w:rsidRDefault="005E7CB1" w:rsidP="002C0D80">
            <w:pPr>
              <w:spacing w:after="120"/>
              <w:rPr>
                <w:lang w:val="vi-VN"/>
              </w:rPr>
            </w:pPr>
            <w:r w:rsidRPr="00D24F77">
              <w:rPr>
                <w:lang w:val="vi-VN"/>
              </w:rPr>
              <w:t>1. Các lệnh tạo mặt chuẩn.</w:t>
            </w:r>
          </w:p>
          <w:p w14:paraId="4EF0ED86" w14:textId="77777777" w:rsidR="005E7CB1" w:rsidRPr="00D24F77" w:rsidRDefault="005E7CB1" w:rsidP="002C0D80">
            <w:pPr>
              <w:spacing w:after="120"/>
              <w:rPr>
                <w:lang w:val="vi-VN"/>
              </w:rPr>
            </w:pPr>
            <w:r w:rsidRPr="00D24F77">
              <w:rPr>
                <w:lang w:val="vi-VN"/>
              </w:rPr>
              <w:t>2. Vẽ lỗ chi tiết trên mặt phẳng nghiêng góc 45</w:t>
            </w:r>
            <w:r w:rsidRPr="00D24F77">
              <w:rPr>
                <w:vertAlign w:val="superscript"/>
                <w:lang w:val="vi-VN"/>
              </w:rPr>
              <w:t>o</w:t>
            </w:r>
            <w:r w:rsidRPr="00D24F77">
              <w:rPr>
                <w:lang w:val="vi-VN"/>
              </w:rPr>
              <w:t xml:space="preserve"> đúng yêu cầu bản và thời gian.</w:t>
            </w:r>
          </w:p>
        </w:tc>
        <w:tc>
          <w:tcPr>
            <w:tcW w:w="959" w:type="dxa"/>
            <w:tcBorders>
              <w:top w:val="nil"/>
              <w:left w:val="nil"/>
              <w:bottom w:val="single" w:sz="4" w:space="0" w:color="auto"/>
              <w:right w:val="single" w:sz="4" w:space="0" w:color="auto"/>
            </w:tcBorders>
            <w:shd w:val="clear" w:color="auto" w:fill="auto"/>
          </w:tcPr>
          <w:p w14:paraId="0BD50281" w14:textId="77777777" w:rsidR="005E7CB1" w:rsidRPr="00D24F77" w:rsidRDefault="005E7CB1" w:rsidP="002C0D80">
            <w:pPr>
              <w:spacing w:after="120"/>
              <w:jc w:val="center"/>
              <w:rPr>
                <w:b/>
                <w:bCs/>
              </w:rPr>
            </w:pPr>
            <w:r w:rsidRPr="00D24F77">
              <w:rPr>
                <w:b/>
                <w:bCs/>
              </w:rPr>
              <w:t>15</w:t>
            </w:r>
          </w:p>
          <w:p w14:paraId="05CDB3A8" w14:textId="77777777" w:rsidR="005E7CB1" w:rsidRPr="00D24F77" w:rsidRDefault="005E7CB1" w:rsidP="002C0D80">
            <w:pPr>
              <w:spacing w:after="120"/>
              <w:jc w:val="center"/>
              <w:rPr>
                <w:bCs/>
              </w:rPr>
            </w:pPr>
          </w:p>
          <w:p w14:paraId="3F71EEA0" w14:textId="77777777" w:rsidR="005E7CB1" w:rsidRPr="00D24F77" w:rsidRDefault="005E7CB1" w:rsidP="002C0D80">
            <w:pPr>
              <w:spacing w:after="120"/>
              <w:jc w:val="center"/>
              <w:rPr>
                <w:bCs/>
              </w:rPr>
            </w:pPr>
            <w:r w:rsidRPr="00D24F77">
              <w:rPr>
                <w:bCs/>
              </w:rPr>
              <w:t>9</w:t>
            </w:r>
          </w:p>
          <w:p w14:paraId="10DC4B9E" w14:textId="77777777" w:rsidR="005E7CB1" w:rsidRPr="00D24F77" w:rsidRDefault="005E7CB1" w:rsidP="002C0D80">
            <w:pPr>
              <w:spacing w:after="120"/>
              <w:jc w:val="center"/>
            </w:pPr>
            <w:r w:rsidRPr="00D24F77">
              <w:rPr>
                <w:bCs/>
              </w:rPr>
              <w:t>6</w:t>
            </w:r>
          </w:p>
        </w:tc>
        <w:tc>
          <w:tcPr>
            <w:tcW w:w="979" w:type="dxa"/>
            <w:tcBorders>
              <w:top w:val="nil"/>
              <w:left w:val="nil"/>
              <w:bottom w:val="single" w:sz="4" w:space="0" w:color="auto"/>
              <w:right w:val="single" w:sz="4" w:space="0" w:color="auto"/>
            </w:tcBorders>
            <w:shd w:val="clear" w:color="auto" w:fill="auto"/>
          </w:tcPr>
          <w:p w14:paraId="6E4D978E" w14:textId="77777777" w:rsidR="005E7CB1" w:rsidRPr="00D24F77" w:rsidRDefault="005E7CB1" w:rsidP="002C0D80">
            <w:pPr>
              <w:spacing w:after="120"/>
              <w:jc w:val="center"/>
              <w:rPr>
                <w:b/>
                <w:bCs/>
              </w:rPr>
            </w:pPr>
            <w:r w:rsidRPr="00D24F77">
              <w:rPr>
                <w:b/>
                <w:bCs/>
              </w:rPr>
              <w:t>5</w:t>
            </w:r>
          </w:p>
          <w:p w14:paraId="31BC1467" w14:textId="77777777" w:rsidR="005E7CB1" w:rsidRPr="00D24F77" w:rsidRDefault="005E7CB1" w:rsidP="002C0D80">
            <w:pPr>
              <w:spacing w:after="120"/>
              <w:jc w:val="center"/>
              <w:rPr>
                <w:bCs/>
              </w:rPr>
            </w:pPr>
          </w:p>
          <w:p w14:paraId="176789F7" w14:textId="77777777" w:rsidR="005E7CB1" w:rsidRPr="00D24F77" w:rsidRDefault="005E7CB1" w:rsidP="002C0D80">
            <w:pPr>
              <w:spacing w:after="120"/>
              <w:jc w:val="center"/>
              <w:rPr>
                <w:bCs/>
              </w:rPr>
            </w:pPr>
            <w:r w:rsidRPr="00D24F77">
              <w:rPr>
                <w:bCs/>
              </w:rPr>
              <w:t>5</w:t>
            </w:r>
          </w:p>
          <w:p w14:paraId="7A247456" w14:textId="77777777" w:rsidR="005E7CB1" w:rsidRPr="00D24F77" w:rsidRDefault="005E7CB1" w:rsidP="002C0D80">
            <w:pPr>
              <w:spacing w:after="120"/>
              <w:jc w:val="center"/>
            </w:pPr>
            <w:r w:rsidRPr="00D24F77">
              <w:rPr>
                <w:bCs/>
              </w:rPr>
              <w:t>0</w:t>
            </w:r>
          </w:p>
        </w:tc>
        <w:tc>
          <w:tcPr>
            <w:tcW w:w="1539" w:type="dxa"/>
            <w:tcBorders>
              <w:top w:val="nil"/>
              <w:left w:val="nil"/>
              <w:bottom w:val="single" w:sz="4" w:space="0" w:color="auto"/>
              <w:right w:val="single" w:sz="4" w:space="0" w:color="auto"/>
            </w:tcBorders>
            <w:shd w:val="clear" w:color="auto" w:fill="auto"/>
          </w:tcPr>
          <w:p w14:paraId="638FFC81" w14:textId="77777777" w:rsidR="005E7CB1" w:rsidRPr="00D24F77" w:rsidRDefault="005E7CB1" w:rsidP="002C0D80">
            <w:pPr>
              <w:spacing w:after="120"/>
              <w:jc w:val="center"/>
              <w:rPr>
                <w:b/>
                <w:bCs/>
              </w:rPr>
            </w:pPr>
            <w:r w:rsidRPr="00D24F77">
              <w:rPr>
                <w:b/>
                <w:bCs/>
              </w:rPr>
              <w:t>10</w:t>
            </w:r>
          </w:p>
          <w:p w14:paraId="25D6C50B" w14:textId="77777777" w:rsidR="005E7CB1" w:rsidRPr="00D24F77" w:rsidRDefault="005E7CB1" w:rsidP="002C0D80">
            <w:pPr>
              <w:spacing w:after="120"/>
              <w:jc w:val="center"/>
              <w:rPr>
                <w:bCs/>
              </w:rPr>
            </w:pPr>
          </w:p>
          <w:p w14:paraId="3B520B37" w14:textId="77777777" w:rsidR="005E7CB1" w:rsidRPr="00D24F77" w:rsidRDefault="005E7CB1" w:rsidP="002C0D80">
            <w:pPr>
              <w:spacing w:after="120"/>
              <w:jc w:val="center"/>
              <w:rPr>
                <w:bCs/>
              </w:rPr>
            </w:pPr>
            <w:r w:rsidRPr="00D24F77">
              <w:rPr>
                <w:bCs/>
              </w:rPr>
              <w:t>4</w:t>
            </w:r>
          </w:p>
          <w:p w14:paraId="55851D1D" w14:textId="77777777" w:rsidR="005E7CB1" w:rsidRPr="00D24F77" w:rsidRDefault="005E7CB1" w:rsidP="002C0D80">
            <w:pPr>
              <w:spacing w:after="120"/>
              <w:jc w:val="center"/>
            </w:pPr>
            <w:r w:rsidRPr="00D24F77">
              <w:rPr>
                <w:bCs/>
              </w:rPr>
              <w:t>6</w:t>
            </w:r>
          </w:p>
        </w:tc>
        <w:tc>
          <w:tcPr>
            <w:tcW w:w="870" w:type="dxa"/>
            <w:tcBorders>
              <w:top w:val="nil"/>
              <w:left w:val="single" w:sz="4" w:space="0" w:color="auto"/>
              <w:bottom w:val="single" w:sz="4" w:space="0" w:color="000000"/>
              <w:right w:val="single" w:sz="4" w:space="0" w:color="auto"/>
            </w:tcBorders>
            <w:shd w:val="clear" w:color="auto" w:fill="auto"/>
            <w:vAlign w:val="center"/>
            <w:hideMark/>
          </w:tcPr>
          <w:p w14:paraId="6EBABD18" w14:textId="77777777" w:rsidR="005E7CB1" w:rsidRPr="00D24F77" w:rsidRDefault="005E7CB1" w:rsidP="002C0D80">
            <w:pPr>
              <w:spacing w:after="120"/>
            </w:pPr>
          </w:p>
        </w:tc>
      </w:tr>
      <w:tr w:rsidR="00D24F77" w:rsidRPr="00D24F77" w14:paraId="291B7A07" w14:textId="77777777" w:rsidTr="002C0D80">
        <w:trPr>
          <w:cantSplit/>
          <w:trHeight w:val="702"/>
        </w:trPr>
        <w:tc>
          <w:tcPr>
            <w:tcW w:w="956" w:type="dxa"/>
            <w:tcBorders>
              <w:top w:val="nil"/>
              <w:left w:val="single" w:sz="4" w:space="0" w:color="auto"/>
              <w:bottom w:val="single" w:sz="4" w:space="0" w:color="auto"/>
              <w:right w:val="single" w:sz="4" w:space="0" w:color="auto"/>
            </w:tcBorders>
            <w:shd w:val="clear" w:color="auto" w:fill="auto"/>
            <w:vAlign w:val="center"/>
            <w:hideMark/>
          </w:tcPr>
          <w:p w14:paraId="37BB0ECF" w14:textId="77777777" w:rsidR="005E7CB1" w:rsidRPr="00D24F77" w:rsidRDefault="005E7CB1" w:rsidP="002C0D80">
            <w:pPr>
              <w:spacing w:after="120"/>
              <w:jc w:val="center"/>
            </w:pPr>
            <w:r w:rsidRPr="00D24F77">
              <w:rPr>
                <w:bCs/>
                <w:lang w:val="vi-VN"/>
              </w:rPr>
              <w:t>5</w:t>
            </w:r>
          </w:p>
        </w:tc>
        <w:tc>
          <w:tcPr>
            <w:tcW w:w="4210" w:type="dxa"/>
            <w:tcBorders>
              <w:top w:val="nil"/>
              <w:left w:val="nil"/>
              <w:bottom w:val="single" w:sz="4" w:space="0" w:color="auto"/>
              <w:right w:val="single" w:sz="4" w:space="0" w:color="auto"/>
            </w:tcBorders>
            <w:shd w:val="clear" w:color="auto" w:fill="auto"/>
            <w:vAlign w:val="center"/>
            <w:hideMark/>
          </w:tcPr>
          <w:p w14:paraId="1E33F903" w14:textId="77777777" w:rsidR="005E7CB1" w:rsidRPr="00D24F77" w:rsidRDefault="005E7CB1" w:rsidP="002C0D80">
            <w:pPr>
              <w:spacing w:after="120"/>
              <w:rPr>
                <w:bCs/>
              </w:rPr>
            </w:pPr>
            <w:r w:rsidRPr="00D24F77">
              <w:rPr>
                <w:lang w:val="vi-VN"/>
              </w:rPr>
              <w:t xml:space="preserve">Bài </w:t>
            </w:r>
            <w:r w:rsidRPr="00D24F77">
              <w:t>5</w:t>
            </w:r>
            <w:r w:rsidRPr="00D24F77">
              <w:rPr>
                <w:lang w:val="vi-VN"/>
              </w:rPr>
              <w:t xml:space="preserve">. </w:t>
            </w:r>
            <w:r w:rsidRPr="00D24F77">
              <w:rPr>
                <w:bCs/>
                <w:lang w:val="vi-VN"/>
              </w:rPr>
              <w:t>Các lệnh hiệu chỉnh mặt</w:t>
            </w:r>
          </w:p>
          <w:p w14:paraId="4AE4AB73" w14:textId="77777777" w:rsidR="005E7CB1" w:rsidRPr="00D24F77" w:rsidRDefault="005E7CB1" w:rsidP="002C0D80">
            <w:pPr>
              <w:tabs>
                <w:tab w:val="num" w:pos="1474"/>
              </w:tabs>
              <w:spacing w:after="120"/>
              <w:rPr>
                <w:lang w:val="vi-VN"/>
              </w:rPr>
            </w:pPr>
            <w:r w:rsidRPr="00D24F77">
              <w:rPr>
                <w:lang w:val="vi-VN"/>
              </w:rPr>
              <w:t>1. Các lệnh hiệu chỉnh bề mặt.</w:t>
            </w:r>
          </w:p>
          <w:p w14:paraId="41923FEE" w14:textId="77777777" w:rsidR="005E7CB1" w:rsidRPr="00D24F77" w:rsidRDefault="005E7CB1" w:rsidP="002C0D80">
            <w:pPr>
              <w:spacing w:after="120"/>
              <w:rPr>
                <w:lang w:val="vi-VN"/>
              </w:rPr>
            </w:pPr>
            <w:r w:rsidRPr="00D24F77">
              <w:rPr>
                <w:lang w:val="vi-VN"/>
              </w:rPr>
              <w:t>2. Bài tập vẽ và hiệu chỉnh bề mặt theo đúng yêu cầu và thời gian.</w:t>
            </w:r>
          </w:p>
        </w:tc>
        <w:tc>
          <w:tcPr>
            <w:tcW w:w="959" w:type="dxa"/>
            <w:tcBorders>
              <w:top w:val="nil"/>
              <w:left w:val="nil"/>
              <w:bottom w:val="single" w:sz="4" w:space="0" w:color="auto"/>
              <w:right w:val="single" w:sz="4" w:space="0" w:color="auto"/>
            </w:tcBorders>
            <w:shd w:val="clear" w:color="auto" w:fill="auto"/>
            <w:hideMark/>
          </w:tcPr>
          <w:p w14:paraId="22AB6F8B" w14:textId="77777777" w:rsidR="005E7CB1" w:rsidRPr="00D24F77" w:rsidRDefault="005E7CB1" w:rsidP="002C0D80">
            <w:pPr>
              <w:spacing w:after="120"/>
              <w:jc w:val="center"/>
              <w:rPr>
                <w:b/>
                <w:bCs/>
              </w:rPr>
            </w:pPr>
            <w:r w:rsidRPr="00D24F77">
              <w:rPr>
                <w:b/>
                <w:bCs/>
              </w:rPr>
              <w:t>12</w:t>
            </w:r>
          </w:p>
          <w:p w14:paraId="25E2F86C" w14:textId="77777777" w:rsidR="005E7CB1" w:rsidRPr="00D24F77" w:rsidRDefault="005E7CB1" w:rsidP="002C0D80">
            <w:pPr>
              <w:spacing w:after="120"/>
              <w:jc w:val="center"/>
              <w:rPr>
                <w:bCs/>
              </w:rPr>
            </w:pPr>
            <w:r w:rsidRPr="00D24F77">
              <w:rPr>
                <w:bCs/>
              </w:rPr>
              <w:t>6</w:t>
            </w:r>
          </w:p>
          <w:p w14:paraId="0F61014F" w14:textId="77777777" w:rsidR="005E7CB1" w:rsidRPr="00D24F77" w:rsidRDefault="005E7CB1" w:rsidP="002C0D80">
            <w:pPr>
              <w:spacing w:after="120"/>
              <w:jc w:val="center"/>
            </w:pPr>
            <w:r w:rsidRPr="00D24F77">
              <w:rPr>
                <w:bCs/>
              </w:rPr>
              <w:t>6</w:t>
            </w:r>
          </w:p>
        </w:tc>
        <w:tc>
          <w:tcPr>
            <w:tcW w:w="979" w:type="dxa"/>
            <w:tcBorders>
              <w:top w:val="nil"/>
              <w:left w:val="nil"/>
              <w:bottom w:val="single" w:sz="4" w:space="0" w:color="auto"/>
              <w:right w:val="single" w:sz="4" w:space="0" w:color="auto"/>
            </w:tcBorders>
            <w:shd w:val="clear" w:color="auto" w:fill="auto"/>
            <w:hideMark/>
          </w:tcPr>
          <w:p w14:paraId="177BDE69" w14:textId="77777777" w:rsidR="005E7CB1" w:rsidRPr="00D24F77" w:rsidRDefault="005E7CB1" w:rsidP="002C0D80">
            <w:pPr>
              <w:spacing w:after="120"/>
              <w:jc w:val="center"/>
              <w:rPr>
                <w:b/>
                <w:bCs/>
              </w:rPr>
            </w:pPr>
            <w:r w:rsidRPr="00D24F77">
              <w:rPr>
                <w:b/>
                <w:bCs/>
              </w:rPr>
              <w:t>4</w:t>
            </w:r>
          </w:p>
          <w:p w14:paraId="06102A28" w14:textId="77777777" w:rsidR="005E7CB1" w:rsidRPr="00D24F77" w:rsidRDefault="005E7CB1" w:rsidP="002C0D80">
            <w:pPr>
              <w:spacing w:after="120"/>
              <w:jc w:val="center"/>
              <w:rPr>
                <w:bCs/>
              </w:rPr>
            </w:pPr>
            <w:r w:rsidRPr="00D24F77">
              <w:rPr>
                <w:bCs/>
              </w:rPr>
              <w:t>4</w:t>
            </w:r>
          </w:p>
          <w:p w14:paraId="352DE300" w14:textId="77777777" w:rsidR="005E7CB1" w:rsidRPr="00D24F77" w:rsidRDefault="005E7CB1" w:rsidP="002C0D80">
            <w:pPr>
              <w:spacing w:after="120"/>
              <w:jc w:val="center"/>
            </w:pPr>
            <w:r w:rsidRPr="00D24F77">
              <w:rPr>
                <w:bCs/>
              </w:rPr>
              <w:t>0</w:t>
            </w:r>
          </w:p>
        </w:tc>
        <w:tc>
          <w:tcPr>
            <w:tcW w:w="1539" w:type="dxa"/>
            <w:tcBorders>
              <w:top w:val="nil"/>
              <w:left w:val="nil"/>
              <w:bottom w:val="single" w:sz="4" w:space="0" w:color="auto"/>
              <w:right w:val="single" w:sz="4" w:space="0" w:color="auto"/>
            </w:tcBorders>
            <w:shd w:val="clear" w:color="auto" w:fill="auto"/>
            <w:hideMark/>
          </w:tcPr>
          <w:p w14:paraId="3C6A3FC2" w14:textId="6DEBF589" w:rsidR="005E7CB1" w:rsidRPr="00D24F77" w:rsidRDefault="006E3B06" w:rsidP="002C0D80">
            <w:pPr>
              <w:spacing w:after="120"/>
              <w:jc w:val="center"/>
              <w:rPr>
                <w:b/>
                <w:bCs/>
              </w:rPr>
            </w:pPr>
            <w:r w:rsidRPr="00D24F77">
              <w:rPr>
                <w:b/>
                <w:bCs/>
              </w:rPr>
              <w:t>8</w:t>
            </w:r>
          </w:p>
          <w:p w14:paraId="531CB743" w14:textId="77777777" w:rsidR="005E7CB1" w:rsidRPr="00D24F77" w:rsidRDefault="005E7CB1" w:rsidP="002C0D80">
            <w:pPr>
              <w:spacing w:after="120"/>
              <w:jc w:val="center"/>
              <w:rPr>
                <w:bCs/>
              </w:rPr>
            </w:pPr>
            <w:r w:rsidRPr="00D24F77">
              <w:rPr>
                <w:bCs/>
              </w:rPr>
              <w:t>2</w:t>
            </w:r>
          </w:p>
          <w:p w14:paraId="0FAF719D" w14:textId="3A80AD62" w:rsidR="005E7CB1" w:rsidRPr="00D24F77" w:rsidRDefault="006E3B06" w:rsidP="002C0D80">
            <w:pPr>
              <w:spacing w:after="120"/>
              <w:jc w:val="center"/>
            </w:pPr>
            <w:r w:rsidRPr="00D24F77">
              <w:rPr>
                <w:bCs/>
              </w:rPr>
              <w:t>6</w:t>
            </w:r>
          </w:p>
        </w:tc>
        <w:tc>
          <w:tcPr>
            <w:tcW w:w="870" w:type="dxa"/>
            <w:tcBorders>
              <w:top w:val="nil"/>
              <w:left w:val="nil"/>
              <w:bottom w:val="single" w:sz="4" w:space="0" w:color="auto"/>
              <w:right w:val="single" w:sz="4" w:space="0" w:color="auto"/>
            </w:tcBorders>
            <w:shd w:val="clear" w:color="auto" w:fill="auto"/>
            <w:hideMark/>
          </w:tcPr>
          <w:p w14:paraId="00C6FF19" w14:textId="77777777" w:rsidR="005E7CB1" w:rsidRPr="00D24F77" w:rsidRDefault="005E7CB1" w:rsidP="002C0D80">
            <w:pPr>
              <w:spacing w:after="120"/>
              <w:jc w:val="center"/>
              <w:rPr>
                <w:b/>
              </w:rPr>
            </w:pPr>
          </w:p>
          <w:p w14:paraId="6D351960" w14:textId="19518951" w:rsidR="005E7CB1" w:rsidRPr="00D24F77" w:rsidRDefault="005E7CB1" w:rsidP="002C0D80">
            <w:pPr>
              <w:spacing w:after="120"/>
              <w:jc w:val="center"/>
            </w:pPr>
          </w:p>
        </w:tc>
      </w:tr>
      <w:tr w:rsidR="00D24F77" w:rsidRPr="00D24F77" w14:paraId="43215206" w14:textId="77777777" w:rsidTr="00A60B4F">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253131" w14:textId="77777777" w:rsidR="005E7CB1" w:rsidRPr="00D24F77" w:rsidRDefault="005E7CB1" w:rsidP="002C0D80">
            <w:pPr>
              <w:spacing w:after="120"/>
              <w:jc w:val="center"/>
            </w:pPr>
            <w:r w:rsidRPr="00D24F77">
              <w:rPr>
                <w:bCs/>
              </w:rPr>
              <w:lastRenderedPageBreak/>
              <w:t>6</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13DCE5B1" w14:textId="77777777" w:rsidR="005E7CB1" w:rsidRPr="00D24F77" w:rsidRDefault="005E7CB1" w:rsidP="002C0D80">
            <w:pPr>
              <w:spacing w:after="120"/>
              <w:rPr>
                <w:lang w:val="vi-VN"/>
              </w:rPr>
            </w:pPr>
            <w:r w:rsidRPr="00D24F77">
              <w:rPr>
                <w:lang w:val="vi-VN"/>
              </w:rPr>
              <w:t>Bài 6. Các lệnh biến dạng khối Solid</w:t>
            </w:r>
          </w:p>
          <w:p w14:paraId="1C647651" w14:textId="77777777" w:rsidR="005E7CB1" w:rsidRPr="00D24F77" w:rsidRDefault="005E7CB1" w:rsidP="002C0D80">
            <w:pPr>
              <w:spacing w:after="120"/>
              <w:ind w:left="327" w:hanging="327"/>
              <w:rPr>
                <w:lang w:val="vi-VN"/>
              </w:rPr>
            </w:pPr>
            <w:r w:rsidRPr="00D24F77">
              <w:rPr>
                <w:lang w:val="vi-VN"/>
              </w:rPr>
              <w:t>1. Các lệnh vẽ biến dạng khối</w:t>
            </w:r>
          </w:p>
          <w:p w14:paraId="551BD20C" w14:textId="77777777" w:rsidR="005E7CB1" w:rsidRPr="00D24F77" w:rsidRDefault="005E7CB1" w:rsidP="002C0D80">
            <w:pPr>
              <w:spacing w:after="120"/>
              <w:rPr>
                <w:lang w:val="vi-VN"/>
              </w:rPr>
            </w:pPr>
            <w:r w:rsidRPr="00D24F77">
              <w:rPr>
                <w:lang w:val="vi-VN"/>
              </w:rPr>
              <w:t>2. Ứng dụng vẽ mặt khối bị biến dạng theo đúng yêu cầu và thời gian của bài.</w:t>
            </w:r>
          </w:p>
        </w:tc>
        <w:tc>
          <w:tcPr>
            <w:tcW w:w="959" w:type="dxa"/>
            <w:tcBorders>
              <w:top w:val="single" w:sz="4" w:space="0" w:color="auto"/>
              <w:left w:val="nil"/>
              <w:bottom w:val="single" w:sz="4" w:space="0" w:color="auto"/>
              <w:right w:val="single" w:sz="4" w:space="0" w:color="auto"/>
            </w:tcBorders>
            <w:shd w:val="clear" w:color="auto" w:fill="auto"/>
            <w:hideMark/>
          </w:tcPr>
          <w:p w14:paraId="27560149" w14:textId="77777777" w:rsidR="005E7CB1" w:rsidRPr="00D24F77" w:rsidRDefault="005E7CB1" w:rsidP="002C0D80">
            <w:pPr>
              <w:spacing w:after="120"/>
              <w:jc w:val="center"/>
              <w:rPr>
                <w:b/>
                <w:bCs/>
              </w:rPr>
            </w:pPr>
            <w:r w:rsidRPr="00D24F77">
              <w:rPr>
                <w:b/>
                <w:bCs/>
              </w:rPr>
              <w:t>16</w:t>
            </w:r>
          </w:p>
          <w:p w14:paraId="297C08B7" w14:textId="77777777" w:rsidR="005E7CB1" w:rsidRPr="00D24F77" w:rsidRDefault="005E7CB1" w:rsidP="002C0D80">
            <w:pPr>
              <w:spacing w:after="120"/>
              <w:jc w:val="center"/>
              <w:rPr>
                <w:bCs/>
              </w:rPr>
            </w:pPr>
          </w:p>
          <w:p w14:paraId="16671AFE" w14:textId="77777777" w:rsidR="005E7CB1" w:rsidRPr="00D24F77" w:rsidRDefault="005E7CB1" w:rsidP="002C0D80">
            <w:pPr>
              <w:spacing w:after="120"/>
              <w:jc w:val="center"/>
              <w:rPr>
                <w:bCs/>
              </w:rPr>
            </w:pPr>
            <w:r w:rsidRPr="00D24F77">
              <w:rPr>
                <w:bCs/>
              </w:rPr>
              <w:t>7</w:t>
            </w:r>
          </w:p>
          <w:p w14:paraId="0C8332D5" w14:textId="77777777" w:rsidR="005E7CB1" w:rsidRPr="00D24F77" w:rsidRDefault="005E7CB1" w:rsidP="002C0D80">
            <w:pPr>
              <w:spacing w:after="120"/>
              <w:jc w:val="center"/>
            </w:pPr>
            <w:r w:rsidRPr="00D24F77">
              <w:rPr>
                <w:bCs/>
              </w:rPr>
              <w:t>9</w:t>
            </w:r>
          </w:p>
        </w:tc>
        <w:tc>
          <w:tcPr>
            <w:tcW w:w="979" w:type="dxa"/>
            <w:tcBorders>
              <w:top w:val="single" w:sz="4" w:space="0" w:color="auto"/>
              <w:left w:val="nil"/>
              <w:bottom w:val="single" w:sz="4" w:space="0" w:color="auto"/>
              <w:right w:val="single" w:sz="4" w:space="0" w:color="auto"/>
            </w:tcBorders>
            <w:shd w:val="clear" w:color="auto" w:fill="auto"/>
            <w:hideMark/>
          </w:tcPr>
          <w:p w14:paraId="2041BD78" w14:textId="77777777" w:rsidR="005E7CB1" w:rsidRPr="00D24F77" w:rsidRDefault="005E7CB1" w:rsidP="002C0D80">
            <w:pPr>
              <w:spacing w:after="120"/>
              <w:jc w:val="center"/>
              <w:rPr>
                <w:b/>
                <w:bCs/>
              </w:rPr>
            </w:pPr>
            <w:r w:rsidRPr="00D24F77">
              <w:rPr>
                <w:b/>
                <w:bCs/>
              </w:rPr>
              <w:t>5</w:t>
            </w:r>
          </w:p>
          <w:p w14:paraId="150E5EE4" w14:textId="77777777" w:rsidR="005E7CB1" w:rsidRPr="00D24F77" w:rsidRDefault="005E7CB1" w:rsidP="002C0D80">
            <w:pPr>
              <w:spacing w:after="120"/>
              <w:jc w:val="center"/>
              <w:rPr>
                <w:bCs/>
              </w:rPr>
            </w:pPr>
          </w:p>
          <w:p w14:paraId="635B1071" w14:textId="3568D2BE" w:rsidR="005E7CB1" w:rsidRPr="00D24F77" w:rsidRDefault="005E7CB1" w:rsidP="002C0D80">
            <w:pPr>
              <w:spacing w:after="120"/>
              <w:jc w:val="center"/>
              <w:rPr>
                <w:bCs/>
              </w:rPr>
            </w:pPr>
            <w:r w:rsidRPr="00D24F77">
              <w:rPr>
                <w:bCs/>
              </w:rPr>
              <w:t>5</w:t>
            </w:r>
          </w:p>
          <w:p w14:paraId="11699ED0" w14:textId="1BFE5899" w:rsidR="00A60B4F" w:rsidRPr="00D24F77" w:rsidRDefault="00A60B4F" w:rsidP="002C0D80">
            <w:pPr>
              <w:spacing w:after="120"/>
              <w:jc w:val="center"/>
              <w:rPr>
                <w:bCs/>
              </w:rPr>
            </w:pPr>
            <w:r w:rsidRPr="00D24F77">
              <w:rPr>
                <w:bCs/>
              </w:rPr>
              <w:t>0</w:t>
            </w:r>
          </w:p>
          <w:p w14:paraId="3792A10F" w14:textId="77777777" w:rsidR="005E7CB1" w:rsidRPr="00D24F77" w:rsidRDefault="005E7CB1" w:rsidP="002C0D80">
            <w:pPr>
              <w:spacing w:after="120"/>
              <w:jc w:val="center"/>
            </w:pPr>
          </w:p>
        </w:tc>
        <w:tc>
          <w:tcPr>
            <w:tcW w:w="1539" w:type="dxa"/>
            <w:tcBorders>
              <w:top w:val="single" w:sz="4" w:space="0" w:color="auto"/>
              <w:left w:val="nil"/>
              <w:bottom w:val="single" w:sz="4" w:space="0" w:color="auto"/>
              <w:right w:val="single" w:sz="4" w:space="0" w:color="auto"/>
            </w:tcBorders>
            <w:shd w:val="clear" w:color="auto" w:fill="auto"/>
            <w:hideMark/>
          </w:tcPr>
          <w:p w14:paraId="0F398668" w14:textId="77777777" w:rsidR="005E7CB1" w:rsidRPr="00D24F77" w:rsidRDefault="005E7CB1" w:rsidP="002C0D80">
            <w:pPr>
              <w:spacing w:after="120"/>
              <w:jc w:val="center"/>
              <w:rPr>
                <w:b/>
                <w:bCs/>
              </w:rPr>
            </w:pPr>
            <w:r w:rsidRPr="00D24F77">
              <w:rPr>
                <w:b/>
                <w:bCs/>
              </w:rPr>
              <w:t>10</w:t>
            </w:r>
          </w:p>
          <w:p w14:paraId="2CE601F9" w14:textId="77777777" w:rsidR="005E7CB1" w:rsidRPr="00D24F77" w:rsidRDefault="005E7CB1" w:rsidP="002C0D80">
            <w:pPr>
              <w:spacing w:after="120"/>
              <w:jc w:val="center"/>
              <w:rPr>
                <w:bCs/>
              </w:rPr>
            </w:pPr>
          </w:p>
          <w:p w14:paraId="0EE67E28" w14:textId="77777777" w:rsidR="005E7CB1" w:rsidRPr="00D24F77" w:rsidRDefault="005E7CB1" w:rsidP="002C0D80">
            <w:pPr>
              <w:spacing w:after="120"/>
              <w:jc w:val="center"/>
              <w:rPr>
                <w:bCs/>
              </w:rPr>
            </w:pPr>
            <w:r w:rsidRPr="00D24F77">
              <w:rPr>
                <w:bCs/>
              </w:rPr>
              <w:t>2</w:t>
            </w:r>
          </w:p>
          <w:p w14:paraId="3B82900F" w14:textId="77777777" w:rsidR="005E7CB1" w:rsidRPr="00D24F77" w:rsidRDefault="005E7CB1" w:rsidP="002C0D80">
            <w:pPr>
              <w:spacing w:after="120"/>
              <w:jc w:val="center"/>
            </w:pPr>
            <w:r w:rsidRPr="00D24F77">
              <w:rPr>
                <w:bCs/>
              </w:rPr>
              <w:t>8</w:t>
            </w:r>
          </w:p>
        </w:tc>
        <w:tc>
          <w:tcPr>
            <w:tcW w:w="870" w:type="dxa"/>
            <w:tcBorders>
              <w:top w:val="single" w:sz="4" w:space="0" w:color="auto"/>
              <w:left w:val="nil"/>
              <w:bottom w:val="single" w:sz="4" w:space="0" w:color="auto"/>
              <w:right w:val="single" w:sz="4" w:space="0" w:color="auto"/>
            </w:tcBorders>
            <w:shd w:val="clear" w:color="auto" w:fill="auto"/>
            <w:hideMark/>
          </w:tcPr>
          <w:p w14:paraId="1ADD6CE3" w14:textId="77777777" w:rsidR="005E7CB1" w:rsidRPr="00D24F77" w:rsidRDefault="005E7CB1" w:rsidP="002C0D80">
            <w:pPr>
              <w:spacing w:after="120"/>
              <w:jc w:val="center"/>
              <w:rPr>
                <w:b/>
              </w:rPr>
            </w:pPr>
            <w:r w:rsidRPr="00D24F77">
              <w:rPr>
                <w:b/>
              </w:rPr>
              <w:t>1</w:t>
            </w:r>
          </w:p>
          <w:p w14:paraId="3BA70759" w14:textId="77777777" w:rsidR="005E7CB1" w:rsidRPr="00D24F77" w:rsidRDefault="005E7CB1" w:rsidP="002C0D80">
            <w:pPr>
              <w:spacing w:after="120"/>
              <w:jc w:val="center"/>
              <w:rPr>
                <w:b/>
              </w:rPr>
            </w:pPr>
          </w:p>
          <w:p w14:paraId="11D1B4BB" w14:textId="77777777" w:rsidR="005E7CB1" w:rsidRPr="00D24F77" w:rsidRDefault="005E7CB1" w:rsidP="002C0D80">
            <w:pPr>
              <w:spacing w:after="120"/>
              <w:jc w:val="center"/>
              <w:rPr>
                <w:b/>
              </w:rPr>
            </w:pPr>
          </w:p>
          <w:p w14:paraId="350F23C7" w14:textId="77777777" w:rsidR="005E7CB1" w:rsidRPr="00D24F77" w:rsidRDefault="005E7CB1" w:rsidP="002C0D80">
            <w:pPr>
              <w:spacing w:after="120"/>
              <w:jc w:val="center"/>
            </w:pPr>
            <w:r w:rsidRPr="00D24F77">
              <w:t>1</w:t>
            </w:r>
          </w:p>
          <w:p w14:paraId="20DC6BD3" w14:textId="77777777" w:rsidR="005E7CB1" w:rsidRPr="00D24F77" w:rsidRDefault="005E7CB1" w:rsidP="002C0D80">
            <w:pPr>
              <w:spacing w:after="120"/>
              <w:jc w:val="center"/>
              <w:rPr>
                <w:b/>
              </w:rPr>
            </w:pPr>
          </w:p>
        </w:tc>
      </w:tr>
      <w:tr w:rsidR="00D24F77" w:rsidRPr="00D24F77" w14:paraId="449A0CD2" w14:textId="77777777" w:rsidTr="002C0D80">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477E2" w14:textId="77777777" w:rsidR="005E7CB1" w:rsidRPr="00D24F77" w:rsidRDefault="005E7CB1" w:rsidP="002C0D80">
            <w:pPr>
              <w:spacing w:after="120"/>
              <w:jc w:val="center"/>
            </w:pPr>
            <w:r w:rsidRPr="00D24F77">
              <w:rPr>
                <w:bCs/>
              </w:rPr>
              <w:t>7</w:t>
            </w:r>
          </w:p>
        </w:tc>
        <w:tc>
          <w:tcPr>
            <w:tcW w:w="4210" w:type="dxa"/>
            <w:tcBorders>
              <w:top w:val="single" w:sz="4" w:space="0" w:color="auto"/>
              <w:left w:val="single" w:sz="4" w:space="0" w:color="auto"/>
              <w:bottom w:val="single" w:sz="4" w:space="0" w:color="auto"/>
              <w:right w:val="single" w:sz="4" w:space="0" w:color="auto"/>
            </w:tcBorders>
            <w:shd w:val="clear" w:color="auto" w:fill="auto"/>
            <w:hideMark/>
          </w:tcPr>
          <w:p w14:paraId="738812C8" w14:textId="77777777" w:rsidR="005E7CB1" w:rsidRPr="00D24F77" w:rsidRDefault="005E7CB1" w:rsidP="002C0D80">
            <w:pPr>
              <w:spacing w:after="120"/>
              <w:rPr>
                <w:bCs/>
              </w:rPr>
            </w:pPr>
            <w:r w:rsidRPr="00D24F77">
              <w:rPr>
                <w:lang w:val="vi-VN"/>
              </w:rPr>
              <w:t xml:space="preserve">Bài </w:t>
            </w:r>
            <w:r w:rsidRPr="00D24F77">
              <w:t>7</w:t>
            </w:r>
            <w:r w:rsidRPr="00D24F77">
              <w:rPr>
                <w:lang w:val="vi-VN"/>
              </w:rPr>
              <w:t xml:space="preserve">: </w:t>
            </w:r>
            <w:r w:rsidRPr="00D24F77">
              <w:rPr>
                <w:bCs/>
                <w:lang w:val="vi-VN"/>
              </w:rPr>
              <w:t>Biên dịch và hiệu chỉnh chương trình NC</w:t>
            </w:r>
          </w:p>
          <w:p w14:paraId="46458242" w14:textId="77777777" w:rsidR="005E7CB1" w:rsidRPr="00D24F77" w:rsidRDefault="005E7CB1" w:rsidP="002C0D80">
            <w:pPr>
              <w:tabs>
                <w:tab w:val="num" w:pos="546"/>
              </w:tabs>
              <w:spacing w:after="120"/>
              <w:ind w:left="300" w:hanging="300"/>
            </w:pPr>
            <w:r w:rsidRPr="00D24F77">
              <w:t>1</w:t>
            </w:r>
            <w:r w:rsidRPr="00D24F77">
              <w:rPr>
                <w:lang w:val="vi-VN"/>
              </w:rPr>
              <w:t xml:space="preserve">. </w:t>
            </w:r>
            <w:r w:rsidRPr="00D24F77">
              <w:t>Thiết lập các thông số kỹ thuật.</w:t>
            </w:r>
          </w:p>
          <w:p w14:paraId="73A304B3" w14:textId="77777777" w:rsidR="005E7CB1" w:rsidRPr="00D24F77" w:rsidRDefault="005E7CB1" w:rsidP="002C0D80">
            <w:pPr>
              <w:tabs>
                <w:tab w:val="num" w:pos="546"/>
              </w:tabs>
              <w:spacing w:after="120"/>
              <w:ind w:left="300" w:hanging="300"/>
              <w:rPr>
                <w:lang w:val="vi-VN"/>
              </w:rPr>
            </w:pPr>
            <w:r w:rsidRPr="00D24F77">
              <w:t>2</w:t>
            </w:r>
            <w:r w:rsidRPr="00D24F77">
              <w:rPr>
                <w:lang w:val="vi-VN"/>
              </w:rPr>
              <w:t xml:space="preserve">. </w:t>
            </w:r>
            <w:r w:rsidRPr="00D24F77">
              <w:t>Các phương pháp gia công.</w:t>
            </w:r>
          </w:p>
          <w:p w14:paraId="4FF8485A" w14:textId="77777777" w:rsidR="005E7CB1" w:rsidRPr="00D24F77" w:rsidRDefault="005E7CB1" w:rsidP="002C0D80">
            <w:pPr>
              <w:tabs>
                <w:tab w:val="num" w:pos="546"/>
              </w:tabs>
              <w:spacing w:after="120"/>
              <w:ind w:left="300" w:hanging="300"/>
              <w:rPr>
                <w:lang w:val="vi-VN"/>
              </w:rPr>
            </w:pPr>
            <w:r w:rsidRPr="00D24F77">
              <w:rPr>
                <w:lang w:val="vi-VN"/>
              </w:rPr>
              <w:t>3. Lưu và xuất tập tin NC.</w:t>
            </w:r>
          </w:p>
        </w:tc>
        <w:tc>
          <w:tcPr>
            <w:tcW w:w="959" w:type="dxa"/>
            <w:tcBorders>
              <w:top w:val="single" w:sz="4" w:space="0" w:color="auto"/>
              <w:left w:val="single" w:sz="4" w:space="0" w:color="auto"/>
              <w:bottom w:val="single" w:sz="4" w:space="0" w:color="auto"/>
              <w:right w:val="single" w:sz="4" w:space="0" w:color="auto"/>
            </w:tcBorders>
            <w:shd w:val="clear" w:color="auto" w:fill="auto"/>
            <w:hideMark/>
          </w:tcPr>
          <w:p w14:paraId="02FC9252" w14:textId="77777777" w:rsidR="005E7CB1" w:rsidRPr="00D24F77" w:rsidRDefault="005E7CB1" w:rsidP="002C0D80">
            <w:pPr>
              <w:spacing w:after="120"/>
              <w:jc w:val="center"/>
              <w:rPr>
                <w:b/>
                <w:bCs/>
              </w:rPr>
            </w:pPr>
            <w:r w:rsidRPr="00D24F77">
              <w:rPr>
                <w:b/>
                <w:bCs/>
              </w:rPr>
              <w:t>20</w:t>
            </w:r>
          </w:p>
          <w:p w14:paraId="2E85FD4D" w14:textId="77777777" w:rsidR="005E7CB1" w:rsidRPr="00D24F77" w:rsidRDefault="005E7CB1" w:rsidP="002C0D80">
            <w:pPr>
              <w:spacing w:after="120"/>
              <w:jc w:val="center"/>
              <w:rPr>
                <w:bCs/>
              </w:rPr>
            </w:pPr>
          </w:p>
          <w:p w14:paraId="65533E93" w14:textId="77777777" w:rsidR="005E7CB1" w:rsidRPr="00D24F77" w:rsidRDefault="005E7CB1" w:rsidP="002C0D80">
            <w:pPr>
              <w:spacing w:after="120"/>
              <w:jc w:val="center"/>
              <w:rPr>
                <w:bCs/>
              </w:rPr>
            </w:pPr>
            <w:r w:rsidRPr="00D24F77">
              <w:rPr>
                <w:bCs/>
              </w:rPr>
              <w:t>3</w:t>
            </w:r>
          </w:p>
          <w:p w14:paraId="459488CF" w14:textId="072966FE" w:rsidR="005E7CB1" w:rsidRPr="00D24F77" w:rsidRDefault="005E7CB1" w:rsidP="002C0D80">
            <w:pPr>
              <w:spacing w:after="120"/>
              <w:jc w:val="center"/>
              <w:rPr>
                <w:bCs/>
              </w:rPr>
            </w:pPr>
            <w:r w:rsidRPr="00D24F77">
              <w:rPr>
                <w:bCs/>
              </w:rPr>
              <w:t>14</w:t>
            </w:r>
            <w:r w:rsidR="00627F84" w:rsidRPr="00D24F77">
              <w:rPr>
                <w:bCs/>
              </w:rPr>
              <w:t>,</w:t>
            </w:r>
            <w:r w:rsidRPr="00D24F77">
              <w:rPr>
                <w:bCs/>
              </w:rPr>
              <w:t>5</w:t>
            </w:r>
          </w:p>
          <w:p w14:paraId="6E514D41" w14:textId="4F220702" w:rsidR="005E7CB1" w:rsidRPr="00D24F77" w:rsidRDefault="005E7CB1" w:rsidP="002C0D80">
            <w:pPr>
              <w:spacing w:after="120"/>
              <w:jc w:val="center"/>
              <w:rPr>
                <w:bCs/>
              </w:rPr>
            </w:pPr>
            <w:r w:rsidRPr="00D24F77">
              <w:rPr>
                <w:bCs/>
              </w:rPr>
              <w:t>2</w:t>
            </w:r>
            <w:r w:rsidR="00627F84" w:rsidRPr="00D24F77">
              <w:rPr>
                <w:bCs/>
              </w:rPr>
              <w:t>,</w:t>
            </w:r>
            <w:r w:rsidRPr="00D24F77">
              <w:rPr>
                <w:bCs/>
              </w:rPr>
              <w:t>5</w:t>
            </w:r>
          </w:p>
        </w:tc>
        <w:tc>
          <w:tcPr>
            <w:tcW w:w="979" w:type="dxa"/>
            <w:tcBorders>
              <w:top w:val="single" w:sz="4" w:space="0" w:color="auto"/>
              <w:left w:val="single" w:sz="4" w:space="0" w:color="auto"/>
              <w:bottom w:val="single" w:sz="4" w:space="0" w:color="auto"/>
              <w:right w:val="single" w:sz="4" w:space="0" w:color="auto"/>
            </w:tcBorders>
            <w:shd w:val="clear" w:color="auto" w:fill="auto"/>
            <w:hideMark/>
          </w:tcPr>
          <w:p w14:paraId="400DB192" w14:textId="77777777" w:rsidR="005E7CB1" w:rsidRPr="00D24F77" w:rsidRDefault="005E7CB1" w:rsidP="002C0D80">
            <w:pPr>
              <w:spacing w:after="120"/>
              <w:jc w:val="center"/>
              <w:rPr>
                <w:b/>
                <w:bCs/>
              </w:rPr>
            </w:pPr>
            <w:r w:rsidRPr="00D24F77">
              <w:rPr>
                <w:b/>
                <w:bCs/>
              </w:rPr>
              <w:t>5</w:t>
            </w:r>
          </w:p>
          <w:p w14:paraId="68620AB9" w14:textId="77777777" w:rsidR="005E7CB1" w:rsidRPr="00D24F77" w:rsidRDefault="005E7CB1" w:rsidP="002C0D80">
            <w:pPr>
              <w:spacing w:after="120"/>
              <w:jc w:val="center"/>
              <w:rPr>
                <w:bCs/>
              </w:rPr>
            </w:pPr>
          </w:p>
          <w:p w14:paraId="14424F80" w14:textId="77777777" w:rsidR="005E7CB1" w:rsidRPr="00D24F77" w:rsidRDefault="005E7CB1" w:rsidP="002C0D80">
            <w:pPr>
              <w:spacing w:after="120"/>
              <w:jc w:val="center"/>
              <w:rPr>
                <w:bCs/>
              </w:rPr>
            </w:pPr>
            <w:r w:rsidRPr="00D24F77">
              <w:rPr>
                <w:bCs/>
              </w:rPr>
              <w:t>1</w:t>
            </w:r>
          </w:p>
          <w:p w14:paraId="4EF09161" w14:textId="44299E83" w:rsidR="005E7CB1" w:rsidRPr="00D24F77" w:rsidRDefault="005E7CB1" w:rsidP="002C0D80">
            <w:pPr>
              <w:spacing w:after="120"/>
              <w:jc w:val="center"/>
              <w:rPr>
                <w:bCs/>
              </w:rPr>
            </w:pPr>
            <w:r w:rsidRPr="00D24F77">
              <w:rPr>
                <w:bCs/>
              </w:rPr>
              <w:t>3</w:t>
            </w:r>
            <w:r w:rsidR="00627F84" w:rsidRPr="00D24F77">
              <w:rPr>
                <w:bCs/>
              </w:rPr>
              <w:t>,</w:t>
            </w:r>
            <w:r w:rsidRPr="00D24F77">
              <w:rPr>
                <w:bCs/>
              </w:rPr>
              <w:t>5</w:t>
            </w:r>
          </w:p>
          <w:p w14:paraId="7E0612B2" w14:textId="67D85222" w:rsidR="005E7CB1" w:rsidRPr="00D24F77" w:rsidRDefault="005E7CB1" w:rsidP="002C0D80">
            <w:pPr>
              <w:spacing w:after="120"/>
              <w:jc w:val="center"/>
            </w:pPr>
            <w:r w:rsidRPr="00D24F77">
              <w:rPr>
                <w:bCs/>
              </w:rPr>
              <w:t>0</w:t>
            </w:r>
            <w:r w:rsidR="00627F84" w:rsidRPr="00D24F77">
              <w:rPr>
                <w:bCs/>
              </w:rPr>
              <w:t>,</w:t>
            </w:r>
            <w:r w:rsidRPr="00D24F77">
              <w:rPr>
                <w:bCs/>
              </w:rPr>
              <w:t>5</w:t>
            </w:r>
          </w:p>
        </w:tc>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4A083C69" w14:textId="77777777" w:rsidR="005E7CB1" w:rsidRPr="00D24F77" w:rsidRDefault="005E7CB1" w:rsidP="002C0D80">
            <w:pPr>
              <w:spacing w:after="120"/>
              <w:jc w:val="center"/>
              <w:rPr>
                <w:b/>
                <w:bCs/>
              </w:rPr>
            </w:pPr>
            <w:r w:rsidRPr="00D24F77">
              <w:rPr>
                <w:b/>
                <w:bCs/>
              </w:rPr>
              <w:t>14</w:t>
            </w:r>
          </w:p>
          <w:p w14:paraId="39026AD3" w14:textId="77777777" w:rsidR="005E7CB1" w:rsidRPr="00D24F77" w:rsidRDefault="005E7CB1" w:rsidP="002C0D80">
            <w:pPr>
              <w:spacing w:after="120"/>
              <w:jc w:val="center"/>
              <w:rPr>
                <w:bCs/>
              </w:rPr>
            </w:pPr>
          </w:p>
          <w:p w14:paraId="2CC902F6" w14:textId="77777777" w:rsidR="005E7CB1" w:rsidRPr="00D24F77" w:rsidRDefault="005E7CB1" w:rsidP="002C0D80">
            <w:pPr>
              <w:spacing w:after="120"/>
              <w:jc w:val="center"/>
              <w:rPr>
                <w:bCs/>
              </w:rPr>
            </w:pPr>
            <w:r w:rsidRPr="00D24F77">
              <w:rPr>
                <w:bCs/>
              </w:rPr>
              <w:t>2</w:t>
            </w:r>
          </w:p>
          <w:p w14:paraId="368356D5" w14:textId="77777777" w:rsidR="005E7CB1" w:rsidRPr="00D24F77" w:rsidRDefault="005E7CB1" w:rsidP="002C0D80">
            <w:pPr>
              <w:spacing w:after="120"/>
              <w:jc w:val="center"/>
              <w:rPr>
                <w:bCs/>
              </w:rPr>
            </w:pPr>
            <w:r w:rsidRPr="00D24F77">
              <w:rPr>
                <w:bCs/>
              </w:rPr>
              <w:t>10</w:t>
            </w:r>
          </w:p>
          <w:p w14:paraId="67A6FD72" w14:textId="77777777" w:rsidR="005E7CB1" w:rsidRPr="00D24F77" w:rsidRDefault="005E7CB1" w:rsidP="002C0D80">
            <w:pPr>
              <w:spacing w:after="120"/>
              <w:jc w:val="center"/>
            </w:pPr>
            <w:r w:rsidRPr="00D24F77">
              <w:rPr>
                <w:bCs/>
              </w:rPr>
              <w:t>2</w:t>
            </w:r>
          </w:p>
        </w:tc>
        <w:tc>
          <w:tcPr>
            <w:tcW w:w="870" w:type="dxa"/>
            <w:tcBorders>
              <w:top w:val="single" w:sz="4" w:space="0" w:color="auto"/>
              <w:left w:val="single" w:sz="4" w:space="0" w:color="auto"/>
              <w:bottom w:val="single" w:sz="4" w:space="0" w:color="auto"/>
              <w:right w:val="single" w:sz="4" w:space="0" w:color="auto"/>
            </w:tcBorders>
            <w:shd w:val="clear" w:color="auto" w:fill="auto"/>
            <w:hideMark/>
          </w:tcPr>
          <w:p w14:paraId="0C55F6FA" w14:textId="77777777" w:rsidR="005E7CB1" w:rsidRPr="00D24F77" w:rsidRDefault="005E7CB1" w:rsidP="002C0D80">
            <w:pPr>
              <w:spacing w:after="120"/>
              <w:jc w:val="center"/>
              <w:rPr>
                <w:b/>
              </w:rPr>
            </w:pPr>
            <w:r w:rsidRPr="00D24F77">
              <w:rPr>
                <w:b/>
              </w:rPr>
              <w:t>1</w:t>
            </w:r>
          </w:p>
          <w:p w14:paraId="58F09243" w14:textId="77777777" w:rsidR="005E7CB1" w:rsidRPr="00D24F77" w:rsidRDefault="005E7CB1" w:rsidP="002C0D80">
            <w:pPr>
              <w:spacing w:after="120"/>
              <w:jc w:val="center"/>
              <w:rPr>
                <w:b/>
              </w:rPr>
            </w:pPr>
          </w:p>
          <w:p w14:paraId="2027EC15" w14:textId="77777777" w:rsidR="005E7CB1" w:rsidRPr="00D24F77" w:rsidRDefault="005E7CB1" w:rsidP="002C0D80">
            <w:pPr>
              <w:spacing w:after="120"/>
              <w:jc w:val="center"/>
              <w:rPr>
                <w:b/>
              </w:rPr>
            </w:pPr>
          </w:p>
          <w:p w14:paraId="3698B001" w14:textId="77777777" w:rsidR="005E7CB1" w:rsidRPr="00D24F77" w:rsidRDefault="005E7CB1" w:rsidP="002C0D80">
            <w:pPr>
              <w:spacing w:after="120"/>
              <w:jc w:val="center"/>
            </w:pPr>
            <w:r w:rsidRPr="00D24F77">
              <w:t>1</w:t>
            </w:r>
          </w:p>
          <w:p w14:paraId="1AA4F00E" w14:textId="77777777" w:rsidR="005E7CB1" w:rsidRPr="00D24F77" w:rsidRDefault="005E7CB1" w:rsidP="002C0D80">
            <w:pPr>
              <w:spacing w:after="120"/>
              <w:jc w:val="center"/>
              <w:rPr>
                <w:b/>
              </w:rPr>
            </w:pPr>
          </w:p>
        </w:tc>
      </w:tr>
      <w:tr w:rsidR="005E7CB1" w:rsidRPr="00D24F77" w14:paraId="77CBE987" w14:textId="77777777" w:rsidTr="002C0D80">
        <w:trPr>
          <w:trHeight w:val="390"/>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EAB5EB" w14:textId="77777777" w:rsidR="005E7CB1" w:rsidRPr="00D24F77" w:rsidRDefault="005E7CB1" w:rsidP="002C0D80">
            <w:pPr>
              <w:spacing w:after="120"/>
              <w:jc w:val="both"/>
            </w:pPr>
            <w:r w:rsidRPr="00D24F77">
              <w:t> </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1B51EC36" w14:textId="77777777" w:rsidR="005E7CB1" w:rsidRPr="00D24F77" w:rsidRDefault="005E7CB1" w:rsidP="002C0D80">
            <w:pPr>
              <w:spacing w:after="120"/>
              <w:jc w:val="center"/>
              <w:rPr>
                <w:b/>
                <w:bCs/>
              </w:rPr>
            </w:pPr>
            <w:r w:rsidRPr="00D24F77">
              <w:rPr>
                <w:b/>
                <w:bCs/>
                <w:lang w:val="vi-VN"/>
              </w:rPr>
              <w:t>Cộng</w:t>
            </w: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30DFA66A" w14:textId="77777777" w:rsidR="005E7CB1" w:rsidRPr="00D24F77" w:rsidRDefault="005E7CB1" w:rsidP="002C0D80">
            <w:pPr>
              <w:spacing w:after="120"/>
              <w:jc w:val="center"/>
              <w:rPr>
                <w:b/>
                <w:bCs/>
              </w:rPr>
            </w:pPr>
            <w:r w:rsidRPr="00D24F77">
              <w:rPr>
                <w:b/>
                <w:bCs/>
                <w:lang w:val="vi-VN"/>
              </w:rPr>
              <w:t>9</w:t>
            </w:r>
            <w:r w:rsidRPr="00D24F77">
              <w:rPr>
                <w:b/>
                <w:bCs/>
              </w:rPr>
              <w:t>0</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0EFFFF56" w14:textId="77777777" w:rsidR="005E7CB1" w:rsidRPr="00D24F77" w:rsidRDefault="005E7CB1" w:rsidP="002C0D80">
            <w:pPr>
              <w:spacing w:after="120"/>
              <w:jc w:val="center"/>
              <w:rPr>
                <w:b/>
                <w:bCs/>
              </w:rPr>
            </w:pPr>
            <w:r w:rsidRPr="00D24F77">
              <w:rPr>
                <w:b/>
                <w:bCs/>
                <w:lang w:val="vi-VN"/>
              </w:rPr>
              <w:t>30</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0DF33D05" w14:textId="15974037" w:rsidR="005E7CB1" w:rsidRPr="00D24F77" w:rsidRDefault="005E7CB1" w:rsidP="002C0D80">
            <w:pPr>
              <w:spacing w:after="120"/>
              <w:jc w:val="center"/>
              <w:rPr>
                <w:b/>
                <w:bCs/>
              </w:rPr>
            </w:pPr>
            <w:r w:rsidRPr="00D24F77">
              <w:rPr>
                <w:b/>
                <w:bCs/>
              </w:rPr>
              <w:t>5</w:t>
            </w:r>
            <w:r w:rsidR="006E3B06" w:rsidRPr="00D24F77">
              <w:rPr>
                <w:b/>
                <w:bCs/>
              </w:rPr>
              <w:t>6</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477893D3" w14:textId="08B1A335" w:rsidR="005E7CB1" w:rsidRPr="00D24F77" w:rsidRDefault="006E3B06" w:rsidP="002C0D80">
            <w:pPr>
              <w:spacing w:after="120"/>
              <w:jc w:val="center"/>
              <w:rPr>
                <w:b/>
                <w:bCs/>
              </w:rPr>
            </w:pPr>
            <w:r w:rsidRPr="00D24F77">
              <w:rPr>
                <w:b/>
                <w:bCs/>
              </w:rPr>
              <w:t>4</w:t>
            </w:r>
          </w:p>
        </w:tc>
      </w:tr>
    </w:tbl>
    <w:p w14:paraId="64CAE51D" w14:textId="77777777" w:rsidR="005E7CB1" w:rsidRPr="00D24F77" w:rsidRDefault="005E7CB1" w:rsidP="005E7CB1">
      <w:pPr>
        <w:spacing w:after="120"/>
        <w:ind w:firstLine="540"/>
        <w:jc w:val="both"/>
        <w:rPr>
          <w:bCs/>
          <w:lang w:val="vi-VN"/>
        </w:rPr>
      </w:pPr>
    </w:p>
    <w:p w14:paraId="56C47A27" w14:textId="77777777" w:rsidR="005E7CB1" w:rsidRPr="00D24F77" w:rsidRDefault="005E7CB1" w:rsidP="005E7CB1">
      <w:pPr>
        <w:spacing w:after="120"/>
        <w:jc w:val="both"/>
        <w:rPr>
          <w:bCs/>
          <w:lang w:val="vi-VN"/>
        </w:rPr>
      </w:pPr>
      <w:r w:rsidRPr="00D24F77">
        <w:rPr>
          <w:bCs/>
          <w:lang w:val="vi-VN"/>
        </w:rPr>
        <w:t>2. Nội dung chi tiết:</w:t>
      </w:r>
    </w:p>
    <w:p w14:paraId="4A8F043B" w14:textId="7E12B761" w:rsidR="005E7CB1" w:rsidRPr="00D24F77" w:rsidRDefault="005E7CB1" w:rsidP="005E7CB1">
      <w:pPr>
        <w:tabs>
          <w:tab w:val="left" w:pos="6450"/>
        </w:tabs>
        <w:spacing w:after="120"/>
        <w:jc w:val="center"/>
        <w:rPr>
          <w:b/>
          <w:bCs/>
          <w:lang w:val="vi-VN"/>
        </w:rPr>
      </w:pPr>
      <w:r w:rsidRPr="00D24F77">
        <w:rPr>
          <w:b/>
          <w:lang w:val="vi-VN"/>
        </w:rPr>
        <w:t>Bài 1.</w:t>
      </w:r>
      <w:r w:rsidRPr="00D24F77">
        <w:rPr>
          <w:lang w:val="vi-VN"/>
        </w:rPr>
        <w:t xml:space="preserve"> </w:t>
      </w:r>
      <w:r w:rsidRPr="00D24F77">
        <w:rPr>
          <w:b/>
          <w:bCs/>
          <w:lang w:val="vi-VN"/>
        </w:rPr>
        <w:t xml:space="preserve">Đại cương về phần mềm Cad/cam                       </w:t>
      </w:r>
      <w:r w:rsidRPr="00D24F77">
        <w:rPr>
          <w:lang w:val="vi-VN"/>
        </w:rPr>
        <w:t>Thời gian:1</w:t>
      </w:r>
      <w:r w:rsidR="003504AB" w:rsidRPr="00D24F77">
        <w:rPr>
          <w:lang w:val="en-GB"/>
        </w:rPr>
        <w:t xml:space="preserve"> </w:t>
      </w:r>
      <w:r w:rsidRPr="00D24F77">
        <w:rPr>
          <w:lang w:val="vi-VN"/>
        </w:rPr>
        <w:t>giờ</w:t>
      </w:r>
    </w:p>
    <w:p w14:paraId="6BA23202" w14:textId="77777777" w:rsidR="005E7CB1" w:rsidRPr="00D24F77" w:rsidRDefault="005E7CB1" w:rsidP="005E7CB1">
      <w:pPr>
        <w:spacing w:after="120"/>
        <w:jc w:val="both"/>
        <w:rPr>
          <w:lang w:val="vi-VN"/>
        </w:rPr>
      </w:pPr>
      <w:r w:rsidRPr="00D24F77">
        <w:t xml:space="preserve">1. </w:t>
      </w:r>
      <w:r w:rsidRPr="00D24F77">
        <w:rPr>
          <w:lang w:val="vi-VN"/>
        </w:rPr>
        <w:t xml:space="preserve">Mục tiêu của bài: </w:t>
      </w:r>
    </w:p>
    <w:p w14:paraId="48656A1E" w14:textId="77777777" w:rsidR="005E7CB1" w:rsidRPr="00D24F77" w:rsidRDefault="005E7CB1">
      <w:pPr>
        <w:numPr>
          <w:ilvl w:val="0"/>
          <w:numId w:val="35"/>
        </w:numPr>
        <w:spacing w:before="120"/>
        <w:ind w:left="426" w:hanging="218"/>
        <w:jc w:val="both"/>
        <w:rPr>
          <w:lang w:val="vi-VN"/>
        </w:rPr>
      </w:pPr>
      <w:r w:rsidRPr="00D24F77">
        <w:rPr>
          <w:lang w:val="vi-VN"/>
        </w:rPr>
        <w:t>Trình bày được lịch sử phát triển của máy cắt gọt kim loại</w:t>
      </w:r>
    </w:p>
    <w:p w14:paraId="75A4D03F" w14:textId="77777777" w:rsidR="005E7CB1" w:rsidRPr="00D24F77" w:rsidRDefault="005E7CB1">
      <w:pPr>
        <w:numPr>
          <w:ilvl w:val="0"/>
          <w:numId w:val="35"/>
        </w:numPr>
        <w:spacing w:before="120"/>
        <w:ind w:left="426" w:hanging="218"/>
        <w:jc w:val="both"/>
        <w:rPr>
          <w:lang w:val="vi-VN"/>
        </w:rPr>
      </w:pPr>
      <w:r w:rsidRPr="00D24F77">
        <w:rPr>
          <w:lang w:val="vi-VN"/>
        </w:rPr>
        <w:t>Trình bày được tiện ích của Cad/cam trong thiết kế và gia công chi tiết.</w:t>
      </w:r>
    </w:p>
    <w:p w14:paraId="4ED5E870" w14:textId="77777777" w:rsidR="005E7CB1" w:rsidRPr="00D24F77" w:rsidRDefault="005E7CB1" w:rsidP="005E7CB1">
      <w:pPr>
        <w:tabs>
          <w:tab w:val="left" w:pos="4500"/>
          <w:tab w:val="right" w:pos="8460"/>
        </w:tabs>
        <w:spacing w:after="120"/>
        <w:jc w:val="both"/>
        <w:rPr>
          <w:lang w:val="vi-VN"/>
        </w:rPr>
      </w:pPr>
      <w:r w:rsidRPr="00D24F77">
        <w:rPr>
          <w:lang w:val="vi-VN"/>
        </w:rPr>
        <w:t>2. Nội dung của bài:</w:t>
      </w:r>
      <w:r w:rsidRPr="00D24F77">
        <w:rPr>
          <w:lang w:val="vi-VN"/>
        </w:rPr>
        <w:tab/>
      </w:r>
      <w:r w:rsidRPr="00D24F77">
        <w:rPr>
          <w:lang w:val="vi-VN"/>
        </w:rPr>
        <w:tab/>
      </w:r>
      <w:r w:rsidRPr="00D24F77">
        <w:rPr>
          <w:lang w:val="vi-VN"/>
        </w:rPr>
        <w:tab/>
      </w:r>
    </w:p>
    <w:p w14:paraId="7F42EBB9" w14:textId="77777777" w:rsidR="005E7CB1" w:rsidRPr="00D24F77" w:rsidRDefault="005E7CB1" w:rsidP="005E7CB1">
      <w:pPr>
        <w:spacing w:after="120"/>
        <w:ind w:left="327" w:hanging="207"/>
        <w:jc w:val="both"/>
        <w:rPr>
          <w:lang w:val="vi-VN"/>
        </w:rPr>
      </w:pPr>
      <w:r w:rsidRPr="00D24F77">
        <w:rPr>
          <w:lang w:val="vi-VN"/>
        </w:rPr>
        <w:t xml:space="preserve">  2.1. Lịch sử phát triển của máy công cụ.</w:t>
      </w:r>
    </w:p>
    <w:p w14:paraId="455A0CA5" w14:textId="77777777" w:rsidR="005E7CB1" w:rsidRPr="00D24F77" w:rsidRDefault="005E7CB1" w:rsidP="005E7CB1">
      <w:pPr>
        <w:spacing w:after="120"/>
        <w:ind w:left="327" w:hanging="207"/>
        <w:jc w:val="both"/>
        <w:rPr>
          <w:lang w:val="vi-VN"/>
        </w:rPr>
      </w:pPr>
      <w:r w:rsidRPr="00D24F77">
        <w:rPr>
          <w:lang w:val="vi-VN"/>
        </w:rPr>
        <w:t xml:space="preserve">  2.2. Các tiện ích của phần mềm Cad/cam       </w:t>
      </w:r>
    </w:p>
    <w:p w14:paraId="2AA3FA46" w14:textId="77777777" w:rsidR="005E7CB1" w:rsidRPr="00D24F77" w:rsidRDefault="005E7CB1" w:rsidP="005E7CB1">
      <w:pPr>
        <w:spacing w:after="120"/>
        <w:ind w:left="327" w:hanging="207"/>
        <w:jc w:val="both"/>
        <w:rPr>
          <w:lang w:val="vi-VN"/>
        </w:rPr>
      </w:pPr>
      <w:r w:rsidRPr="00D24F77">
        <w:rPr>
          <w:lang w:val="vi-VN"/>
        </w:rPr>
        <w:t xml:space="preserve">  2.3. Một số phần mềm Cad /cam thường dùng ở Việt Nam</w:t>
      </w:r>
    </w:p>
    <w:p w14:paraId="6FC50B38" w14:textId="77777777" w:rsidR="005E7CB1" w:rsidRPr="00D24F77" w:rsidRDefault="005E7CB1" w:rsidP="005E7CB1">
      <w:pPr>
        <w:spacing w:after="120"/>
        <w:jc w:val="both"/>
        <w:rPr>
          <w:lang w:val="vi-VN"/>
        </w:rPr>
      </w:pPr>
    </w:p>
    <w:p w14:paraId="754C6198" w14:textId="4A537094" w:rsidR="005E7CB1" w:rsidRPr="00D24F77" w:rsidRDefault="005E7CB1" w:rsidP="005E7CB1">
      <w:pPr>
        <w:spacing w:after="120"/>
        <w:jc w:val="center"/>
        <w:rPr>
          <w:b/>
        </w:rPr>
      </w:pPr>
      <w:r w:rsidRPr="00D24F77">
        <w:rPr>
          <w:b/>
          <w:lang w:val="vi-VN"/>
        </w:rPr>
        <w:t>Bài 2.</w:t>
      </w:r>
      <w:r w:rsidRPr="00D24F77">
        <w:rPr>
          <w:lang w:val="vi-VN"/>
        </w:rPr>
        <w:t xml:space="preserve"> </w:t>
      </w:r>
      <w:r w:rsidRPr="00D24F77">
        <w:rPr>
          <w:b/>
          <w:lang w:val="vi-VN"/>
        </w:rPr>
        <w:t>Các lệnh vẽ phác (Ske</w:t>
      </w:r>
      <w:r w:rsidRPr="00D24F77">
        <w:rPr>
          <w:b/>
        </w:rPr>
        <w:t>t</w:t>
      </w:r>
      <w:r w:rsidRPr="00D24F77">
        <w:rPr>
          <w:b/>
          <w:lang w:val="vi-VN"/>
        </w:rPr>
        <w:t>cher)</w:t>
      </w:r>
      <w:r w:rsidRPr="00D24F77">
        <w:tab/>
        <w:t xml:space="preserve">  </w:t>
      </w:r>
      <w:r w:rsidRPr="00D24F77">
        <w:tab/>
      </w:r>
      <w:r w:rsidRPr="00D24F77">
        <w:tab/>
      </w:r>
      <w:r w:rsidRPr="00D24F77">
        <w:tab/>
      </w:r>
      <w:r w:rsidRPr="00D24F77">
        <w:rPr>
          <w:lang w:val="vi-VN"/>
        </w:rPr>
        <w:t>Thời gian:</w:t>
      </w:r>
      <w:r w:rsidRPr="00D24F77">
        <w:t>10</w:t>
      </w:r>
      <w:r w:rsidR="003504AB" w:rsidRPr="00D24F77">
        <w:t xml:space="preserve"> </w:t>
      </w:r>
      <w:r w:rsidRPr="00D24F77">
        <w:t>giờ</w:t>
      </w:r>
    </w:p>
    <w:p w14:paraId="0E4906F9" w14:textId="77777777" w:rsidR="005E7CB1" w:rsidRPr="00D24F77" w:rsidRDefault="005E7CB1" w:rsidP="005E7CB1">
      <w:pPr>
        <w:spacing w:after="120"/>
        <w:jc w:val="both"/>
        <w:rPr>
          <w:lang w:val="vi-VN"/>
        </w:rPr>
      </w:pPr>
      <w:r w:rsidRPr="00D24F77">
        <w:t xml:space="preserve">1. </w:t>
      </w:r>
      <w:r w:rsidRPr="00D24F77">
        <w:rPr>
          <w:lang w:val="vi-VN"/>
        </w:rPr>
        <w:t xml:space="preserve">Mục tiêu của bài: </w:t>
      </w:r>
    </w:p>
    <w:p w14:paraId="229D3096" w14:textId="77777777" w:rsidR="005E7CB1" w:rsidRPr="00D24F77" w:rsidRDefault="005E7CB1">
      <w:pPr>
        <w:numPr>
          <w:ilvl w:val="0"/>
          <w:numId w:val="35"/>
        </w:numPr>
        <w:spacing w:before="120"/>
        <w:ind w:left="426" w:hanging="218"/>
        <w:jc w:val="both"/>
        <w:rPr>
          <w:lang w:val="vi-VN"/>
        </w:rPr>
      </w:pPr>
      <w:r w:rsidRPr="00D24F77">
        <w:rPr>
          <w:lang w:val="vi-VN"/>
        </w:rPr>
        <w:t>Nhận dạng và chọn đúng lệnh vẽ cho từng biên dạng của chi tiết.</w:t>
      </w:r>
    </w:p>
    <w:p w14:paraId="035DB1D4" w14:textId="77777777" w:rsidR="005E7CB1" w:rsidRPr="00D24F77" w:rsidRDefault="005E7CB1">
      <w:pPr>
        <w:numPr>
          <w:ilvl w:val="0"/>
          <w:numId w:val="35"/>
        </w:numPr>
        <w:spacing w:before="120"/>
        <w:ind w:left="426" w:hanging="218"/>
        <w:jc w:val="both"/>
        <w:rPr>
          <w:bCs/>
          <w:iCs/>
          <w:lang w:val="vi-VN" w:eastAsia="ko-KR"/>
        </w:rPr>
      </w:pPr>
      <w:r w:rsidRPr="00D24F77">
        <w:rPr>
          <w:lang w:val="vi-VN"/>
        </w:rPr>
        <w:t xml:space="preserve">Vẽ phác </w:t>
      </w:r>
      <w:r w:rsidR="00F67991" w:rsidRPr="00D24F77">
        <w:rPr>
          <w:lang w:val="vi-VN"/>
        </w:rPr>
        <w:t xml:space="preserve">được </w:t>
      </w:r>
      <w:r w:rsidRPr="00D24F77">
        <w:rPr>
          <w:lang w:val="vi-VN"/>
        </w:rPr>
        <w:t>các biên dạng c</w:t>
      </w:r>
      <w:r w:rsidRPr="00D24F77">
        <w:rPr>
          <w:bCs/>
          <w:iCs/>
          <w:lang w:val="vi-VN" w:eastAsia="ko-KR"/>
        </w:rPr>
        <w:t>hi tiết thẳng, tròn, cong..đúng kích thước và yêu cầu của bản vẽ.</w:t>
      </w:r>
    </w:p>
    <w:p w14:paraId="3C7BC27F" w14:textId="77777777" w:rsidR="005E7CB1" w:rsidRPr="00D24F77" w:rsidRDefault="005E7CB1" w:rsidP="005E7CB1">
      <w:pPr>
        <w:tabs>
          <w:tab w:val="left" w:pos="4500"/>
          <w:tab w:val="right" w:pos="8460"/>
        </w:tabs>
        <w:spacing w:after="120"/>
        <w:jc w:val="both"/>
        <w:rPr>
          <w:lang w:val="vi-VN"/>
        </w:rPr>
      </w:pPr>
      <w:r w:rsidRPr="00D24F77">
        <w:rPr>
          <w:lang w:val="vi-VN"/>
        </w:rPr>
        <w:t>2. Nội dung của bài:</w:t>
      </w:r>
      <w:r w:rsidRPr="00D24F77">
        <w:rPr>
          <w:lang w:val="vi-VN"/>
        </w:rPr>
        <w:tab/>
      </w:r>
      <w:r w:rsidRPr="00D24F77">
        <w:rPr>
          <w:lang w:val="vi-VN"/>
        </w:rPr>
        <w:tab/>
      </w:r>
    </w:p>
    <w:p w14:paraId="72E1499E" w14:textId="77777777" w:rsidR="005E7CB1" w:rsidRPr="00D24F77" w:rsidRDefault="005E7CB1" w:rsidP="005E7CB1">
      <w:pPr>
        <w:spacing w:after="120"/>
        <w:ind w:left="218" w:hanging="218"/>
        <w:jc w:val="both"/>
        <w:rPr>
          <w:lang w:val="vi-VN"/>
        </w:rPr>
      </w:pPr>
      <w:r w:rsidRPr="00D24F77">
        <w:rPr>
          <w:lang w:val="vi-VN"/>
        </w:rPr>
        <w:t xml:space="preserve">    2.1. Các lệnh vẽ phác cơ bản.</w:t>
      </w:r>
    </w:p>
    <w:p w14:paraId="47D2172D" w14:textId="77777777" w:rsidR="005E7CB1" w:rsidRPr="00D24F77" w:rsidRDefault="005E7CB1" w:rsidP="005E7CB1">
      <w:pPr>
        <w:spacing w:after="120"/>
        <w:ind w:left="218" w:hanging="218"/>
        <w:jc w:val="both"/>
        <w:rPr>
          <w:lang w:val="vi-VN"/>
        </w:rPr>
      </w:pPr>
      <w:r w:rsidRPr="00D24F77">
        <w:rPr>
          <w:lang w:val="vi-VN"/>
        </w:rPr>
        <w:t xml:space="preserve">    2.2. Trình tự các bước vẽ phác biên dạng chi tiết của bài tập </w:t>
      </w:r>
    </w:p>
    <w:p w14:paraId="61CFFF06" w14:textId="77777777" w:rsidR="005E7CB1" w:rsidRPr="00D24F77" w:rsidRDefault="005E7CB1" w:rsidP="005E7CB1">
      <w:pPr>
        <w:spacing w:after="120"/>
        <w:jc w:val="both"/>
        <w:rPr>
          <w:lang w:val="vi-VN"/>
        </w:rPr>
      </w:pPr>
    </w:p>
    <w:p w14:paraId="037775AE" w14:textId="2F11F2D5" w:rsidR="005E7CB1" w:rsidRPr="00D24F77" w:rsidRDefault="005E7CB1" w:rsidP="005E7CB1">
      <w:pPr>
        <w:spacing w:after="120"/>
        <w:jc w:val="center"/>
        <w:rPr>
          <w:lang w:val="vi-VN"/>
        </w:rPr>
      </w:pPr>
      <w:r w:rsidRPr="00D24F77">
        <w:rPr>
          <w:b/>
          <w:lang w:val="vi-VN"/>
        </w:rPr>
        <w:t>Bài 3.</w:t>
      </w:r>
      <w:r w:rsidRPr="00D24F77">
        <w:rPr>
          <w:lang w:val="vi-VN"/>
        </w:rPr>
        <w:t xml:space="preserve">  </w:t>
      </w:r>
      <w:r w:rsidRPr="00D24F77">
        <w:rPr>
          <w:b/>
          <w:lang w:val="vi-VN"/>
        </w:rPr>
        <w:t xml:space="preserve">Các lệnh vẽ khối đặc ( Solid )    </w:t>
      </w:r>
      <w:r w:rsidRPr="00D24F77">
        <w:rPr>
          <w:b/>
          <w:lang w:val="vi-VN"/>
        </w:rPr>
        <w:tab/>
      </w:r>
      <w:r w:rsidRPr="00D24F77">
        <w:rPr>
          <w:b/>
          <w:lang w:val="vi-VN"/>
        </w:rPr>
        <w:tab/>
      </w:r>
      <w:r w:rsidRPr="00D24F77">
        <w:rPr>
          <w:b/>
          <w:lang w:val="vi-VN"/>
        </w:rPr>
        <w:tab/>
      </w:r>
      <w:r w:rsidRPr="00D24F77">
        <w:rPr>
          <w:lang w:val="vi-VN"/>
        </w:rPr>
        <w:t>Thời gian:16</w:t>
      </w:r>
      <w:r w:rsidR="003504AB" w:rsidRPr="00D24F77">
        <w:rPr>
          <w:lang w:val="en-GB"/>
        </w:rPr>
        <w:t xml:space="preserve"> </w:t>
      </w:r>
      <w:r w:rsidRPr="00D24F77">
        <w:rPr>
          <w:lang w:val="vi-VN"/>
        </w:rPr>
        <w:t>giờ</w:t>
      </w:r>
    </w:p>
    <w:p w14:paraId="18EA484A" w14:textId="77777777" w:rsidR="005E7CB1" w:rsidRPr="00D24F77" w:rsidRDefault="005E7CB1" w:rsidP="005E7CB1">
      <w:pPr>
        <w:spacing w:after="120"/>
        <w:jc w:val="both"/>
      </w:pPr>
      <w:r w:rsidRPr="00D24F77">
        <w:t xml:space="preserve">1. </w:t>
      </w:r>
      <w:r w:rsidRPr="00D24F77">
        <w:rPr>
          <w:lang w:val="vi-VN"/>
        </w:rPr>
        <w:t xml:space="preserve">Mục tiêu của bài: </w:t>
      </w:r>
    </w:p>
    <w:p w14:paraId="6EE3FB92" w14:textId="77777777" w:rsidR="005E7CB1" w:rsidRPr="00D24F77" w:rsidRDefault="005E7CB1">
      <w:pPr>
        <w:numPr>
          <w:ilvl w:val="0"/>
          <w:numId w:val="35"/>
        </w:numPr>
        <w:spacing w:before="120"/>
        <w:ind w:left="426" w:hanging="218"/>
        <w:jc w:val="both"/>
      </w:pPr>
      <w:r w:rsidRPr="00D24F77">
        <w:lastRenderedPageBreak/>
        <w:t xml:space="preserve">Trình bày </w:t>
      </w:r>
      <w:r w:rsidR="008929AB" w:rsidRPr="00D24F77">
        <w:t>đầy đủ các lệnh vẽ các dạng khối</w:t>
      </w:r>
      <w:r w:rsidRPr="00D24F77">
        <w:t xml:space="preserve"> đặc.</w:t>
      </w:r>
    </w:p>
    <w:p w14:paraId="3B371530" w14:textId="77777777" w:rsidR="005E7CB1" w:rsidRPr="00D24F77" w:rsidRDefault="005E7CB1">
      <w:pPr>
        <w:numPr>
          <w:ilvl w:val="0"/>
          <w:numId w:val="35"/>
        </w:numPr>
        <w:spacing w:before="120"/>
        <w:ind w:left="426" w:hanging="218"/>
        <w:jc w:val="both"/>
      </w:pPr>
      <w:r w:rsidRPr="00D24F77">
        <w:t>Ứng dụng vẽ</w:t>
      </w:r>
      <w:r w:rsidR="00C43C01" w:rsidRPr="00D24F77">
        <w:t xml:space="preserve"> được</w:t>
      </w:r>
      <w:r w:rsidRPr="00D24F77">
        <w:t xml:space="preserve"> khối đặc chữ nhật, cong, xuyến, xoắn-uốn…</w:t>
      </w:r>
    </w:p>
    <w:p w14:paraId="4B34A3BC" w14:textId="77777777" w:rsidR="00E00DD4" w:rsidRPr="00D24F77" w:rsidRDefault="00E00DD4">
      <w:pPr>
        <w:numPr>
          <w:ilvl w:val="0"/>
          <w:numId w:val="35"/>
        </w:numPr>
        <w:spacing w:before="120"/>
        <w:ind w:left="426" w:hanging="218"/>
        <w:jc w:val="both"/>
      </w:pPr>
      <w:r w:rsidRPr="00D24F77">
        <w:t>Rèn luyện tính tỉ mỉ, cẩn thận, nâng cao tinh thần làm việc nhóm, có ý thức gìn giữ vệ sinh, ngăn nắp, bảo quản tốt thiết bị.</w:t>
      </w:r>
    </w:p>
    <w:p w14:paraId="3D7A4035" w14:textId="77777777" w:rsidR="005E7CB1" w:rsidRPr="00D24F77" w:rsidRDefault="005E7CB1" w:rsidP="005E7CB1">
      <w:pPr>
        <w:tabs>
          <w:tab w:val="left" w:pos="4500"/>
          <w:tab w:val="right" w:pos="8460"/>
        </w:tabs>
        <w:spacing w:after="120"/>
        <w:jc w:val="both"/>
        <w:rPr>
          <w:lang w:val="vi-VN"/>
        </w:rPr>
      </w:pPr>
      <w:r w:rsidRPr="00D24F77">
        <w:t xml:space="preserve">2. </w:t>
      </w:r>
      <w:r w:rsidRPr="00D24F77">
        <w:rPr>
          <w:lang w:val="vi-VN"/>
        </w:rPr>
        <w:t>Nội dung của bài:</w:t>
      </w:r>
      <w:r w:rsidRPr="00D24F77">
        <w:tab/>
      </w:r>
      <w:r w:rsidRPr="00D24F77">
        <w:tab/>
      </w:r>
    </w:p>
    <w:p w14:paraId="15FE1416" w14:textId="77777777" w:rsidR="005E7CB1" w:rsidRPr="00D24F77" w:rsidRDefault="005E7CB1" w:rsidP="005E7CB1">
      <w:pPr>
        <w:spacing w:after="120"/>
        <w:ind w:left="327" w:hanging="327"/>
        <w:jc w:val="both"/>
        <w:rPr>
          <w:lang w:val="vi-VN"/>
        </w:rPr>
      </w:pPr>
      <w:r w:rsidRPr="00D24F77">
        <w:t xml:space="preserve">   2.</w:t>
      </w:r>
      <w:r w:rsidRPr="00D24F77">
        <w:rPr>
          <w:lang w:val="vi-VN"/>
        </w:rPr>
        <w:t xml:space="preserve">1. Các lệnh vẽ khối đặc </w:t>
      </w:r>
    </w:p>
    <w:p w14:paraId="4F5559DF" w14:textId="77777777" w:rsidR="005E7CB1" w:rsidRPr="00D24F77" w:rsidRDefault="005E7CB1" w:rsidP="005E7CB1">
      <w:pPr>
        <w:spacing w:after="120"/>
        <w:ind w:left="327" w:hanging="327"/>
        <w:jc w:val="both"/>
        <w:rPr>
          <w:lang w:val="vi-VN"/>
        </w:rPr>
      </w:pPr>
      <w:r w:rsidRPr="00D24F77">
        <w:t xml:space="preserve">   2.</w:t>
      </w:r>
      <w:r w:rsidRPr="00D24F77">
        <w:rPr>
          <w:lang w:val="vi-VN"/>
        </w:rPr>
        <w:t xml:space="preserve">2. Ứng vẽ các dạng khối đặc theo đúng yêu cầu và thời gian.       </w:t>
      </w:r>
    </w:p>
    <w:p w14:paraId="18659D9A" w14:textId="77777777" w:rsidR="005E7CB1" w:rsidRPr="00D24F77" w:rsidRDefault="005E7CB1" w:rsidP="005E7CB1">
      <w:pPr>
        <w:spacing w:after="120"/>
        <w:jc w:val="both"/>
      </w:pPr>
    </w:p>
    <w:p w14:paraId="0D5BCB67" w14:textId="77777777" w:rsidR="005E7CB1" w:rsidRPr="00D24F77" w:rsidRDefault="005E7CB1" w:rsidP="005E7CB1">
      <w:pPr>
        <w:tabs>
          <w:tab w:val="left" w:pos="4500"/>
          <w:tab w:val="right" w:pos="8460"/>
        </w:tabs>
        <w:spacing w:after="120"/>
        <w:jc w:val="center"/>
        <w:rPr>
          <w:lang w:val="vi-VN"/>
        </w:rPr>
      </w:pPr>
      <w:r w:rsidRPr="00D24F77">
        <w:rPr>
          <w:b/>
          <w:lang w:val="vi-VN"/>
        </w:rPr>
        <w:t>Bài 4.</w:t>
      </w:r>
      <w:r w:rsidRPr="00D24F77">
        <w:rPr>
          <w:lang w:val="vi-VN"/>
        </w:rPr>
        <w:t xml:space="preserve"> </w:t>
      </w:r>
      <w:r w:rsidRPr="00D24F77">
        <w:rPr>
          <w:b/>
          <w:lang w:val="vi-VN"/>
        </w:rPr>
        <w:t xml:space="preserve">Tạo </w:t>
      </w:r>
      <w:r w:rsidRPr="00D24F77">
        <w:rPr>
          <w:b/>
        </w:rPr>
        <w:t>mặt chuẩn</w:t>
      </w:r>
      <w:r w:rsidRPr="00D24F77">
        <w:rPr>
          <w:b/>
          <w:lang w:val="vi-VN"/>
        </w:rPr>
        <w:t xml:space="preserve"> và sao chép mẫu vẽ</w:t>
      </w:r>
      <w:r w:rsidRPr="00D24F77">
        <w:rPr>
          <w:b/>
        </w:rPr>
        <w:t xml:space="preserve">   </w:t>
      </w:r>
      <w:r w:rsidRPr="00D24F77">
        <w:rPr>
          <w:b/>
        </w:rPr>
        <w:tab/>
      </w:r>
      <w:r w:rsidRPr="00D24F77">
        <w:rPr>
          <w:lang w:val="vi-VN"/>
        </w:rPr>
        <w:t>Thời gian:</w:t>
      </w:r>
      <w:r w:rsidRPr="00D24F77">
        <w:t xml:space="preserve"> 15 giờ</w:t>
      </w:r>
    </w:p>
    <w:p w14:paraId="1596F993" w14:textId="77777777" w:rsidR="005E7CB1" w:rsidRPr="00D24F77" w:rsidRDefault="005E7CB1" w:rsidP="005E7CB1">
      <w:pPr>
        <w:spacing w:after="120"/>
        <w:rPr>
          <w:lang w:val="vi-VN"/>
        </w:rPr>
      </w:pPr>
      <w:r w:rsidRPr="00D24F77">
        <w:t xml:space="preserve">1. </w:t>
      </w:r>
      <w:r w:rsidRPr="00D24F77">
        <w:rPr>
          <w:lang w:val="vi-VN"/>
        </w:rPr>
        <w:t xml:space="preserve">Mục tiêu của bài: </w:t>
      </w:r>
    </w:p>
    <w:p w14:paraId="5BF136FF" w14:textId="77777777" w:rsidR="005E7CB1" w:rsidRPr="00D24F77" w:rsidRDefault="005E7CB1">
      <w:pPr>
        <w:numPr>
          <w:ilvl w:val="0"/>
          <w:numId w:val="35"/>
        </w:numPr>
        <w:spacing w:before="120"/>
        <w:ind w:left="426" w:hanging="218"/>
        <w:jc w:val="both"/>
        <w:rPr>
          <w:lang w:val="vi-VN"/>
        </w:rPr>
      </w:pPr>
      <w:r w:rsidRPr="00D24F77">
        <w:rPr>
          <w:lang w:val="vi-VN"/>
        </w:rPr>
        <w:t>Giải thích được sự cần thiết phải chọn mặt vẽ phác.</w:t>
      </w:r>
    </w:p>
    <w:p w14:paraId="4FD7B020" w14:textId="77777777" w:rsidR="005E7CB1" w:rsidRPr="00D24F77" w:rsidRDefault="005E7CB1">
      <w:pPr>
        <w:numPr>
          <w:ilvl w:val="0"/>
          <w:numId w:val="35"/>
        </w:numPr>
        <w:spacing w:before="120"/>
        <w:ind w:left="426" w:hanging="218"/>
        <w:jc w:val="both"/>
        <w:rPr>
          <w:lang w:val="vi-VN"/>
        </w:rPr>
      </w:pPr>
      <w:r w:rsidRPr="00D24F77">
        <w:rPr>
          <w:lang w:val="vi-VN"/>
        </w:rPr>
        <w:t>Trình bày đầy đủ các lệnh tạo mặt phẳng phác.</w:t>
      </w:r>
    </w:p>
    <w:p w14:paraId="208C8D26" w14:textId="77777777" w:rsidR="005E7CB1" w:rsidRPr="00D24F77" w:rsidRDefault="005E7CB1">
      <w:pPr>
        <w:numPr>
          <w:ilvl w:val="0"/>
          <w:numId w:val="35"/>
        </w:numPr>
        <w:spacing w:before="120"/>
        <w:ind w:left="426" w:hanging="218"/>
        <w:jc w:val="both"/>
        <w:rPr>
          <w:lang w:val="vi-VN"/>
        </w:rPr>
      </w:pPr>
      <w:r w:rsidRPr="00D24F77">
        <w:rPr>
          <w:lang w:val="vi-VN"/>
        </w:rPr>
        <w:t>Ứng dụng vẽ phác và tạo lỗ chi tiết trên mặt phẳng nghiêng.</w:t>
      </w:r>
    </w:p>
    <w:p w14:paraId="4B0FB642" w14:textId="77777777" w:rsidR="00C43C01" w:rsidRPr="00D24F77" w:rsidRDefault="00C43C01">
      <w:pPr>
        <w:numPr>
          <w:ilvl w:val="0"/>
          <w:numId w:val="35"/>
        </w:numPr>
        <w:spacing w:before="120"/>
        <w:ind w:left="426" w:hanging="218"/>
        <w:jc w:val="both"/>
        <w:rPr>
          <w:lang w:val="vi-VN"/>
        </w:rPr>
      </w:pPr>
      <w:r w:rsidRPr="00D24F77">
        <w:rPr>
          <w:lang w:val="vi-VN"/>
        </w:rPr>
        <w:t>Rèn luyện tính tỉ mỉ, cẩn thận, nâng cao tinh thần làm việc nhóm, có ý thức gìn giữ vệ sinh, ngăn nắp, bảo quản tốt thiết bị.</w:t>
      </w:r>
    </w:p>
    <w:p w14:paraId="34CFD872" w14:textId="77777777" w:rsidR="005E7CB1" w:rsidRPr="00D24F77" w:rsidRDefault="005E7CB1" w:rsidP="005E7CB1">
      <w:pPr>
        <w:tabs>
          <w:tab w:val="left" w:pos="4500"/>
          <w:tab w:val="right" w:pos="8460"/>
        </w:tabs>
        <w:spacing w:after="120"/>
        <w:rPr>
          <w:lang w:val="vi-VN"/>
        </w:rPr>
      </w:pPr>
      <w:r w:rsidRPr="00D24F77">
        <w:rPr>
          <w:lang w:val="vi-VN"/>
        </w:rPr>
        <w:t>2. Nội dung của bài:</w:t>
      </w:r>
      <w:r w:rsidRPr="00D24F77">
        <w:rPr>
          <w:lang w:val="vi-VN"/>
        </w:rPr>
        <w:tab/>
        <w:t xml:space="preserve"> </w:t>
      </w:r>
      <w:r w:rsidRPr="00D24F77">
        <w:rPr>
          <w:lang w:val="vi-VN"/>
        </w:rPr>
        <w:tab/>
      </w:r>
    </w:p>
    <w:p w14:paraId="24AF586B" w14:textId="77777777" w:rsidR="005E7CB1" w:rsidRPr="00D24F77" w:rsidRDefault="005E7CB1" w:rsidP="005E7CB1">
      <w:pPr>
        <w:tabs>
          <w:tab w:val="left" w:pos="4500"/>
          <w:tab w:val="right" w:pos="8460"/>
        </w:tabs>
        <w:spacing w:after="120"/>
        <w:rPr>
          <w:lang w:val="vi-VN"/>
        </w:rPr>
      </w:pPr>
      <w:r w:rsidRPr="00D24F77">
        <w:rPr>
          <w:lang w:val="vi-VN"/>
        </w:rPr>
        <w:t xml:space="preserve">    2.1. Các lệnh tạo mặt chuẩn.</w:t>
      </w:r>
    </w:p>
    <w:p w14:paraId="75DFD3E4" w14:textId="77777777" w:rsidR="005E7CB1" w:rsidRPr="00D24F77" w:rsidRDefault="005E7CB1" w:rsidP="005E7CB1">
      <w:pPr>
        <w:spacing w:after="120"/>
        <w:ind w:left="327" w:hanging="207"/>
        <w:rPr>
          <w:lang w:val="vi-VN"/>
        </w:rPr>
      </w:pPr>
      <w:r w:rsidRPr="00D24F77">
        <w:rPr>
          <w:lang w:val="vi-VN"/>
        </w:rPr>
        <w:t xml:space="preserve">  2.2. Vẽ lỗ chi tiết trên mặt phẳng nghiêng góc 45</w:t>
      </w:r>
      <w:r w:rsidRPr="00D24F77">
        <w:rPr>
          <w:vertAlign w:val="superscript"/>
          <w:lang w:val="vi-VN"/>
        </w:rPr>
        <w:t>o</w:t>
      </w:r>
      <w:r w:rsidRPr="00D24F77">
        <w:rPr>
          <w:lang w:val="vi-VN"/>
        </w:rPr>
        <w:t xml:space="preserve"> đúng yêu cầu bản </w:t>
      </w:r>
      <w:r w:rsidR="00F67991" w:rsidRPr="00D24F77">
        <w:rPr>
          <w:lang w:val="vi-VN"/>
        </w:rPr>
        <w:t xml:space="preserve">vẽ </w:t>
      </w:r>
      <w:r w:rsidRPr="00D24F77">
        <w:rPr>
          <w:lang w:val="vi-VN"/>
        </w:rPr>
        <w:t>và thời gian.</w:t>
      </w:r>
    </w:p>
    <w:p w14:paraId="26D0B58F" w14:textId="77777777" w:rsidR="005E7CB1" w:rsidRPr="00D24F77" w:rsidRDefault="005E7CB1" w:rsidP="005E7CB1">
      <w:pPr>
        <w:tabs>
          <w:tab w:val="left" w:pos="4500"/>
          <w:tab w:val="right" w:pos="8460"/>
        </w:tabs>
        <w:spacing w:after="120"/>
        <w:jc w:val="center"/>
        <w:rPr>
          <w:lang w:val="vi-VN"/>
        </w:rPr>
      </w:pPr>
      <w:r w:rsidRPr="00D24F77">
        <w:rPr>
          <w:b/>
          <w:lang w:val="vi-VN"/>
        </w:rPr>
        <w:t>Bài 5.</w:t>
      </w:r>
      <w:r w:rsidRPr="00D24F77">
        <w:rPr>
          <w:lang w:val="vi-VN"/>
        </w:rPr>
        <w:t xml:space="preserve"> </w:t>
      </w:r>
      <w:r w:rsidRPr="00D24F77">
        <w:rPr>
          <w:b/>
          <w:bCs/>
          <w:lang w:val="vi-VN"/>
        </w:rPr>
        <w:t xml:space="preserve">Các lệnh hiệu chỉnh mặt    </w:t>
      </w:r>
      <w:r w:rsidRPr="00D24F77">
        <w:rPr>
          <w:b/>
          <w:bCs/>
          <w:lang w:val="vi-VN"/>
        </w:rPr>
        <w:tab/>
      </w:r>
      <w:r w:rsidRPr="00D24F77">
        <w:rPr>
          <w:b/>
          <w:bCs/>
          <w:lang w:val="vi-VN"/>
        </w:rPr>
        <w:tab/>
      </w:r>
      <w:r w:rsidRPr="00D24F77">
        <w:rPr>
          <w:lang w:val="vi-VN"/>
        </w:rPr>
        <w:t>Thời gian: 12 giờ</w:t>
      </w:r>
    </w:p>
    <w:p w14:paraId="2FD1FFCC" w14:textId="77777777" w:rsidR="005E7CB1" w:rsidRPr="00D24F77" w:rsidRDefault="005E7CB1" w:rsidP="005E7CB1">
      <w:pPr>
        <w:spacing w:after="120"/>
        <w:jc w:val="both"/>
        <w:rPr>
          <w:lang w:val="vi-VN"/>
        </w:rPr>
      </w:pPr>
      <w:r w:rsidRPr="00D24F77">
        <w:t xml:space="preserve">1. </w:t>
      </w:r>
      <w:r w:rsidRPr="00D24F77">
        <w:rPr>
          <w:lang w:val="vi-VN"/>
        </w:rPr>
        <w:t xml:space="preserve">Mục tiêu của bài: </w:t>
      </w:r>
    </w:p>
    <w:p w14:paraId="264F0E93" w14:textId="77777777" w:rsidR="005E7CB1" w:rsidRPr="00D24F77" w:rsidRDefault="00F67991">
      <w:pPr>
        <w:numPr>
          <w:ilvl w:val="0"/>
          <w:numId w:val="35"/>
        </w:numPr>
        <w:spacing w:before="120"/>
        <w:ind w:left="426" w:hanging="218"/>
        <w:jc w:val="both"/>
        <w:rPr>
          <w:lang w:val="vi-VN"/>
        </w:rPr>
      </w:pPr>
      <w:r w:rsidRPr="00D24F77">
        <w:rPr>
          <w:lang w:val="vi-VN"/>
        </w:rPr>
        <w:t>Trình bày được</w:t>
      </w:r>
      <w:r w:rsidR="005E7CB1" w:rsidRPr="00D24F77">
        <w:rPr>
          <w:lang w:val="vi-VN"/>
        </w:rPr>
        <w:t xml:space="preserve"> yêu cầu cần có lệnh hiệu chỉnh bề mặt.</w:t>
      </w:r>
    </w:p>
    <w:p w14:paraId="41EEF299" w14:textId="77777777" w:rsidR="005E7CB1" w:rsidRPr="00D24F77" w:rsidRDefault="005E7CB1">
      <w:pPr>
        <w:numPr>
          <w:ilvl w:val="0"/>
          <w:numId w:val="35"/>
        </w:numPr>
        <w:spacing w:before="120"/>
        <w:ind w:left="426" w:hanging="218"/>
        <w:jc w:val="both"/>
        <w:rPr>
          <w:lang w:val="vi-VN"/>
        </w:rPr>
      </w:pPr>
      <w:r w:rsidRPr="00D24F77">
        <w:rPr>
          <w:lang w:val="vi-VN"/>
        </w:rPr>
        <w:t>Trình bày</w:t>
      </w:r>
      <w:r w:rsidR="00F67991" w:rsidRPr="00D24F77">
        <w:rPr>
          <w:lang w:val="vi-VN"/>
        </w:rPr>
        <w:t xml:space="preserve"> được</w:t>
      </w:r>
      <w:r w:rsidRPr="00D24F77">
        <w:rPr>
          <w:lang w:val="vi-VN"/>
        </w:rPr>
        <w:t xml:space="preserve"> đầy đủ các lệnh hiệu chỉnh bề mặt .</w:t>
      </w:r>
    </w:p>
    <w:p w14:paraId="06DD9F38" w14:textId="77777777" w:rsidR="005E7CB1" w:rsidRPr="00D24F77" w:rsidRDefault="005E7CB1">
      <w:pPr>
        <w:numPr>
          <w:ilvl w:val="0"/>
          <w:numId w:val="35"/>
        </w:numPr>
        <w:spacing w:before="120"/>
        <w:ind w:left="426" w:hanging="218"/>
        <w:jc w:val="both"/>
        <w:rPr>
          <w:lang w:val="vi-VN"/>
        </w:rPr>
      </w:pPr>
      <w:r w:rsidRPr="00D24F77">
        <w:rPr>
          <w:lang w:val="vi-VN"/>
        </w:rPr>
        <w:t>Ứng dụng vẽ và hiệu chỉnh bề mặt của các bài học trước.</w:t>
      </w:r>
    </w:p>
    <w:p w14:paraId="7F31CD54" w14:textId="77777777" w:rsidR="00C43C01" w:rsidRPr="00D24F77" w:rsidRDefault="00C43C01">
      <w:pPr>
        <w:numPr>
          <w:ilvl w:val="0"/>
          <w:numId w:val="35"/>
        </w:numPr>
        <w:spacing w:before="120"/>
        <w:ind w:left="426" w:hanging="218"/>
        <w:jc w:val="both"/>
        <w:rPr>
          <w:lang w:val="vi-VN"/>
        </w:rPr>
      </w:pPr>
      <w:r w:rsidRPr="00D24F77">
        <w:rPr>
          <w:lang w:val="vi-VN"/>
        </w:rPr>
        <w:t>Rèn luyện tính tỉ mỉ, cẩn thận, nâng cao tinh thần làm việc nhóm, có ý thức gìn giữ vệ sinh, ngăn nắp, bảo quản tốt thiết bị.</w:t>
      </w:r>
    </w:p>
    <w:p w14:paraId="349F133E" w14:textId="77777777" w:rsidR="005E7CB1" w:rsidRPr="00D24F77" w:rsidRDefault="005E7CB1" w:rsidP="005E7CB1">
      <w:pPr>
        <w:tabs>
          <w:tab w:val="left" w:pos="4500"/>
          <w:tab w:val="right" w:pos="8460"/>
        </w:tabs>
        <w:spacing w:after="120"/>
        <w:jc w:val="both"/>
        <w:rPr>
          <w:lang w:val="vi-VN"/>
        </w:rPr>
      </w:pPr>
      <w:r w:rsidRPr="00D24F77">
        <w:rPr>
          <w:lang w:val="vi-VN"/>
        </w:rPr>
        <w:t>2. Nội dung của bài:</w:t>
      </w:r>
      <w:r w:rsidRPr="00D24F77">
        <w:rPr>
          <w:lang w:val="vi-VN"/>
        </w:rPr>
        <w:tab/>
        <w:t xml:space="preserve"> </w:t>
      </w:r>
      <w:r w:rsidRPr="00D24F77">
        <w:rPr>
          <w:lang w:val="vi-VN"/>
        </w:rPr>
        <w:tab/>
      </w:r>
    </w:p>
    <w:p w14:paraId="55B1F196" w14:textId="77777777" w:rsidR="005E7CB1" w:rsidRPr="00D24F77" w:rsidRDefault="005E7CB1" w:rsidP="005E7CB1">
      <w:pPr>
        <w:tabs>
          <w:tab w:val="left" w:pos="4500"/>
          <w:tab w:val="right" w:pos="8460"/>
        </w:tabs>
        <w:spacing w:after="120"/>
        <w:jc w:val="both"/>
        <w:rPr>
          <w:lang w:val="vi-VN"/>
        </w:rPr>
      </w:pPr>
      <w:r w:rsidRPr="00D24F77">
        <w:rPr>
          <w:lang w:val="vi-VN"/>
        </w:rPr>
        <w:t xml:space="preserve">    2.1. Các lệnh hiệu chỉnh bề mặt.</w:t>
      </w:r>
    </w:p>
    <w:p w14:paraId="268DECF2" w14:textId="77777777" w:rsidR="005E7CB1" w:rsidRPr="00D24F77" w:rsidRDefault="005E7CB1" w:rsidP="005E7CB1">
      <w:pPr>
        <w:spacing w:after="120"/>
        <w:jc w:val="both"/>
        <w:rPr>
          <w:lang w:val="vi-VN"/>
        </w:rPr>
      </w:pPr>
      <w:r w:rsidRPr="00D24F77">
        <w:rPr>
          <w:lang w:val="vi-VN"/>
        </w:rPr>
        <w:t xml:space="preserve">    2.2. Bài tập vẽ và hiệu chỉnh bề mặt theo đúng yêu cầu và thời gian.</w:t>
      </w:r>
    </w:p>
    <w:p w14:paraId="2DC7D782" w14:textId="77777777" w:rsidR="005E7CB1" w:rsidRPr="00D24F77" w:rsidRDefault="005E7CB1" w:rsidP="005E7CB1">
      <w:pPr>
        <w:spacing w:after="120"/>
        <w:jc w:val="both"/>
        <w:rPr>
          <w:lang w:val="vi-VN"/>
        </w:rPr>
      </w:pPr>
    </w:p>
    <w:p w14:paraId="66A356AA" w14:textId="77777777" w:rsidR="005E7CB1" w:rsidRPr="00D24F77" w:rsidRDefault="005E7CB1" w:rsidP="005E7CB1">
      <w:pPr>
        <w:spacing w:after="120"/>
        <w:jc w:val="center"/>
        <w:rPr>
          <w:lang w:val="vi-VN"/>
        </w:rPr>
      </w:pPr>
      <w:r w:rsidRPr="00D24F77">
        <w:rPr>
          <w:b/>
          <w:lang w:val="vi-VN"/>
        </w:rPr>
        <w:t>Bài 6.</w:t>
      </w:r>
      <w:r w:rsidRPr="00D24F77">
        <w:rPr>
          <w:lang w:val="vi-VN"/>
        </w:rPr>
        <w:t xml:space="preserve"> </w:t>
      </w:r>
      <w:r w:rsidRPr="00D24F77">
        <w:rPr>
          <w:b/>
          <w:lang w:val="vi-VN"/>
        </w:rPr>
        <w:t xml:space="preserve">Các lệnh biến dạng khối Solid   </w:t>
      </w:r>
      <w:r w:rsidRPr="00D24F77">
        <w:rPr>
          <w:b/>
          <w:lang w:val="vi-VN"/>
        </w:rPr>
        <w:tab/>
      </w:r>
      <w:r w:rsidRPr="00D24F77">
        <w:rPr>
          <w:b/>
          <w:lang w:val="vi-VN"/>
        </w:rPr>
        <w:tab/>
      </w:r>
      <w:r w:rsidRPr="00D24F77">
        <w:rPr>
          <w:b/>
          <w:lang w:val="vi-VN"/>
        </w:rPr>
        <w:tab/>
      </w:r>
      <w:r w:rsidRPr="00D24F77">
        <w:rPr>
          <w:lang w:val="vi-VN"/>
        </w:rPr>
        <w:t>Thời gian: 16 giờ</w:t>
      </w:r>
    </w:p>
    <w:p w14:paraId="234099B1" w14:textId="77777777" w:rsidR="005E7CB1" w:rsidRPr="00D24F77" w:rsidRDefault="005E7CB1" w:rsidP="005E7CB1">
      <w:pPr>
        <w:spacing w:after="120"/>
        <w:rPr>
          <w:lang w:val="vi-VN"/>
        </w:rPr>
      </w:pPr>
      <w:r w:rsidRPr="00D24F77">
        <w:t xml:space="preserve">1. </w:t>
      </w:r>
      <w:r w:rsidRPr="00D24F77">
        <w:rPr>
          <w:lang w:val="vi-VN"/>
        </w:rPr>
        <w:t xml:space="preserve">Mục tiêu của bài: </w:t>
      </w:r>
    </w:p>
    <w:p w14:paraId="0054DE4A" w14:textId="77777777" w:rsidR="005E7CB1" w:rsidRPr="00D24F77" w:rsidRDefault="005E7CB1">
      <w:pPr>
        <w:numPr>
          <w:ilvl w:val="0"/>
          <w:numId w:val="35"/>
        </w:numPr>
        <w:spacing w:before="120"/>
        <w:ind w:left="426" w:hanging="218"/>
        <w:jc w:val="both"/>
        <w:rPr>
          <w:lang w:val="vi-VN"/>
        </w:rPr>
      </w:pPr>
      <w:r w:rsidRPr="00D24F77">
        <w:rPr>
          <w:lang w:val="vi-VN"/>
        </w:rPr>
        <w:t>Trình bày các lệnh vẽ biến dạng khối.</w:t>
      </w:r>
    </w:p>
    <w:p w14:paraId="52E07F32" w14:textId="77777777" w:rsidR="005E7CB1" w:rsidRPr="00D24F77" w:rsidRDefault="005E7CB1">
      <w:pPr>
        <w:numPr>
          <w:ilvl w:val="0"/>
          <w:numId w:val="35"/>
        </w:numPr>
        <w:spacing w:before="120"/>
        <w:ind w:left="426" w:hanging="218"/>
        <w:jc w:val="both"/>
        <w:rPr>
          <w:lang w:val="vi-VN"/>
        </w:rPr>
      </w:pPr>
      <w:r w:rsidRPr="00D24F77">
        <w:rPr>
          <w:lang w:val="vi-VN"/>
        </w:rPr>
        <w:t>Ứng dụng vẽ chi tiết có các mặt biến dạng theo yêu cầu.</w:t>
      </w:r>
    </w:p>
    <w:p w14:paraId="097C717E" w14:textId="77777777" w:rsidR="005E7CB1" w:rsidRPr="00D24F77" w:rsidRDefault="005E7CB1" w:rsidP="005E7CB1">
      <w:pPr>
        <w:tabs>
          <w:tab w:val="left" w:pos="4500"/>
          <w:tab w:val="right" w:pos="8460"/>
        </w:tabs>
        <w:spacing w:after="120"/>
        <w:jc w:val="both"/>
        <w:rPr>
          <w:bCs/>
          <w:lang w:val="vi-VN"/>
        </w:rPr>
      </w:pPr>
      <w:r w:rsidRPr="00D24F77">
        <w:rPr>
          <w:lang w:val="vi-VN"/>
        </w:rPr>
        <w:t>2. Nội dung của bài:</w:t>
      </w:r>
      <w:r w:rsidRPr="00D24F77">
        <w:rPr>
          <w:lang w:val="vi-VN"/>
        </w:rPr>
        <w:tab/>
        <w:t xml:space="preserve"> </w:t>
      </w:r>
      <w:r w:rsidRPr="00D24F77">
        <w:rPr>
          <w:lang w:val="vi-VN"/>
        </w:rPr>
        <w:tab/>
      </w:r>
    </w:p>
    <w:p w14:paraId="061AA5D9" w14:textId="77777777" w:rsidR="005E7CB1" w:rsidRPr="00D24F77" w:rsidRDefault="005E7CB1" w:rsidP="005E7CB1">
      <w:pPr>
        <w:spacing w:after="120"/>
        <w:ind w:left="327" w:hanging="327"/>
        <w:rPr>
          <w:lang w:val="vi-VN"/>
        </w:rPr>
      </w:pPr>
      <w:r w:rsidRPr="00D24F77">
        <w:rPr>
          <w:lang w:val="vi-VN"/>
        </w:rPr>
        <w:lastRenderedPageBreak/>
        <w:t xml:space="preserve">    2.1. Các lệnh vẽ biến dạng khối</w:t>
      </w:r>
    </w:p>
    <w:p w14:paraId="47593CB7" w14:textId="77777777" w:rsidR="005E7CB1" w:rsidRPr="00D24F77" w:rsidRDefault="005E7CB1" w:rsidP="005E7CB1">
      <w:pPr>
        <w:spacing w:after="120"/>
        <w:ind w:left="327" w:hanging="327"/>
        <w:rPr>
          <w:lang w:val="vi-VN"/>
        </w:rPr>
      </w:pPr>
      <w:r w:rsidRPr="00D24F77">
        <w:rPr>
          <w:lang w:val="vi-VN"/>
        </w:rPr>
        <w:t xml:space="preserve">    2.2. Ứng dụng vẽ mặt khối bị biến dạng theo đúng yêu cầu và thời gian của bài.</w:t>
      </w:r>
    </w:p>
    <w:p w14:paraId="457B0BE0" w14:textId="77777777" w:rsidR="005E7CB1" w:rsidRPr="00D24F77" w:rsidRDefault="005E7CB1" w:rsidP="005E7CB1">
      <w:pPr>
        <w:spacing w:after="120"/>
        <w:jc w:val="both"/>
        <w:rPr>
          <w:lang w:val="vi-VN"/>
        </w:rPr>
      </w:pPr>
    </w:p>
    <w:p w14:paraId="1C837096" w14:textId="77777777" w:rsidR="005E7CB1" w:rsidRPr="00D24F77" w:rsidRDefault="005E7CB1" w:rsidP="008929AB">
      <w:pPr>
        <w:spacing w:after="120"/>
        <w:rPr>
          <w:b/>
          <w:bCs/>
          <w:lang w:val="vi-VN"/>
        </w:rPr>
      </w:pPr>
      <w:r w:rsidRPr="00D24F77">
        <w:rPr>
          <w:b/>
          <w:lang w:val="vi-VN"/>
        </w:rPr>
        <w:t xml:space="preserve">Bài 7: </w:t>
      </w:r>
      <w:r w:rsidRPr="00D24F77">
        <w:rPr>
          <w:b/>
          <w:bCs/>
          <w:lang w:val="vi-VN"/>
        </w:rPr>
        <w:t xml:space="preserve">Biên dịch và hiệu chỉnh chương trình NC </w:t>
      </w:r>
      <w:r w:rsidRPr="00D24F77">
        <w:rPr>
          <w:b/>
          <w:bCs/>
          <w:lang w:val="vi-VN"/>
        </w:rPr>
        <w:tab/>
      </w:r>
      <w:r w:rsidRPr="00D24F77">
        <w:rPr>
          <w:lang w:val="vi-VN"/>
        </w:rPr>
        <w:t>Thời gian: 20 giờ</w:t>
      </w:r>
    </w:p>
    <w:p w14:paraId="7982E6A8" w14:textId="77777777" w:rsidR="005E7CB1" w:rsidRPr="00D24F77" w:rsidRDefault="005E7CB1" w:rsidP="005E7CB1">
      <w:pPr>
        <w:spacing w:after="120"/>
        <w:jc w:val="both"/>
        <w:rPr>
          <w:lang w:val="vi-VN"/>
        </w:rPr>
      </w:pPr>
      <w:r w:rsidRPr="00D24F77">
        <w:t xml:space="preserve">1. </w:t>
      </w:r>
      <w:r w:rsidRPr="00D24F77">
        <w:rPr>
          <w:lang w:val="vi-VN"/>
        </w:rPr>
        <w:t xml:space="preserve">Mục tiêu của bài: </w:t>
      </w:r>
    </w:p>
    <w:p w14:paraId="2DD7B5C4" w14:textId="77777777" w:rsidR="00F67991" w:rsidRPr="00D24F77" w:rsidRDefault="005E7CB1">
      <w:pPr>
        <w:numPr>
          <w:ilvl w:val="0"/>
          <w:numId w:val="35"/>
        </w:numPr>
        <w:spacing w:before="120"/>
        <w:ind w:left="426" w:hanging="218"/>
        <w:jc w:val="both"/>
        <w:rPr>
          <w:lang w:val="vi-VN"/>
        </w:rPr>
      </w:pPr>
      <w:r w:rsidRPr="00D24F77">
        <w:rPr>
          <w:lang w:val="vi-VN"/>
        </w:rPr>
        <w:t xml:space="preserve"> </w:t>
      </w:r>
      <w:r w:rsidR="00F67991" w:rsidRPr="00D24F77">
        <w:rPr>
          <w:lang w:val="vi-VN"/>
        </w:rPr>
        <w:t>Trình bày được các bước thực hiện biên dịch chương trình NC</w:t>
      </w:r>
    </w:p>
    <w:p w14:paraId="4764E80F" w14:textId="77777777" w:rsidR="005E7CB1" w:rsidRPr="00D24F77" w:rsidRDefault="005E7CB1">
      <w:pPr>
        <w:numPr>
          <w:ilvl w:val="0"/>
          <w:numId w:val="35"/>
        </w:numPr>
        <w:spacing w:before="120"/>
        <w:ind w:left="426" w:hanging="218"/>
        <w:jc w:val="both"/>
        <w:rPr>
          <w:lang w:val="vi-VN"/>
        </w:rPr>
      </w:pPr>
      <w:r w:rsidRPr="00D24F77">
        <w:rPr>
          <w:lang w:val="vi-VN"/>
        </w:rPr>
        <w:t xml:space="preserve">Từ các bản vẽ </w:t>
      </w:r>
      <w:r w:rsidR="00E36484" w:rsidRPr="00D24F77">
        <w:rPr>
          <w:lang w:val="vi-VN"/>
        </w:rPr>
        <w:t>thiết kế</w:t>
      </w:r>
      <w:r w:rsidRPr="00D24F77">
        <w:rPr>
          <w:lang w:val="vi-VN"/>
        </w:rPr>
        <w:t xml:space="preserve"> biên dịch thành các chương trình NC cho các máy CNC tương ứng. Thiết lập các thông số kỹ thuật như đồ gá, dụng cụ cắt, chế độ gia công, nguyên công phù hợp </w:t>
      </w:r>
    </w:p>
    <w:p w14:paraId="052768B6" w14:textId="77777777" w:rsidR="00C43C01" w:rsidRPr="00D24F77" w:rsidRDefault="00C43C01">
      <w:pPr>
        <w:numPr>
          <w:ilvl w:val="0"/>
          <w:numId w:val="35"/>
        </w:numPr>
        <w:spacing w:before="120"/>
        <w:ind w:left="426" w:hanging="218"/>
        <w:jc w:val="both"/>
        <w:rPr>
          <w:lang w:val="vi-VN"/>
        </w:rPr>
      </w:pPr>
      <w:r w:rsidRPr="00D24F77">
        <w:rPr>
          <w:lang w:val="vi-VN"/>
        </w:rPr>
        <w:t>Rèn luyện tính tỉ mỉ, cẩn thận, nâng cao tinh thần làm việc nhóm, có ý thức gìn giữ vệ sinh, ngăn nắp, bảo quản tốt thiết bị.</w:t>
      </w:r>
    </w:p>
    <w:p w14:paraId="53E8B8C0" w14:textId="77777777" w:rsidR="005E7CB1" w:rsidRPr="00D24F77" w:rsidRDefault="005E7CB1" w:rsidP="005E7CB1">
      <w:pPr>
        <w:tabs>
          <w:tab w:val="left" w:pos="4500"/>
        </w:tabs>
        <w:spacing w:after="120"/>
        <w:jc w:val="both"/>
        <w:rPr>
          <w:lang w:val="vi-VN"/>
        </w:rPr>
      </w:pPr>
      <w:r w:rsidRPr="00D24F77">
        <w:rPr>
          <w:lang w:val="vi-VN"/>
        </w:rPr>
        <w:t>2. Nội dung của bài:</w:t>
      </w:r>
      <w:r w:rsidRPr="00D24F77">
        <w:rPr>
          <w:lang w:val="vi-VN"/>
        </w:rPr>
        <w:tab/>
      </w:r>
    </w:p>
    <w:p w14:paraId="22048527" w14:textId="77777777" w:rsidR="005E7CB1" w:rsidRPr="00D24F77" w:rsidRDefault="005E7CB1" w:rsidP="005E7CB1">
      <w:pPr>
        <w:tabs>
          <w:tab w:val="num" w:pos="546"/>
        </w:tabs>
        <w:spacing w:after="120"/>
        <w:ind w:left="300" w:hanging="300"/>
        <w:jc w:val="both"/>
        <w:rPr>
          <w:lang w:val="vi-VN"/>
        </w:rPr>
      </w:pPr>
      <w:r w:rsidRPr="00D24F77">
        <w:rPr>
          <w:lang w:val="vi-VN"/>
        </w:rPr>
        <w:t xml:space="preserve">    2.1. Thiết lập các thông số kỹ thuật.</w:t>
      </w:r>
    </w:p>
    <w:p w14:paraId="2274F61F" w14:textId="77777777" w:rsidR="005E7CB1" w:rsidRPr="00D24F77" w:rsidRDefault="005E7CB1" w:rsidP="005E7CB1">
      <w:pPr>
        <w:tabs>
          <w:tab w:val="num" w:pos="546"/>
        </w:tabs>
        <w:spacing w:after="120"/>
        <w:ind w:left="300" w:hanging="300"/>
        <w:jc w:val="both"/>
        <w:rPr>
          <w:lang w:val="vi-VN"/>
        </w:rPr>
      </w:pPr>
      <w:r w:rsidRPr="00D24F77">
        <w:rPr>
          <w:lang w:val="vi-VN"/>
        </w:rPr>
        <w:t xml:space="preserve">    2.2. Các phương pháp gia công.. </w:t>
      </w:r>
    </w:p>
    <w:p w14:paraId="7C12CBA4" w14:textId="77777777" w:rsidR="005E7CB1" w:rsidRPr="00D24F77" w:rsidRDefault="005E7CB1" w:rsidP="005E7CB1">
      <w:pPr>
        <w:tabs>
          <w:tab w:val="num" w:pos="546"/>
        </w:tabs>
        <w:spacing w:after="120"/>
        <w:ind w:left="300" w:hanging="300"/>
        <w:jc w:val="both"/>
        <w:rPr>
          <w:lang w:val="vi-VN"/>
        </w:rPr>
      </w:pPr>
      <w:r w:rsidRPr="00D24F77">
        <w:rPr>
          <w:lang w:val="vi-VN"/>
        </w:rPr>
        <w:t xml:space="preserve">    2.3. Lưu và xuất tập tin NC.</w:t>
      </w:r>
    </w:p>
    <w:p w14:paraId="781B3E3F" w14:textId="77777777" w:rsidR="005E7CB1" w:rsidRPr="00D24F77" w:rsidRDefault="005E7CB1" w:rsidP="005E7CB1">
      <w:pPr>
        <w:tabs>
          <w:tab w:val="num" w:pos="546"/>
        </w:tabs>
        <w:spacing w:after="120"/>
        <w:jc w:val="both"/>
        <w:rPr>
          <w:b/>
          <w:lang w:val="vi-VN"/>
        </w:rPr>
      </w:pPr>
    </w:p>
    <w:p w14:paraId="482FF7D7" w14:textId="77777777" w:rsidR="005E7CB1" w:rsidRPr="00D24F77" w:rsidRDefault="005E7CB1" w:rsidP="005E7CB1">
      <w:pPr>
        <w:tabs>
          <w:tab w:val="num" w:pos="546"/>
        </w:tabs>
        <w:spacing w:after="120"/>
        <w:jc w:val="both"/>
        <w:rPr>
          <w:b/>
          <w:lang w:val="vi-VN"/>
        </w:rPr>
      </w:pPr>
      <w:r w:rsidRPr="00D24F77">
        <w:rPr>
          <w:b/>
          <w:lang w:val="vi-VN"/>
        </w:rPr>
        <w:t xml:space="preserve">IV. </w:t>
      </w:r>
      <w:r w:rsidR="00AF2EC6" w:rsidRPr="00D24F77">
        <w:rPr>
          <w:b/>
          <w:lang w:val="vi-VN"/>
        </w:rPr>
        <w:t>Điều kiện thực hiện mô đun:</w:t>
      </w:r>
    </w:p>
    <w:p w14:paraId="7343BDCE" w14:textId="77777777" w:rsidR="005E7CB1" w:rsidRPr="00D24F77" w:rsidRDefault="005E7CB1" w:rsidP="005E7CB1">
      <w:pPr>
        <w:spacing w:after="120"/>
        <w:ind w:right="714"/>
        <w:jc w:val="both"/>
        <w:rPr>
          <w:iCs/>
          <w:lang w:val="vi-VN"/>
        </w:rPr>
      </w:pPr>
      <w:r w:rsidRPr="00D24F77">
        <w:rPr>
          <w:iCs/>
          <w:lang w:val="vi-VN"/>
        </w:rPr>
        <w:t>1.Phòng học chuyên môn hóa/ nhà xưởng:</w:t>
      </w:r>
    </w:p>
    <w:p w14:paraId="08D58BB7" w14:textId="77777777" w:rsidR="005E7CB1" w:rsidRPr="00D24F77" w:rsidRDefault="005E7CB1">
      <w:pPr>
        <w:numPr>
          <w:ilvl w:val="0"/>
          <w:numId w:val="35"/>
        </w:numPr>
        <w:spacing w:before="120"/>
        <w:ind w:left="426" w:hanging="218"/>
        <w:jc w:val="both"/>
        <w:rPr>
          <w:lang w:val="vi-VN"/>
        </w:rPr>
      </w:pPr>
      <w:r w:rsidRPr="00D24F77">
        <w:rPr>
          <w:lang w:val="vi-VN"/>
        </w:rPr>
        <w:t>Phòng học lý thuyết có trang bị phương tiện nghe nhìn.</w:t>
      </w:r>
    </w:p>
    <w:p w14:paraId="035D92F9" w14:textId="77777777" w:rsidR="005E7CB1" w:rsidRPr="00D24F77" w:rsidRDefault="005E7CB1">
      <w:pPr>
        <w:numPr>
          <w:ilvl w:val="0"/>
          <w:numId w:val="35"/>
        </w:numPr>
        <w:spacing w:before="120"/>
        <w:ind w:left="426" w:hanging="218"/>
        <w:jc w:val="both"/>
        <w:rPr>
          <w:iCs/>
          <w:lang w:val="vi-VN"/>
        </w:rPr>
      </w:pPr>
      <w:r w:rsidRPr="00D24F77">
        <w:rPr>
          <w:lang w:val="vi-VN"/>
        </w:rPr>
        <w:t>Xưởng</w:t>
      </w:r>
      <w:r w:rsidRPr="00D24F77">
        <w:rPr>
          <w:iCs/>
          <w:lang w:val="vi-VN"/>
        </w:rPr>
        <w:t xml:space="preserve"> thực hành với trang thiết bị máy </w:t>
      </w:r>
      <w:r w:rsidR="008929AB" w:rsidRPr="00D24F77">
        <w:rPr>
          <w:iCs/>
          <w:lang w:val="vi-VN"/>
        </w:rPr>
        <w:t>tính cài được phần mềm Cad/Cam</w:t>
      </w:r>
      <w:r w:rsidRPr="00D24F77">
        <w:rPr>
          <w:iCs/>
          <w:lang w:val="vi-VN"/>
        </w:rPr>
        <w:t xml:space="preserve"> đầy đủ.</w:t>
      </w:r>
    </w:p>
    <w:p w14:paraId="37DC035E" w14:textId="77777777" w:rsidR="005E7CB1" w:rsidRPr="00D24F77" w:rsidRDefault="005E7CB1">
      <w:pPr>
        <w:numPr>
          <w:ilvl w:val="0"/>
          <w:numId w:val="37"/>
        </w:numPr>
        <w:spacing w:after="120"/>
        <w:ind w:right="714"/>
        <w:jc w:val="both"/>
        <w:rPr>
          <w:iCs/>
        </w:rPr>
      </w:pPr>
      <w:r w:rsidRPr="00D24F77">
        <w:rPr>
          <w:iCs/>
        </w:rPr>
        <w:t>Trang thiết bị máy móc:</w:t>
      </w:r>
    </w:p>
    <w:p w14:paraId="0E7A0DBC" w14:textId="77777777" w:rsidR="005E7CB1" w:rsidRPr="00D24F77" w:rsidRDefault="005E7CB1">
      <w:pPr>
        <w:numPr>
          <w:ilvl w:val="0"/>
          <w:numId w:val="35"/>
        </w:numPr>
        <w:spacing w:before="120"/>
        <w:ind w:left="426" w:hanging="218"/>
        <w:jc w:val="both"/>
      </w:pPr>
      <w:r w:rsidRPr="00D24F77">
        <w:t>Máy tính cá nhân, máy cho phép lập trình.</w:t>
      </w:r>
    </w:p>
    <w:p w14:paraId="7B6D9DF0" w14:textId="77777777" w:rsidR="005E7CB1" w:rsidRPr="00D24F77" w:rsidRDefault="005E7CB1">
      <w:pPr>
        <w:numPr>
          <w:ilvl w:val="0"/>
          <w:numId w:val="35"/>
        </w:numPr>
        <w:spacing w:before="120"/>
        <w:ind w:left="426" w:hanging="218"/>
        <w:jc w:val="both"/>
      </w:pPr>
      <w:r w:rsidRPr="00D24F77">
        <w:t>Máy chiếu</w:t>
      </w:r>
      <w:r w:rsidR="00057EEB" w:rsidRPr="00D24F77">
        <w:t>, bảng, phấn</w:t>
      </w:r>
    </w:p>
    <w:p w14:paraId="37510CAE" w14:textId="77777777" w:rsidR="005E7CB1" w:rsidRPr="00D24F77" w:rsidRDefault="005E7CB1" w:rsidP="005E7CB1">
      <w:pPr>
        <w:spacing w:after="120"/>
        <w:ind w:right="714"/>
        <w:jc w:val="both"/>
        <w:rPr>
          <w:iCs/>
        </w:rPr>
      </w:pPr>
      <w:r w:rsidRPr="00D24F77">
        <w:rPr>
          <w:iCs/>
        </w:rPr>
        <w:t>2.Học liệu, dụng cụ, nguyên vật liệu:</w:t>
      </w:r>
    </w:p>
    <w:p w14:paraId="3B6038DE" w14:textId="77777777" w:rsidR="00ED68FE" w:rsidRPr="00D24F77" w:rsidRDefault="00ED68FE">
      <w:pPr>
        <w:numPr>
          <w:ilvl w:val="0"/>
          <w:numId w:val="35"/>
        </w:numPr>
        <w:spacing w:before="120"/>
        <w:ind w:left="426" w:hanging="218"/>
        <w:jc w:val="both"/>
      </w:pPr>
      <w:r w:rsidRPr="00D24F77">
        <w:t xml:space="preserve"> Giáo án , giáo trình, máy chiếu, bảng, phấn</w:t>
      </w:r>
    </w:p>
    <w:p w14:paraId="75726553" w14:textId="77777777" w:rsidR="00ED68FE" w:rsidRPr="00D24F77" w:rsidRDefault="00ED68FE">
      <w:pPr>
        <w:numPr>
          <w:ilvl w:val="0"/>
          <w:numId w:val="35"/>
        </w:numPr>
        <w:spacing w:before="120"/>
        <w:ind w:left="426" w:hanging="218"/>
        <w:jc w:val="both"/>
      </w:pPr>
      <w:r w:rsidRPr="00D24F77">
        <w:t xml:space="preserve"> Máy tính cài đặt phần mềm Cad/Cam</w:t>
      </w:r>
    </w:p>
    <w:p w14:paraId="40A628B3" w14:textId="77777777" w:rsidR="005E7CB1" w:rsidRPr="00D24F77" w:rsidRDefault="00ED68FE">
      <w:pPr>
        <w:numPr>
          <w:ilvl w:val="0"/>
          <w:numId w:val="35"/>
        </w:numPr>
        <w:spacing w:before="120"/>
        <w:ind w:left="426" w:hanging="218"/>
        <w:jc w:val="both"/>
      </w:pPr>
      <w:r w:rsidRPr="00D24F77">
        <w:t xml:space="preserve"> </w:t>
      </w:r>
      <w:r w:rsidR="005E7CB1" w:rsidRPr="00D24F77">
        <w:t xml:space="preserve">Mẫu chi tiết cho </w:t>
      </w:r>
      <w:r w:rsidR="005E7CB1" w:rsidRPr="00D24F77">
        <w:rPr>
          <w:iCs/>
        </w:rPr>
        <w:t>từng</w:t>
      </w:r>
      <w:r w:rsidR="005E7CB1" w:rsidRPr="00D24F77">
        <w:t xml:space="preserve"> bài tập</w:t>
      </w:r>
    </w:p>
    <w:p w14:paraId="41742522" w14:textId="77777777" w:rsidR="005E7CB1" w:rsidRPr="00D24F77" w:rsidRDefault="005E7CB1" w:rsidP="005E7CB1">
      <w:pPr>
        <w:spacing w:after="120"/>
        <w:ind w:right="714"/>
        <w:jc w:val="both"/>
        <w:rPr>
          <w:iCs/>
          <w:lang w:val="vi-VN"/>
        </w:rPr>
      </w:pPr>
      <w:r w:rsidRPr="00D24F77">
        <w:rPr>
          <w:iCs/>
        </w:rPr>
        <w:t>3.Các điều kiện khác</w:t>
      </w:r>
      <w:r w:rsidRPr="00D24F77">
        <w:rPr>
          <w:iCs/>
          <w:lang w:val="vi-VN"/>
        </w:rPr>
        <w:t>:</w:t>
      </w:r>
    </w:p>
    <w:p w14:paraId="1FC1557B" w14:textId="77777777" w:rsidR="005E7CB1" w:rsidRPr="00D24F77" w:rsidRDefault="005E7CB1" w:rsidP="005E7CB1">
      <w:pPr>
        <w:spacing w:after="120"/>
        <w:ind w:right="714"/>
        <w:jc w:val="both"/>
      </w:pPr>
      <w:r w:rsidRPr="00D24F77">
        <w:rPr>
          <w:lang w:val="vi-VN"/>
        </w:rPr>
        <w:t xml:space="preserve">          Tham quan và thực tập sản xuất tại các nhà máy sản xuất cơ khí.</w:t>
      </w:r>
    </w:p>
    <w:p w14:paraId="56F91823" w14:textId="77777777" w:rsidR="005E7CB1" w:rsidRPr="00D24F77" w:rsidRDefault="005E7CB1" w:rsidP="005E7CB1">
      <w:pPr>
        <w:spacing w:after="120"/>
        <w:jc w:val="both"/>
        <w:rPr>
          <w:b/>
        </w:rPr>
      </w:pPr>
    </w:p>
    <w:p w14:paraId="2D1FE95B" w14:textId="77777777" w:rsidR="005E7CB1" w:rsidRPr="00D24F77" w:rsidRDefault="005E7CB1" w:rsidP="005E7CB1">
      <w:pPr>
        <w:spacing w:after="120"/>
        <w:jc w:val="both"/>
        <w:rPr>
          <w:b/>
        </w:rPr>
      </w:pPr>
      <w:r w:rsidRPr="00D24F77">
        <w:rPr>
          <w:b/>
          <w:lang w:val="vi-VN"/>
        </w:rPr>
        <w:t xml:space="preserve">V. </w:t>
      </w:r>
      <w:r w:rsidR="00AF2EC6" w:rsidRPr="00D24F77">
        <w:rPr>
          <w:b/>
          <w:lang w:val="vi-VN"/>
        </w:rPr>
        <w:t>Nội dung và phương pháp</w:t>
      </w:r>
      <w:r w:rsidR="00AF2EC6" w:rsidRPr="00D24F77">
        <w:rPr>
          <w:b/>
        </w:rPr>
        <w:t xml:space="preserve"> </w:t>
      </w:r>
      <w:r w:rsidR="00AF2EC6" w:rsidRPr="00D24F77">
        <w:rPr>
          <w:b/>
          <w:lang w:val="vi-VN"/>
        </w:rPr>
        <w:t>đánh giá:</w:t>
      </w:r>
    </w:p>
    <w:p w14:paraId="3C481E74" w14:textId="77777777" w:rsidR="005E7CB1" w:rsidRPr="00D24F77" w:rsidRDefault="005E7CB1" w:rsidP="005E7CB1">
      <w:pPr>
        <w:spacing w:after="120"/>
        <w:jc w:val="both"/>
        <w:rPr>
          <w:b/>
        </w:rPr>
      </w:pPr>
      <w:r w:rsidRPr="00D24F77">
        <w:t>1. Nội dung:</w:t>
      </w:r>
    </w:p>
    <w:p w14:paraId="35C50C2D" w14:textId="77777777" w:rsidR="005E7CB1" w:rsidRPr="00D24F77" w:rsidRDefault="005E7CB1">
      <w:pPr>
        <w:numPr>
          <w:ilvl w:val="0"/>
          <w:numId w:val="35"/>
        </w:numPr>
        <w:spacing w:before="120"/>
        <w:ind w:left="426" w:hanging="218"/>
        <w:jc w:val="both"/>
        <w:rPr>
          <w:lang w:val="fr-FR"/>
        </w:rPr>
      </w:pPr>
      <w:r w:rsidRPr="00D24F77">
        <w:rPr>
          <w:lang w:val="fr-FR"/>
        </w:rPr>
        <w:t>Kiến thức:</w:t>
      </w:r>
    </w:p>
    <w:p w14:paraId="6370F17D" w14:textId="77777777" w:rsidR="005E7CB1" w:rsidRPr="00D24F77" w:rsidRDefault="005E7CB1" w:rsidP="00A21806">
      <w:pPr>
        <w:numPr>
          <w:ilvl w:val="0"/>
          <w:numId w:val="29"/>
        </w:numPr>
        <w:spacing w:before="120"/>
        <w:ind w:left="851" w:hanging="357"/>
        <w:jc w:val="both"/>
        <w:rPr>
          <w:lang w:val="fr-FR"/>
        </w:rPr>
      </w:pPr>
      <w:r w:rsidRPr="00D24F77">
        <w:rPr>
          <w:lang w:val="fr-FR"/>
        </w:rPr>
        <w:lastRenderedPageBreak/>
        <w:t>Trình bày được yêu cầu cần thiết của phần mềm Cad/cam trong chế tạo sản phẩm cơ khí.</w:t>
      </w:r>
    </w:p>
    <w:p w14:paraId="7EED2BC3" w14:textId="77777777" w:rsidR="005E7CB1" w:rsidRPr="00D24F77" w:rsidRDefault="00057EEB" w:rsidP="00A21806">
      <w:pPr>
        <w:numPr>
          <w:ilvl w:val="0"/>
          <w:numId w:val="29"/>
        </w:numPr>
        <w:spacing w:before="120"/>
        <w:ind w:left="851" w:hanging="357"/>
        <w:jc w:val="both"/>
        <w:rPr>
          <w:lang w:val="fr-FR"/>
        </w:rPr>
      </w:pPr>
      <w:r w:rsidRPr="00D24F77">
        <w:rPr>
          <w:lang w:val="fr-FR"/>
        </w:rPr>
        <w:t>Trình bày được</w:t>
      </w:r>
      <w:r w:rsidR="00A61C4A" w:rsidRPr="00D24F77">
        <w:rPr>
          <w:lang w:val="fr-FR"/>
        </w:rPr>
        <w:t xml:space="preserve"> </w:t>
      </w:r>
      <w:r w:rsidRPr="00D24F77">
        <w:rPr>
          <w:lang w:val="fr-FR"/>
        </w:rPr>
        <w:t>các lệnh vẽ</w:t>
      </w:r>
      <w:r w:rsidR="005E7CB1" w:rsidRPr="00D24F77">
        <w:rPr>
          <w:lang w:val="fr-FR"/>
        </w:rPr>
        <w:t xml:space="preserve"> để thiết kế </w:t>
      </w:r>
      <w:r w:rsidRPr="00D24F77">
        <w:rPr>
          <w:lang w:val="fr-FR"/>
        </w:rPr>
        <w:t xml:space="preserve">mô hình 3D </w:t>
      </w:r>
      <w:r w:rsidR="005E7CB1" w:rsidRPr="00D24F77">
        <w:rPr>
          <w:lang w:val="fr-FR"/>
        </w:rPr>
        <w:t xml:space="preserve">và </w:t>
      </w:r>
      <w:r w:rsidR="00A61C4A" w:rsidRPr="00D24F77">
        <w:rPr>
          <w:lang w:val="fr-FR"/>
        </w:rPr>
        <w:t xml:space="preserve">các bước </w:t>
      </w:r>
      <w:r w:rsidRPr="00D24F77">
        <w:rPr>
          <w:lang w:val="fr-FR"/>
        </w:rPr>
        <w:t>tạo đường chạy dao cho máy CNC.</w:t>
      </w:r>
    </w:p>
    <w:p w14:paraId="6BB4D27F" w14:textId="77777777" w:rsidR="005E7CB1" w:rsidRPr="00D24F77" w:rsidRDefault="005E7CB1" w:rsidP="00A21806">
      <w:pPr>
        <w:numPr>
          <w:ilvl w:val="0"/>
          <w:numId w:val="29"/>
        </w:numPr>
        <w:spacing w:before="120"/>
        <w:ind w:left="851" w:hanging="357"/>
        <w:jc w:val="both"/>
        <w:rPr>
          <w:lang w:val="fr-FR"/>
        </w:rPr>
      </w:pPr>
      <w:r w:rsidRPr="00D24F77">
        <w:rPr>
          <w:lang w:val="fr-FR"/>
        </w:rPr>
        <w:t>Được đánh giá qua bài viết, kiểm tra vấn đáp trực tiếp hoặc trắc nghiệm tự luận đạt yêu cầu.</w:t>
      </w:r>
    </w:p>
    <w:p w14:paraId="12FC3951" w14:textId="77777777" w:rsidR="005E7CB1" w:rsidRPr="00D24F77" w:rsidRDefault="005E7CB1">
      <w:pPr>
        <w:numPr>
          <w:ilvl w:val="0"/>
          <w:numId w:val="35"/>
        </w:numPr>
        <w:spacing w:before="120"/>
        <w:ind w:left="426" w:hanging="218"/>
        <w:jc w:val="both"/>
      </w:pPr>
      <w:r w:rsidRPr="00D24F77">
        <w:t xml:space="preserve">Kỹ </w:t>
      </w:r>
      <w:r w:rsidRPr="00D24F77">
        <w:rPr>
          <w:lang w:val="fr-FR"/>
        </w:rPr>
        <w:t>năng</w:t>
      </w:r>
      <w:r w:rsidRPr="00D24F77">
        <w:t>:</w:t>
      </w:r>
    </w:p>
    <w:p w14:paraId="712F908B" w14:textId="77777777" w:rsidR="005E7CB1" w:rsidRPr="00D24F77" w:rsidRDefault="005E7CB1" w:rsidP="00A21806">
      <w:pPr>
        <w:numPr>
          <w:ilvl w:val="0"/>
          <w:numId w:val="29"/>
        </w:numPr>
        <w:spacing w:before="120"/>
        <w:ind w:left="851" w:hanging="357"/>
        <w:jc w:val="both"/>
      </w:pPr>
      <w:r w:rsidRPr="00D24F77">
        <w:t>Nhận dạng và chọn cách vẽ thích hợp cho từng loạ</w:t>
      </w:r>
      <w:r w:rsidR="00057EEB" w:rsidRPr="00D24F77">
        <w:t>i</w:t>
      </w:r>
      <w:r w:rsidRPr="00D24F77">
        <w:t xml:space="preserve"> hình dạng của chi tiết.</w:t>
      </w:r>
    </w:p>
    <w:p w14:paraId="48C92692" w14:textId="77777777" w:rsidR="005E7CB1" w:rsidRPr="00D24F77" w:rsidRDefault="005E7CB1" w:rsidP="00A21806">
      <w:pPr>
        <w:numPr>
          <w:ilvl w:val="0"/>
          <w:numId w:val="29"/>
        </w:numPr>
        <w:spacing w:before="120"/>
        <w:ind w:left="851" w:hanging="357"/>
        <w:jc w:val="both"/>
      </w:pPr>
      <w:r w:rsidRPr="00D24F77">
        <w:t xml:space="preserve">Lắp ráp được các bản vẽ chi tiết thành một </w:t>
      </w:r>
      <w:r w:rsidR="00057EEB" w:rsidRPr="00D24F77">
        <w:t>cụm chi tiết</w:t>
      </w:r>
      <w:r w:rsidRPr="00D24F77">
        <w:t xml:space="preserve"> trên phần mềm Cad/Cam</w:t>
      </w:r>
    </w:p>
    <w:p w14:paraId="67D99577" w14:textId="77777777" w:rsidR="005E7CB1" w:rsidRPr="00D24F77" w:rsidRDefault="005E7CB1" w:rsidP="00A21806">
      <w:pPr>
        <w:numPr>
          <w:ilvl w:val="0"/>
          <w:numId w:val="29"/>
        </w:numPr>
        <w:spacing w:before="120"/>
        <w:ind w:left="851" w:hanging="357"/>
        <w:jc w:val="both"/>
      </w:pPr>
      <w:r w:rsidRPr="00D24F77">
        <w:t>Xuất và in bản vẽ chi tiết.</w:t>
      </w:r>
    </w:p>
    <w:p w14:paraId="2147DBB0" w14:textId="77777777" w:rsidR="005E7CB1" w:rsidRPr="00D24F77" w:rsidRDefault="005E7CB1" w:rsidP="00A21806">
      <w:pPr>
        <w:numPr>
          <w:ilvl w:val="0"/>
          <w:numId w:val="29"/>
        </w:numPr>
        <w:spacing w:before="120"/>
        <w:ind w:left="851" w:hanging="357"/>
        <w:jc w:val="both"/>
      </w:pPr>
      <w:r w:rsidRPr="00D24F77">
        <w:t>Biên dịch chương trình NC cho gia công trên máy CNC</w:t>
      </w:r>
    </w:p>
    <w:p w14:paraId="5CC3A02A" w14:textId="77777777" w:rsidR="005E7CB1" w:rsidRPr="00D24F77" w:rsidRDefault="005E7CB1" w:rsidP="00A21806">
      <w:pPr>
        <w:numPr>
          <w:ilvl w:val="0"/>
          <w:numId w:val="29"/>
        </w:numPr>
        <w:spacing w:before="120"/>
        <w:ind w:left="851" w:hanging="357"/>
        <w:jc w:val="both"/>
      </w:pPr>
      <w:r w:rsidRPr="00D24F77">
        <w:t>Được đánh giá bằng kiểm tra trực tiếp thao tác trên máy tính, qua quá trình thực hiện, bản vẽ thể hiện trên máy tính đạt yêu cầu.</w:t>
      </w:r>
    </w:p>
    <w:p w14:paraId="57E4520F" w14:textId="77777777" w:rsidR="005E7CB1" w:rsidRPr="00D24F77" w:rsidRDefault="005E7CB1">
      <w:pPr>
        <w:numPr>
          <w:ilvl w:val="0"/>
          <w:numId w:val="35"/>
        </w:numPr>
        <w:spacing w:before="120"/>
        <w:ind w:left="426" w:hanging="218"/>
        <w:jc w:val="both"/>
      </w:pPr>
      <w:r w:rsidRPr="00D24F77">
        <w:t>Về năng lực tự chủ và trách nhiệm:</w:t>
      </w:r>
    </w:p>
    <w:p w14:paraId="6D2CEB61" w14:textId="77777777" w:rsidR="005E7CB1" w:rsidRPr="00D24F77" w:rsidRDefault="005E7CB1" w:rsidP="00A21806">
      <w:pPr>
        <w:numPr>
          <w:ilvl w:val="0"/>
          <w:numId w:val="29"/>
        </w:numPr>
        <w:spacing w:before="120"/>
        <w:ind w:left="851" w:hanging="357"/>
        <w:jc w:val="both"/>
      </w:pPr>
      <w:r w:rsidRPr="00D24F77">
        <w:t>Có ý thức tự giác, tính kỷ luật cao, tinh thần trách nhiệm trong công việc. Có tinh thần hợp tác giúp đỡ lẫn nhau.</w:t>
      </w:r>
    </w:p>
    <w:p w14:paraId="6F4ED196" w14:textId="77777777" w:rsidR="005E7CB1" w:rsidRPr="00D24F77" w:rsidRDefault="005E7CB1" w:rsidP="005E7CB1">
      <w:pPr>
        <w:spacing w:after="120"/>
        <w:jc w:val="both"/>
      </w:pPr>
      <w:r w:rsidRPr="00D24F77">
        <w:t>2. Phương pháp:</w:t>
      </w:r>
    </w:p>
    <w:p w14:paraId="3DCB5051" w14:textId="77777777" w:rsidR="005E7CB1" w:rsidRPr="00D24F77" w:rsidRDefault="005E7CB1" w:rsidP="005E7CB1">
      <w:pPr>
        <w:spacing w:after="120"/>
        <w:ind w:firstLine="720"/>
        <w:jc w:val="both"/>
      </w:pPr>
      <w:r w:rsidRPr="00D24F77">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3BD511C3" w14:textId="77777777" w:rsidR="005E7CB1" w:rsidRPr="00D24F77" w:rsidRDefault="005E7CB1" w:rsidP="005E7CB1">
      <w:pPr>
        <w:spacing w:after="120"/>
        <w:jc w:val="both"/>
        <w:rPr>
          <w:b/>
          <w:lang w:val="vi-VN"/>
        </w:rPr>
      </w:pPr>
      <w:r w:rsidRPr="00D24F77">
        <w:rPr>
          <w:b/>
        </w:rPr>
        <w:t xml:space="preserve">VI. </w:t>
      </w:r>
      <w:r w:rsidR="00AF2EC6" w:rsidRPr="00D24F77">
        <w:rPr>
          <w:b/>
        </w:rPr>
        <w:t>Hướng dẫn thực hiện mô đun:</w:t>
      </w:r>
    </w:p>
    <w:p w14:paraId="7817339D" w14:textId="77777777" w:rsidR="005E7CB1" w:rsidRPr="00D24F77" w:rsidRDefault="005E7CB1" w:rsidP="005E7CB1">
      <w:pPr>
        <w:spacing w:after="120"/>
        <w:jc w:val="both"/>
        <w:rPr>
          <w:lang w:val="vi-VN"/>
        </w:rPr>
      </w:pPr>
      <w:r w:rsidRPr="00D24F77">
        <w:rPr>
          <w:lang w:val="vi-VN"/>
        </w:rPr>
        <w:t>1. Phạm vi áp dụng mô đun:</w:t>
      </w:r>
    </w:p>
    <w:p w14:paraId="2D23FCB5" w14:textId="77777777" w:rsidR="005E7CB1" w:rsidRPr="00D24F77" w:rsidRDefault="005E7CB1">
      <w:pPr>
        <w:numPr>
          <w:ilvl w:val="0"/>
          <w:numId w:val="35"/>
        </w:numPr>
        <w:spacing w:before="120"/>
        <w:ind w:left="426" w:hanging="218"/>
        <w:jc w:val="both"/>
        <w:rPr>
          <w:bCs/>
          <w:lang w:val="vi-VN"/>
        </w:rPr>
      </w:pPr>
      <w:r w:rsidRPr="00D24F77">
        <w:rPr>
          <w:lang w:val="vi-VN"/>
        </w:rPr>
        <w:t>Chương</w:t>
      </w:r>
      <w:r w:rsidRPr="00D24F77">
        <w:rPr>
          <w:bCs/>
          <w:lang w:val="vi-VN"/>
        </w:rPr>
        <w:t xml:space="preserve"> trình mô-đun được sử dụng để giảng dạy </w:t>
      </w:r>
      <w:r w:rsidR="001B4E2A" w:rsidRPr="00D24F77">
        <w:rPr>
          <w:bCs/>
          <w:lang w:val="vi-VN"/>
        </w:rPr>
        <w:t>trong chương trình liên thông từ trung cấp lên cao đẳng của nghề Cắt gọt kim loại.</w:t>
      </w:r>
    </w:p>
    <w:p w14:paraId="58A26A2B" w14:textId="77777777" w:rsidR="005E7CB1" w:rsidRPr="00D24F77" w:rsidRDefault="005E7CB1" w:rsidP="005E7CB1">
      <w:pPr>
        <w:spacing w:after="120"/>
        <w:jc w:val="both"/>
        <w:rPr>
          <w:bCs/>
          <w:lang w:val="vi-VN"/>
        </w:rPr>
      </w:pPr>
      <w:r w:rsidRPr="00D24F77">
        <w:rPr>
          <w:bCs/>
          <w:lang w:val="vi-VN"/>
        </w:rPr>
        <w:t>2. Hướng dẫn về phương pháp giảng dạy, học tập mô đun:</w:t>
      </w:r>
    </w:p>
    <w:p w14:paraId="69CFD939" w14:textId="77777777" w:rsidR="005E7CB1" w:rsidRPr="00D24F77" w:rsidRDefault="005E7CB1">
      <w:pPr>
        <w:numPr>
          <w:ilvl w:val="0"/>
          <w:numId w:val="35"/>
        </w:numPr>
        <w:spacing w:before="120"/>
        <w:ind w:left="426" w:hanging="218"/>
        <w:jc w:val="both"/>
        <w:rPr>
          <w:bCs/>
          <w:lang w:val="vi-VN"/>
        </w:rPr>
      </w:pPr>
      <w:r w:rsidRPr="00D24F77">
        <w:rPr>
          <w:bCs/>
          <w:lang w:val="vi-VN"/>
        </w:rPr>
        <w:t xml:space="preserve">Đối </w:t>
      </w:r>
      <w:r w:rsidRPr="00D24F77">
        <w:rPr>
          <w:lang w:val="vi-VN"/>
        </w:rPr>
        <w:t>v</w:t>
      </w:r>
      <w:r w:rsidRPr="00D24F77">
        <w:rPr>
          <w:bCs/>
          <w:lang w:val="vi-VN"/>
        </w:rPr>
        <w:t>ới giáo viên giảng viên:</w:t>
      </w:r>
    </w:p>
    <w:p w14:paraId="65CD453C" w14:textId="77777777" w:rsidR="005E7CB1" w:rsidRPr="00D24F77" w:rsidRDefault="005E7CB1" w:rsidP="00A21806">
      <w:pPr>
        <w:numPr>
          <w:ilvl w:val="0"/>
          <w:numId w:val="29"/>
        </w:numPr>
        <w:spacing w:before="120"/>
        <w:ind w:left="851" w:hanging="357"/>
        <w:jc w:val="both"/>
        <w:rPr>
          <w:lang w:val="vi-VN"/>
        </w:rPr>
      </w:pPr>
      <w:r w:rsidRPr="00D24F77">
        <w:rPr>
          <w:bCs/>
          <w:lang w:val="vi-VN"/>
        </w:rPr>
        <w:t xml:space="preserve">Giáo </w:t>
      </w:r>
      <w:r w:rsidRPr="00D24F77">
        <w:rPr>
          <w:lang w:val="vi-VN"/>
        </w:rPr>
        <w:t xml:space="preserve">viên trước khi giảng dạy cần phải căn cứ vào nội dung của từng bài học chuẩn bị đầy đủ các điều kiện thực hiện bài học để đảm bảo chất lượng giảng dạy.  </w:t>
      </w:r>
    </w:p>
    <w:p w14:paraId="0EE5ED5C" w14:textId="77777777" w:rsidR="005E7CB1" w:rsidRPr="00D24F77" w:rsidRDefault="005E7CB1" w:rsidP="00A21806">
      <w:pPr>
        <w:numPr>
          <w:ilvl w:val="0"/>
          <w:numId w:val="29"/>
        </w:numPr>
        <w:spacing w:before="120"/>
        <w:ind w:left="851" w:hanging="357"/>
        <w:jc w:val="both"/>
        <w:rPr>
          <w:lang w:val="vi-VN"/>
        </w:rPr>
      </w:pPr>
      <w:r w:rsidRPr="00D24F77">
        <w:rPr>
          <w:lang w:val="vi-VN"/>
        </w:rPr>
        <w:t xml:space="preserve">Khi giảng dạy, cần giúp người học thực hiện các thao tác, tư thế của từng kỹ năng chính xác,  nhận thức đầy đủ vai trò, vị trí từng bài học. </w:t>
      </w:r>
    </w:p>
    <w:p w14:paraId="25CF9EBE" w14:textId="77777777" w:rsidR="005E7CB1" w:rsidRPr="00D24F77" w:rsidRDefault="005E7CB1" w:rsidP="00A21806">
      <w:pPr>
        <w:numPr>
          <w:ilvl w:val="0"/>
          <w:numId w:val="29"/>
        </w:numPr>
        <w:spacing w:before="120"/>
        <w:ind w:left="851" w:hanging="357"/>
        <w:jc w:val="both"/>
        <w:rPr>
          <w:lang w:val="vi-VN"/>
        </w:rPr>
      </w:pPr>
      <w:r w:rsidRPr="00D24F77">
        <w:rPr>
          <w:lang w:val="vi-VN"/>
        </w:rPr>
        <w:t xml:space="preserve">Các nội dung lý thuyết liên quan đến thao tác bằng tay trên máy nên phân tích, giải thích thao động tác dứt khoát, rõ ràng và chuẩn xác. </w:t>
      </w:r>
    </w:p>
    <w:p w14:paraId="29099AF8" w14:textId="77777777" w:rsidR="00A91971" w:rsidRPr="00D24F77" w:rsidRDefault="00A91971" w:rsidP="00A21806">
      <w:pPr>
        <w:numPr>
          <w:ilvl w:val="0"/>
          <w:numId w:val="29"/>
        </w:numPr>
        <w:spacing w:before="120"/>
        <w:ind w:left="851" w:hanging="357"/>
        <w:jc w:val="both"/>
        <w:rPr>
          <w:lang w:val="vi-VN"/>
        </w:rPr>
      </w:pPr>
      <w:r w:rsidRPr="00D24F77">
        <w:rPr>
          <w:lang w:val="vi-VN"/>
        </w:rPr>
        <w:lastRenderedPageBreak/>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708ADB8E" w14:textId="77777777" w:rsidR="005E7CB1" w:rsidRPr="00D24F77" w:rsidRDefault="005E7CB1" w:rsidP="00A21806">
      <w:pPr>
        <w:numPr>
          <w:ilvl w:val="0"/>
          <w:numId w:val="29"/>
        </w:numPr>
        <w:spacing w:before="120"/>
        <w:ind w:left="851" w:hanging="357"/>
        <w:jc w:val="both"/>
        <w:rPr>
          <w:bCs/>
          <w:lang w:val="vi-VN"/>
        </w:rPr>
      </w:pPr>
      <w:r w:rsidRPr="00D24F77">
        <w:rPr>
          <w:lang w:val="vi-VN"/>
        </w:rPr>
        <w:t>Tăng cường sử dụng thiết bị, đồ dùng dạy học, trình diễn mẫu để tăng hiệu quả dạy học.</w:t>
      </w:r>
      <w:r w:rsidRPr="00D24F77">
        <w:rPr>
          <w:bCs/>
          <w:lang w:val="vi-VN"/>
        </w:rPr>
        <w:t xml:space="preserve"> </w:t>
      </w:r>
    </w:p>
    <w:p w14:paraId="1A15D105" w14:textId="77777777" w:rsidR="005E7CB1" w:rsidRPr="00D24F77" w:rsidRDefault="005E7CB1">
      <w:pPr>
        <w:numPr>
          <w:ilvl w:val="0"/>
          <w:numId w:val="35"/>
        </w:numPr>
        <w:spacing w:before="120"/>
        <w:ind w:left="426" w:hanging="218"/>
        <w:jc w:val="both"/>
        <w:rPr>
          <w:bCs/>
        </w:rPr>
      </w:pPr>
      <w:r w:rsidRPr="00D24F77">
        <w:rPr>
          <w:bCs/>
        </w:rPr>
        <w:t xml:space="preserve">Đối </w:t>
      </w:r>
      <w:r w:rsidRPr="00D24F77">
        <w:t>với</w:t>
      </w:r>
      <w:r w:rsidRPr="00D24F77">
        <w:rPr>
          <w:bCs/>
        </w:rPr>
        <w:t xml:space="preserve"> người học</w:t>
      </w:r>
    </w:p>
    <w:p w14:paraId="52007F29" w14:textId="77777777" w:rsidR="005E7CB1" w:rsidRPr="00D24F77" w:rsidRDefault="005E7CB1" w:rsidP="00A21806">
      <w:pPr>
        <w:numPr>
          <w:ilvl w:val="0"/>
          <w:numId w:val="29"/>
        </w:numPr>
        <w:spacing w:before="120"/>
        <w:ind w:left="851" w:hanging="357"/>
        <w:jc w:val="both"/>
      </w:pPr>
      <w:r w:rsidRPr="00D24F77">
        <w:t>Tuân thủ các qui định của lớp học/ xưởng thực hành và yêu cầu của giáo viên.</w:t>
      </w:r>
    </w:p>
    <w:p w14:paraId="781B39A2" w14:textId="77777777" w:rsidR="005E7CB1" w:rsidRPr="00D24F77" w:rsidRDefault="005E7CB1" w:rsidP="00A21806">
      <w:pPr>
        <w:numPr>
          <w:ilvl w:val="0"/>
          <w:numId w:val="29"/>
        </w:numPr>
        <w:spacing w:before="120"/>
        <w:ind w:left="851" w:hanging="357"/>
        <w:jc w:val="both"/>
      </w:pPr>
      <w:r w:rsidRPr="00D24F77">
        <w:t>Tham gia kiểm tra định kỳ, kết thúc mô đun theo qui định</w:t>
      </w:r>
    </w:p>
    <w:p w14:paraId="477EF1B7" w14:textId="77777777" w:rsidR="005E7CB1" w:rsidRPr="00D24F77" w:rsidRDefault="005E7CB1" w:rsidP="005E7CB1">
      <w:pPr>
        <w:spacing w:after="120"/>
        <w:jc w:val="both"/>
      </w:pPr>
    </w:p>
    <w:p w14:paraId="6C0BC8AD" w14:textId="77777777" w:rsidR="005E7CB1" w:rsidRPr="00D24F77" w:rsidRDefault="005E7CB1" w:rsidP="005E7CB1">
      <w:pPr>
        <w:spacing w:after="120"/>
        <w:jc w:val="both"/>
        <w:rPr>
          <w:lang w:val="vi-VN"/>
        </w:rPr>
      </w:pPr>
      <w:r w:rsidRPr="00D24F77">
        <w:rPr>
          <w:lang w:val="vi-VN"/>
        </w:rPr>
        <w:t>3. Những trọng tâm chương trình cần chú ý:</w:t>
      </w:r>
    </w:p>
    <w:p w14:paraId="1B1E94D4" w14:textId="77777777" w:rsidR="005E7CB1" w:rsidRPr="00D24F77" w:rsidRDefault="005E7CB1">
      <w:pPr>
        <w:numPr>
          <w:ilvl w:val="0"/>
          <w:numId w:val="35"/>
        </w:numPr>
        <w:spacing w:before="120"/>
        <w:ind w:left="426" w:hanging="218"/>
        <w:jc w:val="both"/>
        <w:rPr>
          <w:lang w:val="vi-VN"/>
        </w:rPr>
      </w:pPr>
      <w:r w:rsidRPr="00D24F77">
        <w:rPr>
          <w:lang w:val="vi-VN"/>
        </w:rPr>
        <w:t xml:space="preserve">Trọng tâm của mô đun là bài  3, 4, 5, 6, </w:t>
      </w:r>
      <w:r w:rsidR="00ED68FE" w:rsidRPr="00D24F77">
        <w:rPr>
          <w:lang w:val="vi-VN"/>
        </w:rPr>
        <w:t>7</w:t>
      </w:r>
    </w:p>
    <w:p w14:paraId="7F4045C7" w14:textId="77777777" w:rsidR="005E7CB1" w:rsidRPr="00D24F77" w:rsidRDefault="005E7CB1" w:rsidP="005E7CB1">
      <w:pPr>
        <w:spacing w:after="120"/>
        <w:jc w:val="both"/>
        <w:rPr>
          <w:lang w:val="vi-VN"/>
        </w:rPr>
      </w:pPr>
      <w:r w:rsidRPr="00D24F77">
        <w:rPr>
          <w:lang w:val="vi-VN"/>
        </w:rPr>
        <w:t>4. Tài liệu tham khảo:</w:t>
      </w:r>
    </w:p>
    <w:p w14:paraId="5FC1EF68" w14:textId="77777777" w:rsidR="005E7CB1" w:rsidRPr="00D24F77" w:rsidRDefault="008A6D80" w:rsidP="008A6D80">
      <w:pPr>
        <w:spacing w:before="120"/>
        <w:ind w:left="349"/>
        <w:jc w:val="both"/>
        <w:rPr>
          <w:lang w:val="vi-VN"/>
        </w:rPr>
      </w:pPr>
      <w:r w:rsidRPr="00D24F77">
        <w:rPr>
          <w:lang w:val="vi-VN"/>
        </w:rPr>
        <w:t xml:space="preserve">[1] </w:t>
      </w:r>
      <w:r w:rsidR="005E7CB1" w:rsidRPr="00D24F77">
        <w:rPr>
          <w:lang w:val="vi-VN"/>
        </w:rPr>
        <w:t xml:space="preserve">Hướng dãn tự học và thực hành Pro-Enginner - Tác giả KS. Trịnh Thành Nhân - Nhà xuất bản Thống Kê. </w:t>
      </w:r>
    </w:p>
    <w:p w14:paraId="2E0A5C66" w14:textId="77777777" w:rsidR="005E7CB1" w:rsidRPr="00D24F77" w:rsidRDefault="008A6D80" w:rsidP="008A6D80">
      <w:pPr>
        <w:spacing w:before="120"/>
        <w:ind w:left="349"/>
        <w:jc w:val="both"/>
        <w:rPr>
          <w:lang w:val="vi-VN"/>
        </w:rPr>
      </w:pPr>
      <w:r w:rsidRPr="00D24F77">
        <w:rPr>
          <w:lang w:val="vi-VN"/>
        </w:rPr>
        <w:t xml:space="preserve">[2] </w:t>
      </w:r>
      <w:r w:rsidR="005E7CB1" w:rsidRPr="00D24F77">
        <w:rPr>
          <w:lang w:val="vi-VN"/>
        </w:rPr>
        <w:t>Kỹ thuật điều khiển số - Tác giả Tăng Huy - Nguyễn Đắc Lộc.</w:t>
      </w:r>
    </w:p>
    <w:p w14:paraId="5E8772F2" w14:textId="77777777" w:rsidR="005E7CB1" w:rsidRPr="00D24F77" w:rsidRDefault="005E7CB1" w:rsidP="005E7CB1">
      <w:pPr>
        <w:spacing w:after="120"/>
        <w:jc w:val="both"/>
        <w:rPr>
          <w:lang w:val="vi-VN"/>
        </w:rPr>
      </w:pPr>
      <w:r w:rsidRPr="00D24F77">
        <w:rPr>
          <w:lang w:val="vi-VN"/>
        </w:rPr>
        <w:t>5. Ghi chú và giải thích:</w:t>
      </w:r>
    </w:p>
    <w:p w14:paraId="0D51891B" w14:textId="77777777" w:rsidR="005E7CB1" w:rsidRPr="00D24F77" w:rsidRDefault="005E7CB1" w:rsidP="005E7CB1">
      <w:pPr>
        <w:rPr>
          <w:lang w:val="vi-VN"/>
        </w:rPr>
      </w:pPr>
    </w:p>
    <w:p w14:paraId="0C058676" w14:textId="77777777" w:rsidR="0015500F" w:rsidRPr="00D24F77" w:rsidRDefault="0015500F" w:rsidP="005E7CB1">
      <w:pPr>
        <w:rPr>
          <w:lang w:val="vi-VN"/>
        </w:rPr>
      </w:pPr>
    </w:p>
    <w:p w14:paraId="4B041271" w14:textId="77777777" w:rsidR="0015500F" w:rsidRPr="00D24F77" w:rsidRDefault="0015500F" w:rsidP="005E7CB1">
      <w:pPr>
        <w:rPr>
          <w:lang w:val="vi-VN"/>
        </w:rPr>
      </w:pPr>
    </w:p>
    <w:p w14:paraId="76444E04" w14:textId="77777777" w:rsidR="0015500F" w:rsidRPr="00D24F77" w:rsidRDefault="0015500F" w:rsidP="005E7CB1">
      <w:pPr>
        <w:rPr>
          <w:lang w:val="vi-VN"/>
        </w:rPr>
      </w:pPr>
    </w:p>
    <w:p w14:paraId="3571EEE8" w14:textId="77777777" w:rsidR="0015500F" w:rsidRPr="00D24F77" w:rsidRDefault="0015500F" w:rsidP="005E7CB1">
      <w:pPr>
        <w:rPr>
          <w:lang w:val="vi-VN"/>
        </w:rPr>
      </w:pPr>
    </w:p>
    <w:p w14:paraId="6EE71312" w14:textId="77777777" w:rsidR="0015500F" w:rsidRPr="00D24F77" w:rsidRDefault="0015500F" w:rsidP="005E7CB1">
      <w:pPr>
        <w:rPr>
          <w:lang w:val="vi-VN"/>
        </w:rPr>
      </w:pPr>
    </w:p>
    <w:p w14:paraId="31D37CBF" w14:textId="77777777" w:rsidR="0015500F" w:rsidRPr="00D24F77" w:rsidRDefault="0015500F" w:rsidP="005E7CB1">
      <w:pPr>
        <w:rPr>
          <w:lang w:val="vi-VN"/>
        </w:rPr>
      </w:pPr>
    </w:p>
    <w:p w14:paraId="411EEAD8" w14:textId="77777777" w:rsidR="00F97338" w:rsidRPr="00D24F77" w:rsidRDefault="0015500F" w:rsidP="00EF1462">
      <w:pPr>
        <w:spacing w:after="120"/>
        <w:jc w:val="center"/>
        <w:outlineLvl w:val="0"/>
        <w:rPr>
          <w:b/>
          <w:spacing w:val="6"/>
          <w:lang w:val="vi-VN"/>
        </w:rPr>
      </w:pPr>
      <w:r w:rsidRPr="00D24F77">
        <w:rPr>
          <w:rFonts w:eastAsia="Calibri"/>
          <w:b/>
          <w:lang w:val="vi-VN"/>
        </w:rPr>
        <w:br w:type="page"/>
      </w:r>
      <w:r w:rsidR="00F97338" w:rsidRPr="00D24F77">
        <w:rPr>
          <w:b/>
          <w:spacing w:val="6"/>
          <w:lang w:val="vi-VN"/>
        </w:rPr>
        <w:lastRenderedPageBreak/>
        <w:t>CHƯƠNG TRÌNH MÔ ĐUN</w:t>
      </w:r>
    </w:p>
    <w:p w14:paraId="5A242B2C" w14:textId="6DCDCD05" w:rsidR="00F97338" w:rsidRPr="00D24F77" w:rsidRDefault="00825219" w:rsidP="00825219">
      <w:pPr>
        <w:spacing w:before="120"/>
        <w:rPr>
          <w:b/>
          <w:spacing w:val="6"/>
          <w:lang w:val="vi-VN"/>
        </w:rPr>
      </w:pPr>
      <w:r w:rsidRPr="00D24F77">
        <w:rPr>
          <w:b/>
          <w:spacing w:val="6"/>
          <w:lang w:val="en-GB"/>
        </w:rPr>
        <w:t xml:space="preserve">Tên mô đun: </w:t>
      </w:r>
      <w:r w:rsidR="00F97338" w:rsidRPr="00D24F77">
        <w:rPr>
          <w:b/>
          <w:spacing w:val="6"/>
          <w:lang w:val="vi-VN"/>
        </w:rPr>
        <w:t>T</w:t>
      </w:r>
      <w:r w:rsidRPr="00D24F77">
        <w:rPr>
          <w:b/>
          <w:spacing w:val="6"/>
          <w:lang w:val="vi-VN"/>
        </w:rPr>
        <w:t>hực tập doanh nghiệp/Đồ án môn học</w:t>
      </w:r>
    </w:p>
    <w:p w14:paraId="3899147F" w14:textId="14769B18" w:rsidR="00F97338" w:rsidRPr="00D24F77" w:rsidRDefault="00F97338" w:rsidP="00F97338">
      <w:pPr>
        <w:spacing w:before="120"/>
        <w:rPr>
          <w:lang w:val="pt-BR"/>
        </w:rPr>
      </w:pPr>
      <w:r w:rsidRPr="00D24F77">
        <w:rPr>
          <w:b/>
          <w:lang w:val="pt-BR"/>
        </w:rPr>
        <w:t>Mã số mô đun:</w:t>
      </w:r>
      <w:r w:rsidR="002F4F59" w:rsidRPr="00D24F77">
        <w:rPr>
          <w:lang w:val="pt-BR"/>
        </w:rPr>
        <w:t xml:space="preserve"> </w:t>
      </w:r>
      <w:r w:rsidR="002F4F59" w:rsidRPr="00D24F77">
        <w:rPr>
          <w:b/>
          <w:bCs/>
          <w:lang w:val="pt-BR"/>
        </w:rPr>
        <w:t xml:space="preserve">MĐ </w:t>
      </w:r>
      <w:r w:rsidR="00081453" w:rsidRPr="00D24F77">
        <w:rPr>
          <w:b/>
          <w:bCs/>
          <w:lang w:val="pt-BR"/>
        </w:rPr>
        <w:t>1</w:t>
      </w:r>
      <w:r w:rsidR="00A57D5E" w:rsidRPr="00D24F77">
        <w:rPr>
          <w:b/>
          <w:bCs/>
          <w:lang w:val="pt-BR"/>
        </w:rPr>
        <w:t>5</w:t>
      </w:r>
    </w:p>
    <w:p w14:paraId="095011BE" w14:textId="77777777" w:rsidR="00A57D5E" w:rsidRPr="00D24F77" w:rsidRDefault="00A57D5E" w:rsidP="00A57D5E">
      <w:pPr>
        <w:spacing w:before="120"/>
        <w:rPr>
          <w:lang w:val="vi-VN"/>
        </w:rPr>
      </w:pPr>
      <w:r w:rsidRPr="00D24F77">
        <w:rPr>
          <w:b/>
          <w:lang w:val="pt-BR"/>
        </w:rPr>
        <w:t>Thời gian thực hiện mô đun:</w:t>
      </w:r>
      <w:r w:rsidRPr="00D24F77">
        <w:rPr>
          <w:lang w:val="pt-BR"/>
        </w:rPr>
        <w:t xml:space="preserve"> 180 giờ </w:t>
      </w:r>
      <w:r w:rsidRPr="00D24F77">
        <w:rPr>
          <w:lang w:val="vi-VN"/>
        </w:rPr>
        <w:t>(</w:t>
      </w:r>
      <w:r w:rsidRPr="00D24F77">
        <w:rPr>
          <w:lang w:val="pt-BR"/>
        </w:rPr>
        <w:t>Lý thuyết: 0 giờ; Thực hành: 180 giờ</w:t>
      </w:r>
      <w:r w:rsidRPr="00D24F77">
        <w:rPr>
          <w:lang w:val="vi-VN"/>
        </w:rPr>
        <w:t>)</w:t>
      </w:r>
    </w:p>
    <w:p w14:paraId="5FC55F0B" w14:textId="77777777" w:rsidR="00A57D5E" w:rsidRPr="00D24F77" w:rsidRDefault="00A57D5E" w:rsidP="00A57D5E">
      <w:pPr>
        <w:spacing w:before="120" w:after="120"/>
        <w:rPr>
          <w:rFonts w:eastAsia="Calibri"/>
          <w:b/>
          <w:lang w:val="vi-VN"/>
        </w:rPr>
      </w:pPr>
      <w:r w:rsidRPr="00D24F77">
        <w:rPr>
          <w:rFonts w:eastAsia="Calibri"/>
          <w:b/>
          <w:lang w:val="vi-VN"/>
        </w:rPr>
        <w:t>I. Vị trí, tính chất của mô đun</w:t>
      </w:r>
      <w:r w:rsidRPr="00D24F77">
        <w:rPr>
          <w:rFonts w:eastAsia="Calibri"/>
          <w:lang w:val="vi-VN"/>
        </w:rPr>
        <w:t>:</w:t>
      </w:r>
    </w:p>
    <w:p w14:paraId="31DC0B9A" w14:textId="77777777" w:rsidR="00A57D5E" w:rsidRPr="00D24F77" w:rsidRDefault="00A57D5E" w:rsidP="00A57D5E">
      <w:pPr>
        <w:tabs>
          <w:tab w:val="left" w:pos="0"/>
        </w:tabs>
        <w:spacing w:before="120" w:after="120"/>
        <w:jc w:val="both"/>
        <w:rPr>
          <w:rFonts w:eastAsia="Calibri"/>
          <w:lang w:val="vi-VN"/>
        </w:rPr>
      </w:pPr>
      <w:r w:rsidRPr="00D24F77">
        <w:rPr>
          <w:rFonts w:eastAsia="Calibri"/>
          <w:lang w:val="vi-VN"/>
        </w:rPr>
        <w:t>- Vị trí:</w:t>
      </w:r>
      <w:r w:rsidRPr="00D24F77">
        <w:rPr>
          <w:rFonts w:eastAsia="Calibri"/>
          <w:b/>
          <w:lang w:val="vi-VN"/>
        </w:rPr>
        <w:t xml:space="preserve"> </w:t>
      </w:r>
      <w:r w:rsidRPr="00D24F77">
        <w:rPr>
          <w:rFonts w:eastAsia="Calibri"/>
          <w:lang w:val="vi-VN"/>
        </w:rPr>
        <w:t>Được bố trí sau khi đã học xong mô đun cơ sở và các mô đun nghề</w:t>
      </w:r>
    </w:p>
    <w:p w14:paraId="61B5EE48" w14:textId="77777777" w:rsidR="00A57D5E" w:rsidRPr="00D24F77" w:rsidRDefault="00A57D5E" w:rsidP="00A57D5E">
      <w:pPr>
        <w:tabs>
          <w:tab w:val="left" w:pos="0"/>
        </w:tabs>
        <w:spacing w:before="120" w:after="120"/>
        <w:jc w:val="both"/>
        <w:rPr>
          <w:rFonts w:eastAsia="Calibri"/>
          <w:lang w:val="vi-VN"/>
        </w:rPr>
      </w:pPr>
      <w:r w:rsidRPr="00D24F77">
        <w:rPr>
          <w:rFonts w:eastAsia="Calibri"/>
          <w:lang w:val="vi-VN"/>
        </w:rPr>
        <w:t>- Tính chất:</w:t>
      </w:r>
      <w:r w:rsidRPr="00D24F77">
        <w:rPr>
          <w:rFonts w:eastAsia="Calibri"/>
          <w:b/>
          <w:lang w:val="vi-VN"/>
        </w:rPr>
        <w:t xml:space="preserve"> </w:t>
      </w:r>
      <w:r w:rsidRPr="00D24F77">
        <w:rPr>
          <w:rFonts w:eastAsia="Calibri"/>
          <w:lang w:val="vi-VN"/>
        </w:rPr>
        <w:t>Mô đun chuyên môn nghề bắt buộc được thực hiện tại các phân xưởng sản xuất của trường hoặc ở các doanh nghiệp chuyên gia công, sản xuất các sản phẩm cơ khí.</w:t>
      </w:r>
    </w:p>
    <w:p w14:paraId="1B832A1B" w14:textId="77777777" w:rsidR="00A57D5E" w:rsidRPr="00D24F77" w:rsidRDefault="00A57D5E" w:rsidP="00A57D5E">
      <w:pPr>
        <w:tabs>
          <w:tab w:val="left" w:pos="0"/>
        </w:tabs>
        <w:spacing w:before="120" w:after="120"/>
        <w:rPr>
          <w:rFonts w:eastAsia="Calibri"/>
          <w:b/>
          <w:lang w:val="vi-VN"/>
        </w:rPr>
      </w:pPr>
      <w:r w:rsidRPr="00D24F77">
        <w:rPr>
          <w:rFonts w:eastAsia="Calibri"/>
          <w:b/>
          <w:lang w:val="vi-VN"/>
        </w:rPr>
        <w:t>II. Mục tiêu mô đun:</w:t>
      </w:r>
      <w:r w:rsidRPr="00D24F77">
        <w:rPr>
          <w:rFonts w:eastAsia="Calibri"/>
          <w:lang w:val="vi-VN"/>
        </w:rPr>
        <w:tab/>
      </w:r>
    </w:p>
    <w:p w14:paraId="11F32182" w14:textId="77777777" w:rsidR="00A57D5E" w:rsidRPr="00D24F77" w:rsidRDefault="00A57D5E" w:rsidP="00A57D5E">
      <w:pPr>
        <w:tabs>
          <w:tab w:val="left" w:pos="3700"/>
        </w:tabs>
        <w:spacing w:beforeLines="60" w:before="144" w:afterLines="60" w:after="144" w:line="340" w:lineRule="exact"/>
        <w:jc w:val="both"/>
        <w:rPr>
          <w:lang w:val="nl-NL"/>
        </w:rPr>
      </w:pPr>
      <w:r w:rsidRPr="00D24F77">
        <w:rPr>
          <w:lang w:val="nl-NL"/>
        </w:rPr>
        <w:t>- Thực hiện được công việc gia công chi tiết có độ khó trung bình, bảo trì các loại máy công cụ</w:t>
      </w:r>
    </w:p>
    <w:p w14:paraId="37592795" w14:textId="77777777" w:rsidR="00A57D5E" w:rsidRPr="00D24F77" w:rsidRDefault="00A57D5E" w:rsidP="00A57D5E">
      <w:pPr>
        <w:tabs>
          <w:tab w:val="left" w:pos="3700"/>
        </w:tabs>
        <w:spacing w:beforeLines="60" w:before="144" w:afterLines="60" w:after="144" w:line="340" w:lineRule="exact"/>
        <w:jc w:val="both"/>
        <w:rPr>
          <w:lang w:val="nl-NL"/>
        </w:rPr>
      </w:pPr>
      <w:r w:rsidRPr="00D24F77">
        <w:rPr>
          <w:lang w:val="nl-NL"/>
        </w:rPr>
        <w:t>- Thực hiện được công tác tổng hợp kỹ năng thực hành ở các mô đun trước đã thực hiện</w:t>
      </w:r>
    </w:p>
    <w:p w14:paraId="7250512C" w14:textId="77777777" w:rsidR="00A57D5E" w:rsidRPr="00D24F77" w:rsidRDefault="00A57D5E" w:rsidP="00A57D5E">
      <w:pPr>
        <w:tabs>
          <w:tab w:val="left" w:pos="0"/>
        </w:tabs>
        <w:spacing w:before="120" w:after="120"/>
        <w:rPr>
          <w:rFonts w:eastAsia="Calibri"/>
          <w:lang w:val="nl-NL"/>
        </w:rPr>
      </w:pPr>
      <w:r w:rsidRPr="00D24F77">
        <w:rPr>
          <w:rFonts w:eastAsia="Calibri"/>
          <w:lang w:val="nl-NL"/>
        </w:rPr>
        <w:t xml:space="preserve">- Làm việc vệ sinh, an toàn và năng suất; </w:t>
      </w:r>
    </w:p>
    <w:p w14:paraId="0E470138" w14:textId="77777777" w:rsidR="00A57D5E" w:rsidRPr="00D24F77" w:rsidRDefault="00A57D5E" w:rsidP="00A57D5E">
      <w:pPr>
        <w:spacing w:beforeLines="60" w:before="144" w:afterLines="60" w:after="144" w:line="340" w:lineRule="exact"/>
        <w:jc w:val="both"/>
        <w:rPr>
          <w:lang w:val="pl-PL"/>
        </w:rPr>
      </w:pPr>
      <w:r w:rsidRPr="00D24F77">
        <w:rPr>
          <w:lang w:val="vi-VN"/>
        </w:rPr>
        <w:t>-</w:t>
      </w:r>
      <w:r w:rsidRPr="00D24F77">
        <w:rPr>
          <w:lang w:val="nl-NL"/>
        </w:rPr>
        <w:t xml:space="preserve"> </w:t>
      </w:r>
      <w:r w:rsidRPr="00D24F77">
        <w:rPr>
          <w:lang w:val="vi-VN"/>
        </w:rPr>
        <w:t xml:space="preserve">Thái </w:t>
      </w:r>
      <w:r w:rsidRPr="00D24F77">
        <w:rPr>
          <w:rFonts w:hint="eastAsia"/>
          <w:lang w:val="vi-VN"/>
        </w:rPr>
        <w:t>đ</w:t>
      </w:r>
      <w:r w:rsidRPr="00D24F77">
        <w:rPr>
          <w:lang w:val="vi-VN"/>
        </w:rPr>
        <w:t>ộ: Nghiêm túc, trách nhiệm, chủ động, tích cực</w:t>
      </w:r>
      <w:r w:rsidRPr="00D24F77">
        <w:rPr>
          <w:lang w:val="pl-PL"/>
        </w:rPr>
        <w:t>, ch</w:t>
      </w:r>
      <w:r w:rsidRPr="00D24F77">
        <w:rPr>
          <w:rFonts w:hint="eastAsia"/>
          <w:lang w:val="pl-PL"/>
        </w:rPr>
        <w:t>ă</w:t>
      </w:r>
      <w:r w:rsidRPr="00D24F77">
        <w:rPr>
          <w:lang w:val="pl-PL"/>
        </w:rPr>
        <w:t>m chỉ, cẩn thận.</w:t>
      </w:r>
    </w:p>
    <w:p w14:paraId="55067B1D" w14:textId="77777777" w:rsidR="00A57D5E" w:rsidRPr="00D24F77" w:rsidRDefault="00A57D5E" w:rsidP="00A57D5E">
      <w:pPr>
        <w:spacing w:before="120"/>
        <w:jc w:val="both"/>
        <w:rPr>
          <w:b/>
          <w:iCs/>
          <w:lang w:val="pt-BR"/>
        </w:rPr>
      </w:pPr>
      <w:r w:rsidRPr="00D24F77">
        <w:rPr>
          <w:b/>
          <w:iCs/>
          <w:lang w:val="pt-BR"/>
        </w:rPr>
        <w:t>III.</w:t>
      </w:r>
      <w:r w:rsidRPr="00D24F77">
        <w:rPr>
          <w:b/>
          <w:iCs/>
          <w:lang w:val="vi-VN"/>
        </w:rPr>
        <w:t xml:space="preserve"> Nội dung mô</w:t>
      </w:r>
      <w:r w:rsidRPr="00D24F77">
        <w:rPr>
          <w:b/>
          <w:iCs/>
          <w:lang w:val="pt-BR"/>
        </w:rPr>
        <w:t xml:space="preserve"> đun:</w:t>
      </w:r>
    </w:p>
    <w:p w14:paraId="74ADE318" w14:textId="77777777" w:rsidR="00A57D5E" w:rsidRPr="00D24F77" w:rsidRDefault="00A57D5E" w:rsidP="00A57D5E">
      <w:pPr>
        <w:spacing w:before="120" w:line="288" w:lineRule="auto"/>
        <w:jc w:val="both"/>
        <w:rPr>
          <w:b/>
        </w:rPr>
      </w:pPr>
      <w:r w:rsidRPr="00D24F77">
        <w:rPr>
          <w:b/>
        </w:rPr>
        <w:t>Phương án 1: Thực hành tại doanh nghiệp:</w:t>
      </w:r>
    </w:p>
    <w:p w14:paraId="4DEE0E92" w14:textId="77777777" w:rsidR="00A57D5E" w:rsidRPr="00D24F77" w:rsidRDefault="00A57D5E" w:rsidP="00A57D5E">
      <w:pPr>
        <w:spacing w:before="120" w:after="120"/>
        <w:jc w:val="both"/>
        <w:rPr>
          <w:b/>
          <w:bCs/>
          <w:iCs/>
          <w:lang w:val="pl-PL"/>
        </w:rPr>
      </w:pPr>
      <w:r w:rsidRPr="00D24F77">
        <w:rPr>
          <w:b/>
          <w:bCs/>
          <w:iCs/>
          <w:lang w:val="pl-PL"/>
        </w:rPr>
        <w:t>1. Nội dung tổng quát và phân phối thời gian:</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4497"/>
        <w:gridCol w:w="1170"/>
        <w:gridCol w:w="1040"/>
        <w:gridCol w:w="1040"/>
        <w:gridCol w:w="910"/>
      </w:tblGrid>
      <w:tr w:rsidR="00D24F77" w:rsidRPr="00D24F77" w14:paraId="044A258C" w14:textId="77777777" w:rsidTr="00925A8A">
        <w:tc>
          <w:tcPr>
            <w:tcW w:w="941" w:type="dxa"/>
            <w:vMerge w:val="restart"/>
            <w:tcBorders>
              <w:top w:val="single" w:sz="4" w:space="0" w:color="auto"/>
              <w:left w:val="single" w:sz="4" w:space="0" w:color="auto"/>
              <w:bottom w:val="single" w:sz="4" w:space="0" w:color="auto"/>
              <w:right w:val="single" w:sz="4" w:space="0" w:color="auto"/>
            </w:tcBorders>
            <w:vAlign w:val="center"/>
          </w:tcPr>
          <w:p w14:paraId="40B1E4CF" w14:textId="77777777" w:rsidR="00A57D5E" w:rsidRPr="00D24F77" w:rsidRDefault="00A57D5E" w:rsidP="00925A8A">
            <w:pPr>
              <w:spacing w:before="120" w:after="120"/>
              <w:jc w:val="center"/>
              <w:rPr>
                <w:b/>
                <w:bCs/>
              </w:rPr>
            </w:pPr>
            <w:r w:rsidRPr="00D24F77">
              <w:rPr>
                <w:b/>
                <w:bCs/>
              </w:rPr>
              <w:t>Số</w:t>
            </w:r>
          </w:p>
          <w:p w14:paraId="03A3B703" w14:textId="77777777" w:rsidR="00A57D5E" w:rsidRPr="00D24F77" w:rsidRDefault="00A57D5E" w:rsidP="00925A8A">
            <w:pPr>
              <w:spacing w:before="120" w:after="120"/>
              <w:jc w:val="center"/>
              <w:rPr>
                <w:b/>
                <w:bCs/>
              </w:rPr>
            </w:pPr>
            <w:r w:rsidRPr="00D24F77">
              <w:rPr>
                <w:b/>
                <w:bCs/>
              </w:rPr>
              <w:t>TT</w:t>
            </w:r>
          </w:p>
        </w:tc>
        <w:tc>
          <w:tcPr>
            <w:tcW w:w="4497" w:type="dxa"/>
            <w:vMerge w:val="restart"/>
            <w:tcBorders>
              <w:top w:val="single" w:sz="4" w:space="0" w:color="auto"/>
              <w:left w:val="single" w:sz="4" w:space="0" w:color="auto"/>
              <w:bottom w:val="single" w:sz="4" w:space="0" w:color="auto"/>
              <w:right w:val="single" w:sz="4" w:space="0" w:color="auto"/>
            </w:tcBorders>
            <w:vAlign w:val="center"/>
          </w:tcPr>
          <w:p w14:paraId="3AB0B173" w14:textId="77777777" w:rsidR="00A57D5E" w:rsidRPr="00D24F77" w:rsidRDefault="00A57D5E" w:rsidP="00925A8A">
            <w:pPr>
              <w:spacing w:before="120" w:after="120"/>
              <w:jc w:val="center"/>
              <w:rPr>
                <w:b/>
                <w:bCs/>
              </w:rPr>
            </w:pPr>
            <w:r w:rsidRPr="00D24F77">
              <w:rPr>
                <w:b/>
                <w:bCs/>
              </w:rPr>
              <w:t>Tên các bài trong mô đun</w:t>
            </w:r>
          </w:p>
        </w:tc>
        <w:tc>
          <w:tcPr>
            <w:tcW w:w="4160" w:type="dxa"/>
            <w:gridSpan w:val="4"/>
            <w:tcBorders>
              <w:top w:val="single" w:sz="4" w:space="0" w:color="auto"/>
              <w:left w:val="single" w:sz="4" w:space="0" w:color="auto"/>
              <w:bottom w:val="single" w:sz="4" w:space="0" w:color="auto"/>
              <w:right w:val="single" w:sz="4" w:space="0" w:color="auto"/>
            </w:tcBorders>
            <w:vAlign w:val="center"/>
          </w:tcPr>
          <w:p w14:paraId="27946DEF" w14:textId="77777777" w:rsidR="00A57D5E" w:rsidRPr="00D24F77" w:rsidRDefault="00A57D5E" w:rsidP="00925A8A">
            <w:pPr>
              <w:spacing w:before="120" w:after="120"/>
              <w:jc w:val="center"/>
              <w:rPr>
                <w:b/>
                <w:bCs/>
              </w:rPr>
            </w:pPr>
            <w:r w:rsidRPr="00D24F77">
              <w:rPr>
                <w:b/>
                <w:bCs/>
              </w:rPr>
              <w:t>Thời gian (giờ)</w:t>
            </w:r>
          </w:p>
        </w:tc>
      </w:tr>
      <w:tr w:rsidR="00D24F77" w:rsidRPr="00D24F77" w14:paraId="3D920F28" w14:textId="77777777" w:rsidTr="00925A8A">
        <w:tc>
          <w:tcPr>
            <w:tcW w:w="941" w:type="dxa"/>
            <w:vMerge/>
            <w:tcBorders>
              <w:top w:val="single" w:sz="4" w:space="0" w:color="auto"/>
              <w:left w:val="single" w:sz="4" w:space="0" w:color="auto"/>
              <w:bottom w:val="single" w:sz="4" w:space="0" w:color="auto"/>
              <w:right w:val="single" w:sz="4" w:space="0" w:color="auto"/>
            </w:tcBorders>
            <w:vAlign w:val="center"/>
          </w:tcPr>
          <w:p w14:paraId="2B8F166C" w14:textId="77777777" w:rsidR="00A57D5E" w:rsidRPr="00D24F77" w:rsidRDefault="00A57D5E" w:rsidP="00925A8A">
            <w:pPr>
              <w:spacing w:before="120" w:after="120"/>
              <w:rPr>
                <w:b/>
                <w:bCs/>
              </w:rPr>
            </w:pPr>
          </w:p>
        </w:tc>
        <w:tc>
          <w:tcPr>
            <w:tcW w:w="4497" w:type="dxa"/>
            <w:vMerge/>
            <w:tcBorders>
              <w:top w:val="single" w:sz="4" w:space="0" w:color="auto"/>
              <w:left w:val="single" w:sz="4" w:space="0" w:color="auto"/>
              <w:bottom w:val="single" w:sz="4" w:space="0" w:color="auto"/>
              <w:right w:val="single" w:sz="4" w:space="0" w:color="auto"/>
            </w:tcBorders>
            <w:vAlign w:val="center"/>
          </w:tcPr>
          <w:p w14:paraId="2B5BE74E" w14:textId="77777777" w:rsidR="00A57D5E" w:rsidRPr="00D24F77" w:rsidRDefault="00A57D5E" w:rsidP="00925A8A">
            <w:pPr>
              <w:spacing w:before="120" w:after="120"/>
              <w:rPr>
                <w:b/>
                <w:bCs/>
                <w:lang w:val="de-DE"/>
              </w:rPr>
            </w:pPr>
          </w:p>
        </w:tc>
        <w:tc>
          <w:tcPr>
            <w:tcW w:w="1170" w:type="dxa"/>
            <w:tcBorders>
              <w:top w:val="single" w:sz="4" w:space="0" w:color="auto"/>
              <w:left w:val="single" w:sz="4" w:space="0" w:color="auto"/>
              <w:bottom w:val="single" w:sz="4" w:space="0" w:color="auto"/>
              <w:right w:val="single" w:sz="4" w:space="0" w:color="auto"/>
            </w:tcBorders>
            <w:vAlign w:val="center"/>
          </w:tcPr>
          <w:p w14:paraId="7FC56C68" w14:textId="77777777" w:rsidR="00A57D5E" w:rsidRPr="00D24F77" w:rsidRDefault="00A57D5E" w:rsidP="00925A8A">
            <w:pPr>
              <w:spacing w:before="120" w:after="120"/>
              <w:jc w:val="center"/>
              <w:rPr>
                <w:b/>
                <w:bCs/>
              </w:rPr>
            </w:pPr>
            <w:r w:rsidRPr="00D24F77">
              <w:rPr>
                <w:b/>
                <w:bCs/>
              </w:rPr>
              <w:t>Tổng số</w:t>
            </w:r>
          </w:p>
        </w:tc>
        <w:tc>
          <w:tcPr>
            <w:tcW w:w="1040" w:type="dxa"/>
            <w:tcBorders>
              <w:top w:val="single" w:sz="4" w:space="0" w:color="auto"/>
              <w:left w:val="single" w:sz="4" w:space="0" w:color="auto"/>
              <w:bottom w:val="single" w:sz="4" w:space="0" w:color="auto"/>
              <w:right w:val="single" w:sz="4" w:space="0" w:color="auto"/>
            </w:tcBorders>
            <w:vAlign w:val="center"/>
          </w:tcPr>
          <w:p w14:paraId="53DCC026" w14:textId="77777777" w:rsidR="00A57D5E" w:rsidRPr="00D24F77" w:rsidRDefault="00A57D5E" w:rsidP="00925A8A">
            <w:pPr>
              <w:spacing w:before="120" w:after="120"/>
              <w:jc w:val="center"/>
              <w:rPr>
                <w:b/>
                <w:bCs/>
              </w:rPr>
            </w:pPr>
            <w:r w:rsidRPr="00D24F77">
              <w:rPr>
                <w:b/>
                <w:bCs/>
              </w:rPr>
              <w:t>Lý thuyết</w:t>
            </w:r>
          </w:p>
        </w:tc>
        <w:tc>
          <w:tcPr>
            <w:tcW w:w="1040" w:type="dxa"/>
            <w:tcBorders>
              <w:top w:val="single" w:sz="4" w:space="0" w:color="auto"/>
              <w:left w:val="single" w:sz="4" w:space="0" w:color="auto"/>
              <w:bottom w:val="single" w:sz="4" w:space="0" w:color="auto"/>
              <w:right w:val="single" w:sz="4" w:space="0" w:color="auto"/>
            </w:tcBorders>
            <w:vAlign w:val="center"/>
          </w:tcPr>
          <w:p w14:paraId="56C46112" w14:textId="77777777" w:rsidR="00A57D5E" w:rsidRPr="00D24F77" w:rsidRDefault="00A57D5E" w:rsidP="00925A8A">
            <w:pPr>
              <w:spacing w:before="120" w:after="120"/>
              <w:jc w:val="center"/>
              <w:rPr>
                <w:b/>
                <w:bCs/>
              </w:rPr>
            </w:pPr>
            <w:r w:rsidRPr="00D24F77">
              <w:rPr>
                <w:b/>
                <w:bCs/>
              </w:rPr>
              <w:t>Thực hành</w:t>
            </w:r>
          </w:p>
        </w:tc>
        <w:tc>
          <w:tcPr>
            <w:tcW w:w="910" w:type="dxa"/>
            <w:tcBorders>
              <w:top w:val="single" w:sz="4" w:space="0" w:color="auto"/>
              <w:left w:val="single" w:sz="4" w:space="0" w:color="auto"/>
              <w:bottom w:val="single" w:sz="4" w:space="0" w:color="auto"/>
              <w:right w:val="single" w:sz="4" w:space="0" w:color="auto"/>
            </w:tcBorders>
            <w:vAlign w:val="center"/>
          </w:tcPr>
          <w:p w14:paraId="46CCE5A0" w14:textId="77777777" w:rsidR="00A57D5E" w:rsidRPr="00D24F77" w:rsidRDefault="00A57D5E" w:rsidP="00925A8A">
            <w:pPr>
              <w:spacing w:before="120" w:after="120"/>
              <w:jc w:val="center"/>
              <w:rPr>
                <w:b/>
                <w:bCs/>
              </w:rPr>
            </w:pPr>
            <w:r w:rsidRPr="00D24F77">
              <w:rPr>
                <w:b/>
                <w:bCs/>
              </w:rPr>
              <w:t>Kiểm tra*</w:t>
            </w:r>
          </w:p>
        </w:tc>
      </w:tr>
      <w:tr w:rsidR="00D24F77" w:rsidRPr="00D24F77" w14:paraId="614C6BF3"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275C37D1" w14:textId="77777777" w:rsidR="00A57D5E" w:rsidRPr="00D24F77" w:rsidRDefault="00A57D5E" w:rsidP="00925A8A">
            <w:pPr>
              <w:spacing w:before="120" w:after="120"/>
              <w:jc w:val="center"/>
              <w:rPr>
                <w:b/>
                <w:lang w:val="pt-BR"/>
              </w:rPr>
            </w:pPr>
            <w:r w:rsidRPr="00D24F77">
              <w:rPr>
                <w:b/>
                <w:lang w:val="pt-BR"/>
              </w:rPr>
              <w:t>I</w:t>
            </w:r>
          </w:p>
        </w:tc>
        <w:tc>
          <w:tcPr>
            <w:tcW w:w="4497" w:type="dxa"/>
            <w:tcBorders>
              <w:top w:val="single" w:sz="4" w:space="0" w:color="auto"/>
              <w:left w:val="single" w:sz="4" w:space="0" w:color="auto"/>
              <w:bottom w:val="single" w:sz="4" w:space="0" w:color="auto"/>
              <w:right w:val="single" w:sz="4" w:space="0" w:color="auto"/>
            </w:tcBorders>
          </w:tcPr>
          <w:p w14:paraId="17D60EF1" w14:textId="77777777" w:rsidR="00A57D5E" w:rsidRPr="00D24F77" w:rsidRDefault="00A57D5E" w:rsidP="00925A8A">
            <w:pPr>
              <w:spacing w:after="200" w:line="276" w:lineRule="auto"/>
              <w:rPr>
                <w:rFonts w:eastAsia="Calibri"/>
                <w:b/>
              </w:rPr>
            </w:pPr>
            <w:r w:rsidRPr="00D24F77">
              <w:rPr>
                <w:rFonts w:eastAsia="Calibri"/>
                <w:b/>
              </w:rPr>
              <w:t>AN TOÀN LAO ĐỘNG VỆ SINH CÔNG NGHIỆP</w:t>
            </w:r>
          </w:p>
        </w:tc>
        <w:tc>
          <w:tcPr>
            <w:tcW w:w="1170" w:type="dxa"/>
            <w:tcBorders>
              <w:top w:val="single" w:sz="4" w:space="0" w:color="auto"/>
              <w:left w:val="single" w:sz="4" w:space="0" w:color="auto"/>
              <w:bottom w:val="single" w:sz="4" w:space="0" w:color="auto"/>
              <w:right w:val="single" w:sz="4" w:space="0" w:color="auto"/>
            </w:tcBorders>
            <w:vAlign w:val="center"/>
          </w:tcPr>
          <w:p w14:paraId="0A07E801" w14:textId="77777777" w:rsidR="00A57D5E" w:rsidRPr="00D24F77" w:rsidRDefault="00A57D5E" w:rsidP="00925A8A">
            <w:pPr>
              <w:spacing w:before="120" w:after="120"/>
              <w:jc w:val="center"/>
              <w:rPr>
                <w:b/>
              </w:rPr>
            </w:pPr>
            <w:r w:rsidRPr="00D24F77">
              <w:rPr>
                <w:b/>
              </w:rPr>
              <w:t>10</w:t>
            </w:r>
          </w:p>
        </w:tc>
        <w:tc>
          <w:tcPr>
            <w:tcW w:w="1040" w:type="dxa"/>
            <w:tcBorders>
              <w:top w:val="single" w:sz="4" w:space="0" w:color="auto"/>
              <w:left w:val="single" w:sz="4" w:space="0" w:color="auto"/>
              <w:bottom w:val="single" w:sz="4" w:space="0" w:color="auto"/>
              <w:right w:val="single" w:sz="4" w:space="0" w:color="auto"/>
            </w:tcBorders>
            <w:vAlign w:val="center"/>
          </w:tcPr>
          <w:p w14:paraId="6C5C2788"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26657CF3" w14:textId="77777777" w:rsidR="00A57D5E" w:rsidRPr="00D24F77" w:rsidRDefault="00A57D5E" w:rsidP="00925A8A">
            <w:pPr>
              <w:spacing w:before="120" w:after="120"/>
              <w:jc w:val="center"/>
              <w:rPr>
                <w:b/>
              </w:rPr>
            </w:pPr>
            <w:r w:rsidRPr="00D24F77">
              <w:rPr>
                <w:b/>
              </w:rPr>
              <w:t>10</w:t>
            </w:r>
          </w:p>
        </w:tc>
        <w:tc>
          <w:tcPr>
            <w:tcW w:w="910" w:type="dxa"/>
            <w:tcBorders>
              <w:top w:val="single" w:sz="4" w:space="0" w:color="auto"/>
              <w:left w:val="single" w:sz="4" w:space="0" w:color="auto"/>
              <w:bottom w:val="single" w:sz="4" w:space="0" w:color="auto"/>
              <w:right w:val="single" w:sz="4" w:space="0" w:color="auto"/>
            </w:tcBorders>
            <w:vAlign w:val="center"/>
          </w:tcPr>
          <w:p w14:paraId="1E774986" w14:textId="77777777" w:rsidR="00A57D5E" w:rsidRPr="00D24F77" w:rsidRDefault="00A57D5E" w:rsidP="00925A8A">
            <w:pPr>
              <w:spacing w:before="120" w:after="120"/>
              <w:jc w:val="center"/>
              <w:rPr>
                <w:b/>
              </w:rPr>
            </w:pPr>
          </w:p>
        </w:tc>
      </w:tr>
      <w:tr w:rsidR="00D24F77" w:rsidRPr="00D24F77" w14:paraId="6278C949"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4BD6340D" w14:textId="77777777" w:rsidR="00A57D5E" w:rsidRPr="00D24F77" w:rsidRDefault="00A57D5E" w:rsidP="00925A8A">
            <w:pPr>
              <w:spacing w:before="120" w:after="120"/>
              <w:jc w:val="center"/>
              <w:rPr>
                <w:bCs/>
                <w:lang w:val="pt-BR"/>
              </w:rPr>
            </w:pPr>
            <w:r w:rsidRPr="00D24F77">
              <w:rPr>
                <w:bCs/>
                <w:lang w:val="pt-BR"/>
              </w:rPr>
              <w:t>1</w:t>
            </w:r>
          </w:p>
        </w:tc>
        <w:tc>
          <w:tcPr>
            <w:tcW w:w="4497" w:type="dxa"/>
            <w:tcBorders>
              <w:top w:val="single" w:sz="4" w:space="0" w:color="auto"/>
              <w:left w:val="single" w:sz="4" w:space="0" w:color="auto"/>
              <w:bottom w:val="single" w:sz="4" w:space="0" w:color="auto"/>
              <w:right w:val="single" w:sz="4" w:space="0" w:color="auto"/>
            </w:tcBorders>
          </w:tcPr>
          <w:p w14:paraId="7397AA57" w14:textId="77777777" w:rsidR="00A57D5E" w:rsidRPr="00D24F77" w:rsidRDefault="00A57D5E" w:rsidP="00925A8A">
            <w:pPr>
              <w:spacing w:after="200" w:line="276" w:lineRule="auto"/>
              <w:rPr>
                <w:rFonts w:eastAsia="Calibri"/>
                <w:b/>
              </w:rPr>
            </w:pPr>
            <w:r w:rsidRPr="00D24F77">
              <w:rPr>
                <w:rFonts w:eastAsia="Calibri"/>
              </w:rPr>
              <w:t>Các qui định về an toàn lao động và vệ sinh công nghiệp</w:t>
            </w:r>
          </w:p>
        </w:tc>
        <w:tc>
          <w:tcPr>
            <w:tcW w:w="1170" w:type="dxa"/>
            <w:tcBorders>
              <w:top w:val="single" w:sz="4" w:space="0" w:color="auto"/>
              <w:left w:val="single" w:sz="4" w:space="0" w:color="auto"/>
              <w:bottom w:val="single" w:sz="4" w:space="0" w:color="auto"/>
              <w:right w:val="single" w:sz="4" w:space="0" w:color="auto"/>
            </w:tcBorders>
            <w:vAlign w:val="bottom"/>
          </w:tcPr>
          <w:p w14:paraId="1C6EC0B9" w14:textId="77777777" w:rsidR="00A57D5E" w:rsidRPr="00D24F77" w:rsidRDefault="00A57D5E" w:rsidP="00925A8A">
            <w:pPr>
              <w:spacing w:before="120" w:after="120"/>
              <w:jc w:val="center"/>
              <w:rPr>
                <w:b/>
                <w:lang w:val="pt-BR"/>
              </w:rPr>
            </w:pPr>
            <w:r w:rsidRPr="00D24F77">
              <w:rPr>
                <w:b/>
                <w:lang w:val="pt-BR"/>
              </w:rPr>
              <w:t>2</w:t>
            </w:r>
          </w:p>
        </w:tc>
        <w:tc>
          <w:tcPr>
            <w:tcW w:w="1040" w:type="dxa"/>
            <w:tcBorders>
              <w:top w:val="single" w:sz="4" w:space="0" w:color="auto"/>
              <w:left w:val="single" w:sz="4" w:space="0" w:color="auto"/>
              <w:bottom w:val="single" w:sz="4" w:space="0" w:color="auto"/>
              <w:right w:val="single" w:sz="4" w:space="0" w:color="auto"/>
            </w:tcBorders>
            <w:vAlign w:val="bottom"/>
          </w:tcPr>
          <w:p w14:paraId="5FE42916" w14:textId="77777777" w:rsidR="00A57D5E" w:rsidRPr="00D24F77" w:rsidRDefault="00A57D5E" w:rsidP="00925A8A">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4F090D74" w14:textId="77777777" w:rsidR="00A57D5E" w:rsidRPr="00D24F77" w:rsidRDefault="00A57D5E" w:rsidP="00925A8A">
            <w:pPr>
              <w:spacing w:before="120" w:after="120"/>
              <w:jc w:val="center"/>
              <w:rPr>
                <w:b/>
                <w:lang w:val="pt-BR"/>
              </w:rPr>
            </w:pPr>
            <w:r w:rsidRPr="00D24F77">
              <w:rPr>
                <w:b/>
                <w:lang w:val="pt-BR"/>
              </w:rPr>
              <w:t>2</w:t>
            </w:r>
          </w:p>
        </w:tc>
        <w:tc>
          <w:tcPr>
            <w:tcW w:w="910" w:type="dxa"/>
            <w:tcBorders>
              <w:top w:val="single" w:sz="4" w:space="0" w:color="auto"/>
              <w:left w:val="single" w:sz="4" w:space="0" w:color="auto"/>
              <w:bottom w:val="single" w:sz="4" w:space="0" w:color="auto"/>
              <w:right w:val="single" w:sz="4" w:space="0" w:color="auto"/>
            </w:tcBorders>
            <w:vAlign w:val="center"/>
          </w:tcPr>
          <w:p w14:paraId="2955FA87" w14:textId="77777777" w:rsidR="00A57D5E" w:rsidRPr="00D24F77" w:rsidRDefault="00A57D5E" w:rsidP="00925A8A">
            <w:pPr>
              <w:spacing w:before="120" w:after="120"/>
              <w:jc w:val="center"/>
              <w:rPr>
                <w:b/>
                <w:lang w:val="pt-BR"/>
              </w:rPr>
            </w:pPr>
          </w:p>
        </w:tc>
      </w:tr>
      <w:tr w:rsidR="00D24F77" w:rsidRPr="00D24F77" w14:paraId="12375B86"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4ECED0DB" w14:textId="77777777" w:rsidR="00A57D5E" w:rsidRPr="00D24F77" w:rsidRDefault="00A57D5E" w:rsidP="00925A8A">
            <w:pPr>
              <w:spacing w:before="120" w:after="120"/>
              <w:jc w:val="center"/>
              <w:rPr>
                <w:bCs/>
                <w:lang w:val="pt-BR"/>
              </w:rPr>
            </w:pPr>
            <w:r w:rsidRPr="00D24F77">
              <w:rPr>
                <w:bCs/>
                <w:lang w:val="pt-BR"/>
              </w:rPr>
              <w:t>2</w:t>
            </w:r>
          </w:p>
        </w:tc>
        <w:tc>
          <w:tcPr>
            <w:tcW w:w="4497" w:type="dxa"/>
            <w:tcBorders>
              <w:top w:val="single" w:sz="4" w:space="0" w:color="auto"/>
              <w:left w:val="single" w:sz="4" w:space="0" w:color="auto"/>
              <w:bottom w:val="single" w:sz="4" w:space="0" w:color="auto"/>
              <w:right w:val="single" w:sz="4" w:space="0" w:color="auto"/>
            </w:tcBorders>
          </w:tcPr>
          <w:p w14:paraId="6F2F4B81" w14:textId="77777777" w:rsidR="00A57D5E" w:rsidRPr="00D24F77" w:rsidRDefault="00A57D5E" w:rsidP="00925A8A">
            <w:pPr>
              <w:spacing w:after="200" w:line="276" w:lineRule="auto"/>
              <w:rPr>
                <w:rFonts w:eastAsia="Calibri"/>
                <w:b/>
              </w:rPr>
            </w:pPr>
            <w:r w:rsidRPr="00D24F77">
              <w:rPr>
                <w:rFonts w:eastAsia="Calibri"/>
              </w:rPr>
              <w:t>Nội qui, qui định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04708DED" w14:textId="77777777" w:rsidR="00A57D5E" w:rsidRPr="00D24F77" w:rsidRDefault="00A57D5E" w:rsidP="00925A8A">
            <w:pPr>
              <w:spacing w:before="120" w:after="120"/>
              <w:jc w:val="center"/>
              <w:rPr>
                <w:b/>
              </w:rPr>
            </w:pPr>
            <w:r w:rsidRPr="00D24F77">
              <w:rPr>
                <w:b/>
              </w:rPr>
              <w:t>3</w:t>
            </w:r>
          </w:p>
        </w:tc>
        <w:tc>
          <w:tcPr>
            <w:tcW w:w="1040" w:type="dxa"/>
            <w:tcBorders>
              <w:top w:val="single" w:sz="4" w:space="0" w:color="auto"/>
              <w:left w:val="single" w:sz="4" w:space="0" w:color="auto"/>
              <w:bottom w:val="single" w:sz="4" w:space="0" w:color="auto"/>
              <w:right w:val="single" w:sz="4" w:space="0" w:color="auto"/>
            </w:tcBorders>
            <w:vAlign w:val="bottom"/>
          </w:tcPr>
          <w:p w14:paraId="6D016C86"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6AAD500E" w14:textId="77777777" w:rsidR="00A57D5E" w:rsidRPr="00D24F77" w:rsidRDefault="00A57D5E" w:rsidP="00925A8A">
            <w:pPr>
              <w:spacing w:before="120" w:after="120"/>
              <w:jc w:val="center"/>
              <w:rPr>
                <w:b/>
              </w:rPr>
            </w:pPr>
            <w:r w:rsidRPr="00D24F77">
              <w:rPr>
                <w:b/>
              </w:rPr>
              <w:t>3</w:t>
            </w:r>
          </w:p>
        </w:tc>
        <w:tc>
          <w:tcPr>
            <w:tcW w:w="910" w:type="dxa"/>
            <w:tcBorders>
              <w:top w:val="single" w:sz="4" w:space="0" w:color="auto"/>
              <w:left w:val="single" w:sz="4" w:space="0" w:color="auto"/>
              <w:bottom w:val="single" w:sz="4" w:space="0" w:color="auto"/>
              <w:right w:val="single" w:sz="4" w:space="0" w:color="auto"/>
            </w:tcBorders>
            <w:vAlign w:val="center"/>
          </w:tcPr>
          <w:p w14:paraId="15E52133" w14:textId="77777777" w:rsidR="00A57D5E" w:rsidRPr="00D24F77" w:rsidRDefault="00A57D5E" w:rsidP="00925A8A">
            <w:pPr>
              <w:spacing w:before="120" w:after="120"/>
              <w:jc w:val="center"/>
              <w:rPr>
                <w:b/>
              </w:rPr>
            </w:pPr>
          </w:p>
        </w:tc>
      </w:tr>
      <w:tr w:rsidR="00D24F77" w:rsidRPr="00D24F77" w14:paraId="178939CD"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70BEEDC8" w14:textId="77777777" w:rsidR="00A57D5E" w:rsidRPr="00D24F77" w:rsidRDefault="00A57D5E" w:rsidP="00925A8A">
            <w:pPr>
              <w:spacing w:before="120" w:after="120"/>
              <w:jc w:val="center"/>
              <w:rPr>
                <w:bCs/>
                <w:lang w:val="pt-BR"/>
              </w:rPr>
            </w:pPr>
            <w:r w:rsidRPr="00D24F77">
              <w:rPr>
                <w:bCs/>
                <w:lang w:val="pt-BR"/>
              </w:rPr>
              <w:t>3</w:t>
            </w:r>
          </w:p>
        </w:tc>
        <w:tc>
          <w:tcPr>
            <w:tcW w:w="4497" w:type="dxa"/>
            <w:tcBorders>
              <w:top w:val="single" w:sz="4" w:space="0" w:color="auto"/>
              <w:left w:val="single" w:sz="4" w:space="0" w:color="auto"/>
              <w:bottom w:val="single" w:sz="4" w:space="0" w:color="auto"/>
              <w:right w:val="single" w:sz="4" w:space="0" w:color="auto"/>
            </w:tcBorders>
          </w:tcPr>
          <w:p w14:paraId="67B50425" w14:textId="77777777" w:rsidR="00A57D5E" w:rsidRPr="00D24F77" w:rsidRDefault="00A57D5E" w:rsidP="00925A8A">
            <w:pPr>
              <w:spacing w:after="200" w:line="276" w:lineRule="auto"/>
              <w:rPr>
                <w:rFonts w:eastAsia="Calibri"/>
                <w:b/>
              </w:rPr>
            </w:pPr>
            <w:r w:rsidRPr="00D24F77">
              <w:rPr>
                <w:rFonts w:eastAsia="Calibri"/>
              </w:rPr>
              <w:t xml:space="preserve">Qui định an toàn khi lắp ráp một số máy móc thiết bị trong sản xuất. </w:t>
            </w:r>
          </w:p>
        </w:tc>
        <w:tc>
          <w:tcPr>
            <w:tcW w:w="1170" w:type="dxa"/>
            <w:tcBorders>
              <w:top w:val="single" w:sz="4" w:space="0" w:color="auto"/>
              <w:left w:val="single" w:sz="4" w:space="0" w:color="auto"/>
              <w:bottom w:val="single" w:sz="4" w:space="0" w:color="auto"/>
              <w:right w:val="single" w:sz="4" w:space="0" w:color="auto"/>
            </w:tcBorders>
            <w:vAlign w:val="bottom"/>
          </w:tcPr>
          <w:p w14:paraId="266CEE43" w14:textId="77777777" w:rsidR="00A57D5E" w:rsidRPr="00D24F77" w:rsidRDefault="00A57D5E" w:rsidP="00925A8A">
            <w:pPr>
              <w:spacing w:before="120" w:after="120"/>
              <w:jc w:val="center"/>
              <w:rPr>
                <w:b/>
              </w:rPr>
            </w:pPr>
            <w:r w:rsidRPr="00D24F77">
              <w:rPr>
                <w:b/>
              </w:rPr>
              <w:t>5</w:t>
            </w:r>
          </w:p>
        </w:tc>
        <w:tc>
          <w:tcPr>
            <w:tcW w:w="1040" w:type="dxa"/>
            <w:tcBorders>
              <w:top w:val="single" w:sz="4" w:space="0" w:color="auto"/>
              <w:left w:val="single" w:sz="4" w:space="0" w:color="auto"/>
              <w:bottom w:val="single" w:sz="4" w:space="0" w:color="auto"/>
              <w:right w:val="single" w:sz="4" w:space="0" w:color="auto"/>
            </w:tcBorders>
            <w:vAlign w:val="bottom"/>
          </w:tcPr>
          <w:p w14:paraId="3BFD4C9E"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7F711FCA" w14:textId="77777777" w:rsidR="00A57D5E" w:rsidRPr="00D24F77" w:rsidRDefault="00A57D5E" w:rsidP="00925A8A">
            <w:pPr>
              <w:spacing w:before="120" w:after="120"/>
              <w:jc w:val="center"/>
              <w:rPr>
                <w:b/>
              </w:rPr>
            </w:pPr>
            <w:r w:rsidRPr="00D24F77">
              <w:rPr>
                <w:b/>
              </w:rPr>
              <w:t>5</w:t>
            </w:r>
          </w:p>
        </w:tc>
        <w:tc>
          <w:tcPr>
            <w:tcW w:w="910" w:type="dxa"/>
            <w:tcBorders>
              <w:top w:val="single" w:sz="4" w:space="0" w:color="auto"/>
              <w:left w:val="single" w:sz="4" w:space="0" w:color="auto"/>
              <w:bottom w:val="single" w:sz="4" w:space="0" w:color="auto"/>
              <w:right w:val="single" w:sz="4" w:space="0" w:color="auto"/>
            </w:tcBorders>
            <w:vAlign w:val="center"/>
          </w:tcPr>
          <w:p w14:paraId="31DD72C8" w14:textId="77777777" w:rsidR="00A57D5E" w:rsidRPr="00D24F77" w:rsidRDefault="00A57D5E" w:rsidP="00925A8A">
            <w:pPr>
              <w:spacing w:before="120" w:after="120"/>
              <w:jc w:val="center"/>
              <w:rPr>
                <w:b/>
              </w:rPr>
            </w:pPr>
          </w:p>
        </w:tc>
      </w:tr>
      <w:tr w:rsidR="00D24F77" w:rsidRPr="00D24F77" w14:paraId="2A290398" w14:textId="77777777" w:rsidTr="00925A8A">
        <w:tc>
          <w:tcPr>
            <w:tcW w:w="941" w:type="dxa"/>
            <w:tcBorders>
              <w:top w:val="single" w:sz="4" w:space="0" w:color="auto"/>
              <w:left w:val="single" w:sz="4" w:space="0" w:color="auto"/>
              <w:bottom w:val="single" w:sz="4" w:space="0" w:color="auto"/>
              <w:right w:val="single" w:sz="4" w:space="0" w:color="auto"/>
            </w:tcBorders>
          </w:tcPr>
          <w:p w14:paraId="067B2A78" w14:textId="77777777" w:rsidR="00A57D5E" w:rsidRPr="00D24F77" w:rsidRDefault="00A57D5E" w:rsidP="00925A8A">
            <w:pPr>
              <w:spacing w:after="200" w:line="276" w:lineRule="auto"/>
              <w:jc w:val="center"/>
              <w:rPr>
                <w:rFonts w:eastAsia="Calibri"/>
                <w:b/>
              </w:rPr>
            </w:pPr>
            <w:r w:rsidRPr="00D24F77">
              <w:rPr>
                <w:rFonts w:eastAsia="Calibri"/>
                <w:b/>
              </w:rPr>
              <w:t>II</w:t>
            </w:r>
          </w:p>
        </w:tc>
        <w:tc>
          <w:tcPr>
            <w:tcW w:w="4497" w:type="dxa"/>
            <w:tcBorders>
              <w:top w:val="single" w:sz="4" w:space="0" w:color="auto"/>
              <w:left w:val="single" w:sz="4" w:space="0" w:color="auto"/>
              <w:bottom w:val="single" w:sz="4" w:space="0" w:color="auto"/>
              <w:right w:val="single" w:sz="4" w:space="0" w:color="auto"/>
            </w:tcBorders>
          </w:tcPr>
          <w:p w14:paraId="3E18EB86" w14:textId="77777777" w:rsidR="00A57D5E" w:rsidRPr="00D24F77" w:rsidRDefault="00A57D5E" w:rsidP="00925A8A">
            <w:pPr>
              <w:spacing w:after="200" w:line="276" w:lineRule="auto"/>
              <w:rPr>
                <w:rFonts w:eastAsia="Calibri"/>
                <w:b/>
              </w:rPr>
            </w:pPr>
            <w:r w:rsidRPr="00D24F77">
              <w:rPr>
                <w:rFonts w:eastAsia="Calibri"/>
                <w:b/>
              </w:rPr>
              <w:t>THỰC TẬP SẢN XUẤT</w:t>
            </w:r>
          </w:p>
        </w:tc>
        <w:tc>
          <w:tcPr>
            <w:tcW w:w="1170" w:type="dxa"/>
            <w:tcBorders>
              <w:top w:val="single" w:sz="4" w:space="0" w:color="auto"/>
              <w:left w:val="single" w:sz="4" w:space="0" w:color="auto"/>
              <w:bottom w:val="single" w:sz="4" w:space="0" w:color="auto"/>
              <w:right w:val="single" w:sz="4" w:space="0" w:color="auto"/>
            </w:tcBorders>
            <w:vAlign w:val="bottom"/>
          </w:tcPr>
          <w:p w14:paraId="5D105AC8" w14:textId="77777777" w:rsidR="00A57D5E" w:rsidRPr="00D24F77" w:rsidRDefault="00A57D5E" w:rsidP="00925A8A">
            <w:pPr>
              <w:spacing w:before="120" w:after="120"/>
              <w:jc w:val="center"/>
              <w:rPr>
                <w:b/>
                <w:lang w:val="pt-BR"/>
              </w:rPr>
            </w:pPr>
            <w:r w:rsidRPr="00D24F77">
              <w:rPr>
                <w:b/>
                <w:lang w:val="pt-BR"/>
              </w:rPr>
              <w:t>160</w:t>
            </w:r>
          </w:p>
        </w:tc>
        <w:tc>
          <w:tcPr>
            <w:tcW w:w="1040" w:type="dxa"/>
            <w:tcBorders>
              <w:top w:val="single" w:sz="4" w:space="0" w:color="auto"/>
              <w:left w:val="single" w:sz="4" w:space="0" w:color="auto"/>
              <w:bottom w:val="single" w:sz="4" w:space="0" w:color="auto"/>
              <w:right w:val="single" w:sz="4" w:space="0" w:color="auto"/>
            </w:tcBorders>
            <w:vAlign w:val="bottom"/>
          </w:tcPr>
          <w:p w14:paraId="57778219" w14:textId="77777777" w:rsidR="00A57D5E" w:rsidRPr="00D24F77" w:rsidRDefault="00A57D5E" w:rsidP="00925A8A">
            <w:pPr>
              <w:spacing w:before="120" w:after="120"/>
              <w:jc w:val="center"/>
              <w:rPr>
                <w:b/>
                <w:lang w:val="pt-BR"/>
              </w:rPr>
            </w:pPr>
            <w:r w:rsidRPr="00D24F77">
              <w:rPr>
                <w:b/>
                <w:lang w:val="pt-BR"/>
              </w:rPr>
              <w:t>0</w:t>
            </w:r>
          </w:p>
        </w:tc>
        <w:tc>
          <w:tcPr>
            <w:tcW w:w="1040" w:type="dxa"/>
            <w:tcBorders>
              <w:top w:val="single" w:sz="4" w:space="0" w:color="auto"/>
              <w:left w:val="single" w:sz="4" w:space="0" w:color="auto"/>
              <w:bottom w:val="single" w:sz="4" w:space="0" w:color="auto"/>
              <w:right w:val="single" w:sz="4" w:space="0" w:color="auto"/>
            </w:tcBorders>
            <w:vAlign w:val="bottom"/>
          </w:tcPr>
          <w:p w14:paraId="1EC6D1F3" w14:textId="77777777" w:rsidR="00A57D5E" w:rsidRPr="00D24F77" w:rsidRDefault="00A57D5E" w:rsidP="00925A8A">
            <w:pPr>
              <w:spacing w:before="120" w:after="120"/>
              <w:jc w:val="center"/>
              <w:rPr>
                <w:b/>
                <w:lang w:val="pt-BR"/>
              </w:rPr>
            </w:pPr>
            <w:r w:rsidRPr="00D24F77">
              <w:rPr>
                <w:b/>
                <w:lang w:val="pt-BR"/>
              </w:rPr>
              <w:t>160</w:t>
            </w:r>
          </w:p>
        </w:tc>
        <w:tc>
          <w:tcPr>
            <w:tcW w:w="910" w:type="dxa"/>
            <w:tcBorders>
              <w:top w:val="single" w:sz="4" w:space="0" w:color="auto"/>
              <w:left w:val="single" w:sz="4" w:space="0" w:color="auto"/>
              <w:bottom w:val="single" w:sz="4" w:space="0" w:color="auto"/>
              <w:right w:val="single" w:sz="4" w:space="0" w:color="auto"/>
            </w:tcBorders>
            <w:vAlign w:val="center"/>
          </w:tcPr>
          <w:p w14:paraId="4C711B16" w14:textId="77777777" w:rsidR="00A57D5E" w:rsidRPr="00D24F77" w:rsidRDefault="00A57D5E" w:rsidP="00925A8A">
            <w:pPr>
              <w:spacing w:before="120" w:after="120"/>
              <w:jc w:val="center"/>
              <w:rPr>
                <w:b/>
                <w:lang w:val="pt-BR"/>
              </w:rPr>
            </w:pPr>
            <w:r w:rsidRPr="00D24F77">
              <w:rPr>
                <w:b/>
                <w:lang w:val="pt-BR"/>
              </w:rPr>
              <w:t>0</w:t>
            </w:r>
          </w:p>
        </w:tc>
      </w:tr>
      <w:tr w:rsidR="00D24F77" w:rsidRPr="00D24F77" w14:paraId="2034A7DF"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027BA794" w14:textId="77777777" w:rsidR="00A57D5E" w:rsidRPr="00D24F77" w:rsidRDefault="00A57D5E" w:rsidP="00925A8A">
            <w:pPr>
              <w:spacing w:after="200" w:line="276" w:lineRule="auto"/>
              <w:jc w:val="center"/>
              <w:rPr>
                <w:rFonts w:eastAsia="Calibri"/>
                <w:b/>
              </w:rPr>
            </w:pPr>
            <w:r w:rsidRPr="00D24F77">
              <w:rPr>
                <w:rFonts w:eastAsia="Calibri"/>
              </w:rPr>
              <w:t>1</w:t>
            </w:r>
          </w:p>
        </w:tc>
        <w:tc>
          <w:tcPr>
            <w:tcW w:w="4497" w:type="dxa"/>
            <w:tcBorders>
              <w:top w:val="single" w:sz="4" w:space="0" w:color="auto"/>
              <w:left w:val="single" w:sz="4" w:space="0" w:color="auto"/>
              <w:bottom w:val="single" w:sz="4" w:space="0" w:color="auto"/>
              <w:right w:val="single" w:sz="4" w:space="0" w:color="auto"/>
            </w:tcBorders>
          </w:tcPr>
          <w:p w14:paraId="5CD88592" w14:textId="77777777" w:rsidR="00A57D5E" w:rsidRPr="00D24F77" w:rsidRDefault="00A57D5E" w:rsidP="00925A8A">
            <w:pPr>
              <w:spacing w:after="200" w:line="276" w:lineRule="auto"/>
              <w:rPr>
                <w:rFonts w:eastAsia="Calibri"/>
                <w:b/>
              </w:rPr>
            </w:pPr>
            <w:r w:rsidRPr="00D24F77">
              <w:rPr>
                <w:rFonts w:eastAsia="Calibri"/>
              </w:rPr>
              <w:t>Tổng quan về qui trình sản suất</w:t>
            </w:r>
          </w:p>
        </w:tc>
        <w:tc>
          <w:tcPr>
            <w:tcW w:w="1170" w:type="dxa"/>
            <w:tcBorders>
              <w:top w:val="single" w:sz="4" w:space="0" w:color="auto"/>
              <w:left w:val="single" w:sz="4" w:space="0" w:color="auto"/>
              <w:bottom w:val="single" w:sz="4" w:space="0" w:color="auto"/>
              <w:right w:val="single" w:sz="4" w:space="0" w:color="auto"/>
            </w:tcBorders>
            <w:vAlign w:val="center"/>
          </w:tcPr>
          <w:p w14:paraId="798923B4" w14:textId="77777777" w:rsidR="00A57D5E" w:rsidRPr="00D24F77" w:rsidRDefault="00A57D5E" w:rsidP="00925A8A">
            <w:pPr>
              <w:spacing w:before="120" w:after="120"/>
              <w:jc w:val="center"/>
              <w:rPr>
                <w:b/>
              </w:rPr>
            </w:pPr>
            <w:r w:rsidRPr="00D24F77">
              <w:rPr>
                <w:b/>
              </w:rPr>
              <w:t>5</w:t>
            </w:r>
          </w:p>
        </w:tc>
        <w:tc>
          <w:tcPr>
            <w:tcW w:w="1040" w:type="dxa"/>
            <w:tcBorders>
              <w:top w:val="single" w:sz="4" w:space="0" w:color="auto"/>
              <w:left w:val="single" w:sz="4" w:space="0" w:color="auto"/>
              <w:bottom w:val="single" w:sz="4" w:space="0" w:color="auto"/>
              <w:right w:val="single" w:sz="4" w:space="0" w:color="auto"/>
            </w:tcBorders>
            <w:vAlign w:val="center"/>
          </w:tcPr>
          <w:p w14:paraId="1D2BB64A"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0FCFF23" w14:textId="77777777" w:rsidR="00A57D5E" w:rsidRPr="00D24F77" w:rsidRDefault="00A57D5E" w:rsidP="00925A8A">
            <w:pPr>
              <w:spacing w:before="120" w:after="120"/>
              <w:jc w:val="center"/>
              <w:rPr>
                <w:b/>
              </w:rPr>
            </w:pPr>
            <w:r w:rsidRPr="00D24F77">
              <w:rPr>
                <w:b/>
              </w:rPr>
              <w:t>5</w:t>
            </w:r>
          </w:p>
        </w:tc>
        <w:tc>
          <w:tcPr>
            <w:tcW w:w="910" w:type="dxa"/>
            <w:tcBorders>
              <w:top w:val="single" w:sz="4" w:space="0" w:color="auto"/>
              <w:left w:val="single" w:sz="4" w:space="0" w:color="auto"/>
              <w:bottom w:val="single" w:sz="4" w:space="0" w:color="auto"/>
              <w:right w:val="single" w:sz="4" w:space="0" w:color="auto"/>
            </w:tcBorders>
            <w:vAlign w:val="bottom"/>
          </w:tcPr>
          <w:p w14:paraId="74D4BBC7" w14:textId="77777777" w:rsidR="00A57D5E" w:rsidRPr="00D24F77" w:rsidRDefault="00A57D5E" w:rsidP="00925A8A">
            <w:pPr>
              <w:spacing w:before="120" w:after="120"/>
              <w:jc w:val="center"/>
              <w:rPr>
                <w:b/>
              </w:rPr>
            </w:pPr>
          </w:p>
        </w:tc>
      </w:tr>
      <w:tr w:rsidR="00D24F77" w:rsidRPr="00D24F77" w14:paraId="109DFA48"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1F18E31E" w14:textId="77777777" w:rsidR="00A57D5E" w:rsidRPr="00D24F77" w:rsidRDefault="00A57D5E" w:rsidP="00925A8A">
            <w:pPr>
              <w:spacing w:after="200" w:line="276" w:lineRule="auto"/>
              <w:jc w:val="center"/>
              <w:rPr>
                <w:rFonts w:eastAsia="Calibri"/>
                <w:b/>
              </w:rPr>
            </w:pPr>
            <w:r w:rsidRPr="00D24F77">
              <w:rPr>
                <w:rFonts w:eastAsia="Calibri"/>
              </w:rPr>
              <w:lastRenderedPageBreak/>
              <w:t>2</w:t>
            </w:r>
          </w:p>
        </w:tc>
        <w:tc>
          <w:tcPr>
            <w:tcW w:w="4497" w:type="dxa"/>
            <w:tcBorders>
              <w:top w:val="single" w:sz="4" w:space="0" w:color="auto"/>
              <w:left w:val="single" w:sz="4" w:space="0" w:color="auto"/>
              <w:bottom w:val="single" w:sz="4" w:space="0" w:color="auto"/>
              <w:right w:val="single" w:sz="4" w:space="0" w:color="auto"/>
            </w:tcBorders>
          </w:tcPr>
          <w:p w14:paraId="18CDA5DB" w14:textId="77777777" w:rsidR="00A57D5E" w:rsidRPr="00D24F77" w:rsidRDefault="00A57D5E" w:rsidP="00925A8A">
            <w:pPr>
              <w:spacing w:after="200" w:line="276" w:lineRule="auto"/>
              <w:rPr>
                <w:rFonts w:eastAsia="Calibri"/>
                <w:b/>
              </w:rPr>
            </w:pPr>
            <w:r w:rsidRPr="00D24F77">
              <w:rPr>
                <w:rFonts w:eastAsia="Calibri"/>
              </w:rPr>
              <w:t>Qui trình lắp ráp sản phẩm của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24607FA1" w14:textId="77777777" w:rsidR="00A57D5E" w:rsidRPr="00D24F77" w:rsidRDefault="00A57D5E" w:rsidP="00925A8A">
            <w:pPr>
              <w:spacing w:before="120" w:after="120"/>
              <w:jc w:val="center"/>
              <w:rPr>
                <w:b/>
              </w:rPr>
            </w:pPr>
            <w:r w:rsidRPr="00D24F77">
              <w:rPr>
                <w:b/>
              </w:rPr>
              <w:t>5</w:t>
            </w:r>
          </w:p>
        </w:tc>
        <w:tc>
          <w:tcPr>
            <w:tcW w:w="1040" w:type="dxa"/>
            <w:tcBorders>
              <w:top w:val="single" w:sz="4" w:space="0" w:color="auto"/>
              <w:left w:val="single" w:sz="4" w:space="0" w:color="auto"/>
              <w:bottom w:val="single" w:sz="4" w:space="0" w:color="auto"/>
              <w:right w:val="single" w:sz="4" w:space="0" w:color="auto"/>
            </w:tcBorders>
            <w:vAlign w:val="center"/>
          </w:tcPr>
          <w:p w14:paraId="250CF864"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7DA1D0F1" w14:textId="77777777" w:rsidR="00A57D5E" w:rsidRPr="00D24F77" w:rsidRDefault="00A57D5E" w:rsidP="00925A8A">
            <w:pPr>
              <w:spacing w:before="120" w:after="120"/>
              <w:jc w:val="center"/>
              <w:rPr>
                <w:b/>
              </w:rPr>
            </w:pPr>
            <w:r w:rsidRPr="00D24F77">
              <w:rPr>
                <w:b/>
              </w:rPr>
              <w:t>5</w:t>
            </w:r>
          </w:p>
        </w:tc>
        <w:tc>
          <w:tcPr>
            <w:tcW w:w="910" w:type="dxa"/>
            <w:tcBorders>
              <w:top w:val="single" w:sz="4" w:space="0" w:color="auto"/>
              <w:left w:val="single" w:sz="4" w:space="0" w:color="auto"/>
              <w:bottom w:val="single" w:sz="4" w:space="0" w:color="auto"/>
              <w:right w:val="single" w:sz="4" w:space="0" w:color="auto"/>
            </w:tcBorders>
            <w:vAlign w:val="bottom"/>
          </w:tcPr>
          <w:p w14:paraId="43D9ABBB" w14:textId="77777777" w:rsidR="00A57D5E" w:rsidRPr="00D24F77" w:rsidRDefault="00A57D5E" w:rsidP="00925A8A">
            <w:pPr>
              <w:spacing w:before="120" w:after="120"/>
              <w:jc w:val="center"/>
              <w:rPr>
                <w:b/>
              </w:rPr>
            </w:pPr>
          </w:p>
        </w:tc>
      </w:tr>
      <w:tr w:rsidR="00D24F77" w:rsidRPr="00D24F77" w14:paraId="79D8B1B9"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17974B5D" w14:textId="77777777" w:rsidR="00A57D5E" w:rsidRPr="00D24F77" w:rsidRDefault="00A57D5E" w:rsidP="00925A8A">
            <w:pPr>
              <w:spacing w:after="200" w:line="276" w:lineRule="auto"/>
              <w:jc w:val="center"/>
              <w:rPr>
                <w:rFonts w:eastAsia="Calibri"/>
              </w:rPr>
            </w:pPr>
            <w:r w:rsidRPr="00D24F77">
              <w:rPr>
                <w:rFonts w:eastAsia="Calibri"/>
              </w:rPr>
              <w:t>3</w:t>
            </w:r>
          </w:p>
        </w:tc>
        <w:tc>
          <w:tcPr>
            <w:tcW w:w="4497" w:type="dxa"/>
            <w:tcBorders>
              <w:top w:val="single" w:sz="4" w:space="0" w:color="auto"/>
              <w:left w:val="single" w:sz="4" w:space="0" w:color="auto"/>
              <w:bottom w:val="single" w:sz="4" w:space="0" w:color="auto"/>
              <w:right w:val="single" w:sz="4" w:space="0" w:color="auto"/>
            </w:tcBorders>
          </w:tcPr>
          <w:p w14:paraId="2232F2E6" w14:textId="77777777" w:rsidR="00A57D5E" w:rsidRPr="00D24F77" w:rsidRDefault="00A57D5E" w:rsidP="00925A8A">
            <w:pPr>
              <w:spacing w:after="200" w:line="276" w:lineRule="auto"/>
              <w:rPr>
                <w:rFonts w:eastAsia="Calibri"/>
              </w:rPr>
            </w:pPr>
            <w:r w:rsidRPr="00D24F77">
              <w:rPr>
                <w:rFonts w:eastAsia="Calibri"/>
              </w:rPr>
              <w:t>Qui trình vận hành máy móc, thiết bị của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179D194E" w14:textId="77777777" w:rsidR="00A57D5E" w:rsidRPr="00D24F77" w:rsidRDefault="00A57D5E" w:rsidP="00925A8A">
            <w:pPr>
              <w:spacing w:before="120" w:after="120"/>
              <w:jc w:val="center"/>
              <w:rPr>
                <w:b/>
              </w:rPr>
            </w:pPr>
            <w:r w:rsidRPr="00D24F77">
              <w:rPr>
                <w:b/>
              </w:rPr>
              <w:t>10</w:t>
            </w:r>
          </w:p>
        </w:tc>
        <w:tc>
          <w:tcPr>
            <w:tcW w:w="1040" w:type="dxa"/>
            <w:tcBorders>
              <w:top w:val="single" w:sz="4" w:space="0" w:color="auto"/>
              <w:left w:val="single" w:sz="4" w:space="0" w:color="auto"/>
              <w:bottom w:val="single" w:sz="4" w:space="0" w:color="auto"/>
              <w:right w:val="single" w:sz="4" w:space="0" w:color="auto"/>
            </w:tcBorders>
            <w:vAlign w:val="center"/>
          </w:tcPr>
          <w:p w14:paraId="00E07E36"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F568BEC" w14:textId="77777777" w:rsidR="00A57D5E" w:rsidRPr="00D24F77" w:rsidRDefault="00A57D5E" w:rsidP="00925A8A">
            <w:pPr>
              <w:spacing w:before="120" w:after="120"/>
              <w:jc w:val="center"/>
              <w:rPr>
                <w:b/>
              </w:rPr>
            </w:pPr>
            <w:r w:rsidRPr="00D24F77">
              <w:rPr>
                <w:b/>
              </w:rPr>
              <w:t>10</w:t>
            </w:r>
          </w:p>
        </w:tc>
        <w:tc>
          <w:tcPr>
            <w:tcW w:w="910" w:type="dxa"/>
            <w:tcBorders>
              <w:top w:val="single" w:sz="4" w:space="0" w:color="auto"/>
              <w:left w:val="single" w:sz="4" w:space="0" w:color="auto"/>
              <w:bottom w:val="single" w:sz="4" w:space="0" w:color="auto"/>
              <w:right w:val="single" w:sz="4" w:space="0" w:color="auto"/>
            </w:tcBorders>
            <w:vAlign w:val="bottom"/>
          </w:tcPr>
          <w:p w14:paraId="7642C050" w14:textId="77777777" w:rsidR="00A57D5E" w:rsidRPr="00D24F77" w:rsidRDefault="00A57D5E" w:rsidP="00925A8A">
            <w:pPr>
              <w:spacing w:before="120" w:after="120"/>
              <w:jc w:val="center"/>
              <w:rPr>
                <w:b/>
              </w:rPr>
            </w:pPr>
          </w:p>
        </w:tc>
      </w:tr>
      <w:tr w:rsidR="00D24F77" w:rsidRPr="00D24F77" w14:paraId="5D326CA0"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0926FF5F" w14:textId="77777777" w:rsidR="00A57D5E" w:rsidRPr="00D24F77" w:rsidRDefault="00A57D5E" w:rsidP="00925A8A">
            <w:pPr>
              <w:spacing w:after="200" w:line="276" w:lineRule="auto"/>
              <w:jc w:val="center"/>
              <w:rPr>
                <w:rFonts w:eastAsia="Calibri"/>
              </w:rPr>
            </w:pPr>
            <w:r w:rsidRPr="00D24F77">
              <w:rPr>
                <w:rFonts w:eastAsia="Calibri"/>
              </w:rPr>
              <w:t>4</w:t>
            </w:r>
          </w:p>
        </w:tc>
        <w:tc>
          <w:tcPr>
            <w:tcW w:w="4497" w:type="dxa"/>
            <w:tcBorders>
              <w:top w:val="single" w:sz="4" w:space="0" w:color="auto"/>
              <w:left w:val="single" w:sz="4" w:space="0" w:color="auto"/>
              <w:bottom w:val="single" w:sz="4" w:space="0" w:color="auto"/>
              <w:right w:val="single" w:sz="4" w:space="0" w:color="auto"/>
            </w:tcBorders>
          </w:tcPr>
          <w:p w14:paraId="381F880C" w14:textId="77777777" w:rsidR="00A57D5E" w:rsidRPr="00D24F77" w:rsidRDefault="00A57D5E" w:rsidP="00925A8A">
            <w:pPr>
              <w:spacing w:after="200" w:line="276" w:lineRule="auto"/>
              <w:rPr>
                <w:rFonts w:eastAsia="Calibri"/>
              </w:rPr>
            </w:pPr>
            <w:r w:rsidRPr="00D24F77">
              <w:rPr>
                <w:rFonts w:eastAsia="Calibri"/>
              </w:rPr>
              <w:t>Qui trình sản xuất sản phẩm</w:t>
            </w:r>
          </w:p>
        </w:tc>
        <w:tc>
          <w:tcPr>
            <w:tcW w:w="1170" w:type="dxa"/>
            <w:tcBorders>
              <w:top w:val="single" w:sz="4" w:space="0" w:color="auto"/>
              <w:left w:val="single" w:sz="4" w:space="0" w:color="auto"/>
              <w:bottom w:val="single" w:sz="4" w:space="0" w:color="auto"/>
              <w:right w:val="single" w:sz="4" w:space="0" w:color="auto"/>
            </w:tcBorders>
            <w:vAlign w:val="center"/>
          </w:tcPr>
          <w:p w14:paraId="2CB31877" w14:textId="77777777" w:rsidR="00A57D5E" w:rsidRPr="00D24F77" w:rsidRDefault="00A57D5E" w:rsidP="00925A8A">
            <w:pPr>
              <w:spacing w:before="120" w:after="120"/>
              <w:jc w:val="center"/>
              <w:rPr>
                <w:b/>
              </w:rPr>
            </w:pPr>
            <w:r w:rsidRPr="00D24F77">
              <w:rPr>
                <w:b/>
              </w:rPr>
              <w:t>10</w:t>
            </w:r>
          </w:p>
        </w:tc>
        <w:tc>
          <w:tcPr>
            <w:tcW w:w="1040" w:type="dxa"/>
            <w:tcBorders>
              <w:top w:val="single" w:sz="4" w:space="0" w:color="auto"/>
              <w:left w:val="single" w:sz="4" w:space="0" w:color="auto"/>
              <w:bottom w:val="single" w:sz="4" w:space="0" w:color="auto"/>
              <w:right w:val="single" w:sz="4" w:space="0" w:color="auto"/>
            </w:tcBorders>
            <w:vAlign w:val="center"/>
          </w:tcPr>
          <w:p w14:paraId="6DBE5A7B"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AA204F0" w14:textId="77777777" w:rsidR="00A57D5E" w:rsidRPr="00D24F77" w:rsidRDefault="00A57D5E" w:rsidP="00925A8A">
            <w:pPr>
              <w:spacing w:before="120" w:after="120"/>
              <w:jc w:val="center"/>
              <w:rPr>
                <w:b/>
              </w:rPr>
            </w:pPr>
            <w:r w:rsidRPr="00D24F77">
              <w:rPr>
                <w:b/>
              </w:rPr>
              <w:t>10</w:t>
            </w:r>
          </w:p>
        </w:tc>
        <w:tc>
          <w:tcPr>
            <w:tcW w:w="910" w:type="dxa"/>
            <w:tcBorders>
              <w:top w:val="single" w:sz="4" w:space="0" w:color="auto"/>
              <w:left w:val="single" w:sz="4" w:space="0" w:color="auto"/>
              <w:bottom w:val="single" w:sz="4" w:space="0" w:color="auto"/>
              <w:right w:val="single" w:sz="4" w:space="0" w:color="auto"/>
            </w:tcBorders>
            <w:vAlign w:val="bottom"/>
          </w:tcPr>
          <w:p w14:paraId="74A44686" w14:textId="77777777" w:rsidR="00A57D5E" w:rsidRPr="00D24F77" w:rsidRDefault="00A57D5E" w:rsidP="00925A8A">
            <w:pPr>
              <w:spacing w:before="120" w:after="120"/>
              <w:jc w:val="center"/>
              <w:rPr>
                <w:b/>
              </w:rPr>
            </w:pPr>
          </w:p>
        </w:tc>
      </w:tr>
      <w:tr w:rsidR="00D24F77" w:rsidRPr="00D24F77" w14:paraId="2A008909"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727E3055" w14:textId="77777777" w:rsidR="00A57D5E" w:rsidRPr="00D24F77" w:rsidRDefault="00A57D5E" w:rsidP="00925A8A">
            <w:pPr>
              <w:spacing w:after="200" w:line="276" w:lineRule="auto"/>
              <w:jc w:val="center"/>
              <w:rPr>
                <w:rFonts w:eastAsia="Calibri"/>
                <w:b/>
              </w:rPr>
            </w:pPr>
            <w:r w:rsidRPr="00D24F77">
              <w:rPr>
                <w:rFonts w:eastAsia="Calibri"/>
              </w:rPr>
              <w:t>5</w:t>
            </w:r>
          </w:p>
        </w:tc>
        <w:tc>
          <w:tcPr>
            <w:tcW w:w="4497" w:type="dxa"/>
            <w:tcBorders>
              <w:top w:val="single" w:sz="4" w:space="0" w:color="auto"/>
              <w:left w:val="single" w:sz="4" w:space="0" w:color="auto"/>
              <w:bottom w:val="single" w:sz="4" w:space="0" w:color="auto"/>
              <w:right w:val="single" w:sz="4" w:space="0" w:color="auto"/>
            </w:tcBorders>
          </w:tcPr>
          <w:p w14:paraId="6E111088" w14:textId="77777777" w:rsidR="00A57D5E" w:rsidRPr="00D24F77" w:rsidRDefault="00A57D5E" w:rsidP="00925A8A">
            <w:pPr>
              <w:spacing w:after="200" w:line="276" w:lineRule="auto"/>
              <w:rPr>
                <w:rFonts w:eastAsia="Calibri"/>
                <w:b/>
              </w:rPr>
            </w:pPr>
            <w:r w:rsidRPr="00D24F77">
              <w:rPr>
                <w:rFonts w:eastAsia="Calibri"/>
              </w:rPr>
              <w:t>Qui trình kiểm tra chất lượng sản phẩm</w:t>
            </w:r>
          </w:p>
        </w:tc>
        <w:tc>
          <w:tcPr>
            <w:tcW w:w="1170" w:type="dxa"/>
            <w:tcBorders>
              <w:top w:val="single" w:sz="4" w:space="0" w:color="auto"/>
              <w:left w:val="single" w:sz="4" w:space="0" w:color="auto"/>
              <w:bottom w:val="single" w:sz="4" w:space="0" w:color="auto"/>
              <w:right w:val="single" w:sz="4" w:space="0" w:color="auto"/>
            </w:tcBorders>
            <w:vAlign w:val="center"/>
          </w:tcPr>
          <w:p w14:paraId="1FB421BA" w14:textId="77777777" w:rsidR="00A57D5E" w:rsidRPr="00D24F77" w:rsidRDefault="00A57D5E" w:rsidP="00925A8A">
            <w:pPr>
              <w:spacing w:before="120" w:after="120"/>
              <w:jc w:val="center"/>
              <w:rPr>
                <w:b/>
              </w:rPr>
            </w:pPr>
            <w:r w:rsidRPr="00D24F77">
              <w:rPr>
                <w:b/>
              </w:rPr>
              <w:t>10</w:t>
            </w:r>
          </w:p>
        </w:tc>
        <w:tc>
          <w:tcPr>
            <w:tcW w:w="1040" w:type="dxa"/>
            <w:tcBorders>
              <w:top w:val="single" w:sz="4" w:space="0" w:color="auto"/>
              <w:left w:val="single" w:sz="4" w:space="0" w:color="auto"/>
              <w:bottom w:val="single" w:sz="4" w:space="0" w:color="auto"/>
              <w:right w:val="single" w:sz="4" w:space="0" w:color="auto"/>
            </w:tcBorders>
            <w:vAlign w:val="center"/>
          </w:tcPr>
          <w:p w14:paraId="5C7E9AD6"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0006DB6A" w14:textId="77777777" w:rsidR="00A57D5E" w:rsidRPr="00D24F77" w:rsidRDefault="00A57D5E" w:rsidP="00925A8A">
            <w:pPr>
              <w:spacing w:before="120" w:after="120"/>
              <w:jc w:val="center"/>
              <w:rPr>
                <w:b/>
              </w:rPr>
            </w:pPr>
            <w:r w:rsidRPr="00D24F77">
              <w:rPr>
                <w:b/>
              </w:rPr>
              <w:t>10</w:t>
            </w:r>
          </w:p>
        </w:tc>
        <w:tc>
          <w:tcPr>
            <w:tcW w:w="910" w:type="dxa"/>
            <w:tcBorders>
              <w:top w:val="single" w:sz="4" w:space="0" w:color="auto"/>
              <w:left w:val="single" w:sz="4" w:space="0" w:color="auto"/>
              <w:bottom w:val="single" w:sz="4" w:space="0" w:color="auto"/>
              <w:right w:val="single" w:sz="4" w:space="0" w:color="auto"/>
            </w:tcBorders>
            <w:vAlign w:val="bottom"/>
          </w:tcPr>
          <w:p w14:paraId="221C128E" w14:textId="77777777" w:rsidR="00A57D5E" w:rsidRPr="00D24F77" w:rsidRDefault="00A57D5E" w:rsidP="00925A8A">
            <w:pPr>
              <w:spacing w:before="120" w:after="120"/>
              <w:jc w:val="center"/>
              <w:rPr>
                <w:b/>
              </w:rPr>
            </w:pPr>
          </w:p>
        </w:tc>
      </w:tr>
      <w:tr w:rsidR="00D24F77" w:rsidRPr="00D24F77" w14:paraId="180A87C2"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7195EF44" w14:textId="77777777" w:rsidR="00A57D5E" w:rsidRPr="00D24F77" w:rsidRDefault="00A57D5E" w:rsidP="00925A8A">
            <w:pPr>
              <w:spacing w:after="200" w:line="276" w:lineRule="auto"/>
              <w:jc w:val="center"/>
              <w:rPr>
                <w:rFonts w:eastAsia="Calibri"/>
                <w:b/>
              </w:rPr>
            </w:pPr>
            <w:r w:rsidRPr="00D24F77">
              <w:rPr>
                <w:rFonts w:eastAsia="Calibri"/>
              </w:rPr>
              <w:t>6</w:t>
            </w:r>
          </w:p>
        </w:tc>
        <w:tc>
          <w:tcPr>
            <w:tcW w:w="4497" w:type="dxa"/>
            <w:tcBorders>
              <w:top w:val="single" w:sz="4" w:space="0" w:color="auto"/>
              <w:left w:val="single" w:sz="4" w:space="0" w:color="auto"/>
              <w:bottom w:val="single" w:sz="4" w:space="0" w:color="auto"/>
              <w:right w:val="single" w:sz="4" w:space="0" w:color="auto"/>
            </w:tcBorders>
          </w:tcPr>
          <w:p w14:paraId="2008EB1B" w14:textId="77777777" w:rsidR="00A57D5E" w:rsidRPr="00D24F77" w:rsidRDefault="00A57D5E" w:rsidP="00925A8A">
            <w:pPr>
              <w:spacing w:after="200" w:line="276" w:lineRule="auto"/>
              <w:rPr>
                <w:rFonts w:eastAsia="Calibri"/>
                <w:b/>
              </w:rPr>
            </w:pPr>
            <w:r w:rsidRPr="00D24F77">
              <w:rPr>
                <w:rFonts w:eastAsia="Calibri"/>
              </w:rPr>
              <w:t>Thực hiện công việc tại vị trí làm việc của người lao động hay một kỹ thuật viên theo sự phân công của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113037C3" w14:textId="77777777" w:rsidR="00A57D5E" w:rsidRPr="00D24F77" w:rsidRDefault="00A57D5E" w:rsidP="00925A8A">
            <w:pPr>
              <w:spacing w:before="120" w:after="120"/>
              <w:jc w:val="center"/>
              <w:rPr>
                <w:b/>
              </w:rPr>
            </w:pPr>
            <w:r w:rsidRPr="00D24F77">
              <w:rPr>
                <w:b/>
              </w:rPr>
              <w:t>120</w:t>
            </w:r>
          </w:p>
        </w:tc>
        <w:tc>
          <w:tcPr>
            <w:tcW w:w="1040" w:type="dxa"/>
            <w:tcBorders>
              <w:top w:val="single" w:sz="4" w:space="0" w:color="auto"/>
              <w:left w:val="single" w:sz="4" w:space="0" w:color="auto"/>
              <w:bottom w:val="single" w:sz="4" w:space="0" w:color="auto"/>
              <w:right w:val="single" w:sz="4" w:space="0" w:color="auto"/>
            </w:tcBorders>
            <w:vAlign w:val="center"/>
          </w:tcPr>
          <w:p w14:paraId="01D7FC3A"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55F3DC04" w14:textId="77777777" w:rsidR="00A57D5E" w:rsidRPr="00D24F77" w:rsidRDefault="00A57D5E" w:rsidP="00925A8A">
            <w:pPr>
              <w:spacing w:before="120" w:after="120"/>
              <w:jc w:val="center"/>
              <w:rPr>
                <w:b/>
              </w:rPr>
            </w:pPr>
            <w:r w:rsidRPr="00D24F77">
              <w:rPr>
                <w:b/>
              </w:rPr>
              <w:t>120</w:t>
            </w:r>
          </w:p>
        </w:tc>
        <w:tc>
          <w:tcPr>
            <w:tcW w:w="910" w:type="dxa"/>
            <w:tcBorders>
              <w:top w:val="single" w:sz="4" w:space="0" w:color="auto"/>
              <w:left w:val="single" w:sz="4" w:space="0" w:color="auto"/>
              <w:bottom w:val="single" w:sz="4" w:space="0" w:color="auto"/>
              <w:right w:val="single" w:sz="4" w:space="0" w:color="auto"/>
            </w:tcBorders>
            <w:vAlign w:val="bottom"/>
          </w:tcPr>
          <w:p w14:paraId="074C5FF9" w14:textId="77777777" w:rsidR="00A57D5E" w:rsidRPr="00D24F77" w:rsidRDefault="00A57D5E" w:rsidP="00925A8A">
            <w:pPr>
              <w:spacing w:before="120" w:after="120"/>
              <w:jc w:val="center"/>
              <w:rPr>
                <w:b/>
              </w:rPr>
            </w:pPr>
          </w:p>
        </w:tc>
      </w:tr>
      <w:tr w:rsidR="00D24F77" w:rsidRPr="00D24F77" w14:paraId="0A9D6E2B"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6706EF12" w14:textId="77777777" w:rsidR="00A57D5E" w:rsidRPr="00D24F77" w:rsidRDefault="00A57D5E" w:rsidP="00925A8A">
            <w:pPr>
              <w:spacing w:after="200" w:line="276" w:lineRule="auto"/>
              <w:jc w:val="center"/>
              <w:rPr>
                <w:rFonts w:eastAsia="Calibri"/>
                <w:b/>
              </w:rPr>
            </w:pPr>
            <w:r w:rsidRPr="00D24F77">
              <w:rPr>
                <w:rFonts w:eastAsia="Calibri"/>
                <w:b/>
              </w:rPr>
              <w:t>III</w:t>
            </w:r>
          </w:p>
        </w:tc>
        <w:tc>
          <w:tcPr>
            <w:tcW w:w="4497" w:type="dxa"/>
            <w:tcBorders>
              <w:top w:val="single" w:sz="4" w:space="0" w:color="auto"/>
              <w:left w:val="single" w:sz="4" w:space="0" w:color="auto"/>
              <w:bottom w:val="single" w:sz="4" w:space="0" w:color="auto"/>
              <w:right w:val="single" w:sz="4" w:space="0" w:color="auto"/>
            </w:tcBorders>
            <w:vAlign w:val="center"/>
          </w:tcPr>
          <w:p w14:paraId="100E7E54" w14:textId="77777777" w:rsidR="00A57D5E" w:rsidRPr="00D24F77" w:rsidRDefault="00A57D5E" w:rsidP="00925A8A">
            <w:pPr>
              <w:spacing w:after="200" w:line="276" w:lineRule="auto"/>
              <w:jc w:val="center"/>
              <w:rPr>
                <w:rFonts w:eastAsia="Calibri"/>
                <w:b/>
              </w:rPr>
            </w:pPr>
            <w:r w:rsidRPr="00D24F77">
              <w:rPr>
                <w:rFonts w:eastAsia="Calibri"/>
                <w:b/>
              </w:rPr>
              <w:t>VIẾT BÁO CÁO TỔNG KẾT</w:t>
            </w:r>
          </w:p>
        </w:tc>
        <w:tc>
          <w:tcPr>
            <w:tcW w:w="1170" w:type="dxa"/>
            <w:tcBorders>
              <w:top w:val="single" w:sz="4" w:space="0" w:color="auto"/>
              <w:left w:val="single" w:sz="4" w:space="0" w:color="auto"/>
              <w:bottom w:val="single" w:sz="4" w:space="0" w:color="auto"/>
              <w:right w:val="single" w:sz="4" w:space="0" w:color="auto"/>
            </w:tcBorders>
            <w:vAlign w:val="center"/>
          </w:tcPr>
          <w:p w14:paraId="17110880" w14:textId="77777777" w:rsidR="00A57D5E" w:rsidRPr="00D24F77" w:rsidRDefault="00A57D5E" w:rsidP="00925A8A">
            <w:pPr>
              <w:spacing w:after="200" w:line="276" w:lineRule="auto"/>
              <w:jc w:val="center"/>
              <w:rPr>
                <w:rFonts w:eastAsia="Calibri"/>
                <w:b/>
              </w:rPr>
            </w:pPr>
            <w:r w:rsidRPr="00D24F77">
              <w:rPr>
                <w:rFonts w:eastAsia="Calibri"/>
                <w:b/>
              </w:rPr>
              <w:t>10</w:t>
            </w:r>
          </w:p>
        </w:tc>
        <w:tc>
          <w:tcPr>
            <w:tcW w:w="1040" w:type="dxa"/>
            <w:tcBorders>
              <w:top w:val="single" w:sz="4" w:space="0" w:color="auto"/>
              <w:left w:val="single" w:sz="4" w:space="0" w:color="auto"/>
              <w:bottom w:val="single" w:sz="4" w:space="0" w:color="auto"/>
              <w:right w:val="single" w:sz="4" w:space="0" w:color="auto"/>
            </w:tcBorders>
            <w:vAlign w:val="center"/>
          </w:tcPr>
          <w:p w14:paraId="037FE1E2" w14:textId="77777777" w:rsidR="00A57D5E" w:rsidRPr="00D24F77" w:rsidRDefault="00A57D5E" w:rsidP="00925A8A">
            <w:pPr>
              <w:spacing w:before="120" w:after="120"/>
              <w:jc w:val="center"/>
              <w:rPr>
                <w:b/>
              </w:rPr>
            </w:pPr>
            <w:r w:rsidRPr="00D24F77">
              <w:rPr>
                <w:b/>
              </w:rPr>
              <w:t>0</w:t>
            </w:r>
          </w:p>
        </w:tc>
        <w:tc>
          <w:tcPr>
            <w:tcW w:w="1040" w:type="dxa"/>
            <w:tcBorders>
              <w:top w:val="single" w:sz="4" w:space="0" w:color="auto"/>
              <w:left w:val="single" w:sz="4" w:space="0" w:color="auto"/>
              <w:bottom w:val="single" w:sz="4" w:space="0" w:color="auto"/>
              <w:right w:val="single" w:sz="4" w:space="0" w:color="auto"/>
            </w:tcBorders>
            <w:vAlign w:val="center"/>
          </w:tcPr>
          <w:p w14:paraId="5C09443C" w14:textId="77777777" w:rsidR="00A57D5E" w:rsidRPr="00D24F77" w:rsidRDefault="00A57D5E" w:rsidP="00925A8A">
            <w:pPr>
              <w:spacing w:before="120" w:after="120"/>
              <w:jc w:val="center"/>
              <w:rPr>
                <w:b/>
              </w:rPr>
            </w:pPr>
            <w:r w:rsidRPr="00D24F77">
              <w:rPr>
                <w:b/>
              </w:rPr>
              <w:t>10</w:t>
            </w:r>
          </w:p>
        </w:tc>
        <w:tc>
          <w:tcPr>
            <w:tcW w:w="910" w:type="dxa"/>
            <w:tcBorders>
              <w:top w:val="single" w:sz="4" w:space="0" w:color="auto"/>
              <w:left w:val="single" w:sz="4" w:space="0" w:color="auto"/>
              <w:bottom w:val="single" w:sz="4" w:space="0" w:color="auto"/>
              <w:right w:val="single" w:sz="4" w:space="0" w:color="auto"/>
            </w:tcBorders>
            <w:vAlign w:val="bottom"/>
          </w:tcPr>
          <w:p w14:paraId="6A8BA748" w14:textId="77777777" w:rsidR="00A57D5E" w:rsidRPr="00D24F77" w:rsidRDefault="00A57D5E" w:rsidP="00925A8A">
            <w:pPr>
              <w:spacing w:before="120" w:after="120"/>
              <w:jc w:val="center"/>
              <w:rPr>
                <w:b/>
              </w:rPr>
            </w:pPr>
            <w:r w:rsidRPr="00D24F77">
              <w:rPr>
                <w:b/>
              </w:rPr>
              <w:t>0</w:t>
            </w:r>
          </w:p>
        </w:tc>
      </w:tr>
      <w:tr w:rsidR="00D24F77" w:rsidRPr="00D24F77" w14:paraId="14315956"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54982882" w14:textId="77777777" w:rsidR="00A57D5E" w:rsidRPr="00D24F77" w:rsidRDefault="00A57D5E" w:rsidP="00925A8A">
            <w:pPr>
              <w:spacing w:after="200" w:line="276" w:lineRule="auto"/>
              <w:jc w:val="center"/>
              <w:rPr>
                <w:rFonts w:eastAsia="Calibri"/>
                <w:b/>
              </w:rPr>
            </w:pPr>
            <w:r w:rsidRPr="00D24F77">
              <w:rPr>
                <w:rFonts w:eastAsia="Calibri"/>
              </w:rPr>
              <w:t>1</w:t>
            </w:r>
          </w:p>
        </w:tc>
        <w:tc>
          <w:tcPr>
            <w:tcW w:w="4497" w:type="dxa"/>
            <w:tcBorders>
              <w:top w:val="single" w:sz="4" w:space="0" w:color="auto"/>
              <w:left w:val="single" w:sz="4" w:space="0" w:color="auto"/>
              <w:bottom w:val="single" w:sz="4" w:space="0" w:color="auto"/>
              <w:right w:val="single" w:sz="4" w:space="0" w:color="auto"/>
            </w:tcBorders>
          </w:tcPr>
          <w:p w14:paraId="6C56E89A" w14:textId="77777777" w:rsidR="00A57D5E" w:rsidRPr="00D24F77" w:rsidRDefault="00A57D5E" w:rsidP="00925A8A">
            <w:pPr>
              <w:spacing w:after="200" w:line="276" w:lineRule="auto"/>
              <w:rPr>
                <w:rFonts w:eastAsia="Calibri"/>
                <w:b/>
              </w:rPr>
            </w:pPr>
            <w:r w:rsidRPr="00D24F77">
              <w:rPr>
                <w:rFonts w:eastAsia="Calibri"/>
              </w:rPr>
              <w:t>Việc thực hiện nội, quy định khi học tập tại công ty,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5D2652EE" w14:textId="77777777" w:rsidR="00A57D5E" w:rsidRPr="00D24F77" w:rsidRDefault="00A57D5E" w:rsidP="00925A8A">
            <w:pPr>
              <w:spacing w:after="200" w:line="276" w:lineRule="auto"/>
              <w:jc w:val="center"/>
              <w:rPr>
                <w:rFonts w:eastAsia="Calibri"/>
                <w:b/>
              </w:rPr>
            </w:pPr>
            <w:r w:rsidRPr="00D24F77">
              <w:rPr>
                <w:rFonts w:eastAsia="Calibri"/>
                <w:b/>
              </w:rPr>
              <w:t>2</w:t>
            </w:r>
          </w:p>
        </w:tc>
        <w:tc>
          <w:tcPr>
            <w:tcW w:w="1040" w:type="dxa"/>
            <w:tcBorders>
              <w:top w:val="single" w:sz="4" w:space="0" w:color="auto"/>
              <w:left w:val="single" w:sz="4" w:space="0" w:color="auto"/>
              <w:bottom w:val="single" w:sz="4" w:space="0" w:color="auto"/>
              <w:right w:val="single" w:sz="4" w:space="0" w:color="auto"/>
            </w:tcBorders>
            <w:vAlign w:val="center"/>
          </w:tcPr>
          <w:p w14:paraId="22485F63"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4D801428" w14:textId="77777777" w:rsidR="00A57D5E" w:rsidRPr="00D24F77" w:rsidRDefault="00A57D5E" w:rsidP="00925A8A">
            <w:pPr>
              <w:spacing w:after="200" w:line="276" w:lineRule="auto"/>
              <w:jc w:val="center"/>
              <w:rPr>
                <w:rFonts w:eastAsia="Calibri"/>
                <w:b/>
              </w:rPr>
            </w:pPr>
            <w:r w:rsidRPr="00D24F77">
              <w:rPr>
                <w:rFonts w:eastAsia="Calibri"/>
                <w:b/>
              </w:rPr>
              <w:t>2</w:t>
            </w:r>
          </w:p>
        </w:tc>
        <w:tc>
          <w:tcPr>
            <w:tcW w:w="910" w:type="dxa"/>
            <w:tcBorders>
              <w:top w:val="single" w:sz="4" w:space="0" w:color="auto"/>
              <w:left w:val="single" w:sz="4" w:space="0" w:color="auto"/>
              <w:bottom w:val="single" w:sz="4" w:space="0" w:color="auto"/>
              <w:right w:val="single" w:sz="4" w:space="0" w:color="auto"/>
            </w:tcBorders>
            <w:vAlign w:val="bottom"/>
          </w:tcPr>
          <w:p w14:paraId="45922F67" w14:textId="77777777" w:rsidR="00A57D5E" w:rsidRPr="00D24F77" w:rsidRDefault="00A57D5E" w:rsidP="00925A8A">
            <w:pPr>
              <w:spacing w:before="120" w:after="120"/>
              <w:jc w:val="center"/>
              <w:rPr>
                <w:b/>
              </w:rPr>
            </w:pPr>
          </w:p>
        </w:tc>
      </w:tr>
      <w:tr w:rsidR="00D24F77" w:rsidRPr="00D24F77" w14:paraId="72A47EE9"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443D06B1" w14:textId="77777777" w:rsidR="00A57D5E" w:rsidRPr="00D24F77" w:rsidRDefault="00A57D5E" w:rsidP="00925A8A">
            <w:pPr>
              <w:spacing w:after="200" w:line="276" w:lineRule="auto"/>
              <w:jc w:val="center"/>
              <w:rPr>
                <w:rFonts w:eastAsia="Calibri"/>
                <w:b/>
              </w:rPr>
            </w:pPr>
            <w:r w:rsidRPr="00D24F77">
              <w:rPr>
                <w:rFonts w:eastAsia="Calibri"/>
              </w:rPr>
              <w:t>2</w:t>
            </w:r>
          </w:p>
        </w:tc>
        <w:tc>
          <w:tcPr>
            <w:tcW w:w="4497" w:type="dxa"/>
            <w:tcBorders>
              <w:top w:val="single" w:sz="4" w:space="0" w:color="auto"/>
              <w:left w:val="single" w:sz="4" w:space="0" w:color="auto"/>
              <w:bottom w:val="single" w:sz="4" w:space="0" w:color="auto"/>
              <w:right w:val="single" w:sz="4" w:space="0" w:color="auto"/>
            </w:tcBorders>
          </w:tcPr>
          <w:p w14:paraId="743694F5" w14:textId="77777777" w:rsidR="00A57D5E" w:rsidRPr="00D24F77" w:rsidRDefault="00A57D5E" w:rsidP="00925A8A">
            <w:pPr>
              <w:spacing w:after="200" w:line="276" w:lineRule="auto"/>
              <w:rPr>
                <w:rFonts w:eastAsia="Calibri"/>
                <w:b/>
              </w:rPr>
            </w:pPr>
            <w:r w:rsidRPr="00D24F77">
              <w:rPr>
                <w:rFonts w:eastAsia="Calibri"/>
              </w:rPr>
              <w:t>Các nội dung học tập tại công ty,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6CFD60FB" w14:textId="77777777" w:rsidR="00A57D5E" w:rsidRPr="00D24F77" w:rsidRDefault="00A57D5E" w:rsidP="00925A8A">
            <w:pPr>
              <w:spacing w:after="200" w:line="276" w:lineRule="auto"/>
              <w:jc w:val="center"/>
              <w:rPr>
                <w:rFonts w:eastAsia="Calibri"/>
                <w:b/>
              </w:rPr>
            </w:pPr>
            <w:r w:rsidRPr="00D24F77">
              <w:rPr>
                <w:rFonts w:eastAsia="Calibri"/>
                <w:b/>
              </w:rPr>
              <w:t>3</w:t>
            </w:r>
          </w:p>
        </w:tc>
        <w:tc>
          <w:tcPr>
            <w:tcW w:w="1040" w:type="dxa"/>
            <w:tcBorders>
              <w:top w:val="single" w:sz="4" w:space="0" w:color="auto"/>
              <w:left w:val="single" w:sz="4" w:space="0" w:color="auto"/>
              <w:bottom w:val="single" w:sz="4" w:space="0" w:color="auto"/>
              <w:right w:val="single" w:sz="4" w:space="0" w:color="auto"/>
            </w:tcBorders>
            <w:vAlign w:val="center"/>
          </w:tcPr>
          <w:p w14:paraId="4F7E5F44"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E1984B3" w14:textId="77777777" w:rsidR="00A57D5E" w:rsidRPr="00D24F77" w:rsidRDefault="00A57D5E" w:rsidP="00925A8A">
            <w:pPr>
              <w:spacing w:after="200" w:line="276" w:lineRule="auto"/>
              <w:jc w:val="center"/>
              <w:rPr>
                <w:rFonts w:eastAsia="Calibri"/>
                <w:b/>
              </w:rPr>
            </w:pPr>
            <w:r w:rsidRPr="00D24F77">
              <w:rPr>
                <w:rFonts w:eastAsia="Calibri"/>
                <w:b/>
              </w:rPr>
              <w:t>3</w:t>
            </w:r>
          </w:p>
        </w:tc>
        <w:tc>
          <w:tcPr>
            <w:tcW w:w="910" w:type="dxa"/>
            <w:tcBorders>
              <w:top w:val="single" w:sz="4" w:space="0" w:color="auto"/>
              <w:left w:val="single" w:sz="4" w:space="0" w:color="auto"/>
              <w:bottom w:val="single" w:sz="4" w:space="0" w:color="auto"/>
              <w:right w:val="single" w:sz="4" w:space="0" w:color="auto"/>
            </w:tcBorders>
            <w:vAlign w:val="bottom"/>
          </w:tcPr>
          <w:p w14:paraId="7404AE6D" w14:textId="77777777" w:rsidR="00A57D5E" w:rsidRPr="00D24F77" w:rsidRDefault="00A57D5E" w:rsidP="00925A8A">
            <w:pPr>
              <w:spacing w:before="120" w:after="120"/>
              <w:jc w:val="center"/>
              <w:rPr>
                <w:b/>
              </w:rPr>
            </w:pPr>
          </w:p>
        </w:tc>
      </w:tr>
      <w:tr w:rsidR="00D24F77" w:rsidRPr="00D24F77" w14:paraId="1906D384"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2BA59F77" w14:textId="77777777" w:rsidR="00A57D5E" w:rsidRPr="00D24F77" w:rsidRDefault="00A57D5E" w:rsidP="00925A8A">
            <w:pPr>
              <w:spacing w:after="200" w:line="276" w:lineRule="auto"/>
              <w:jc w:val="center"/>
              <w:rPr>
                <w:rFonts w:eastAsia="Calibri"/>
                <w:b/>
              </w:rPr>
            </w:pPr>
            <w:r w:rsidRPr="00D24F77">
              <w:rPr>
                <w:rFonts w:eastAsia="Calibri"/>
              </w:rPr>
              <w:t>3</w:t>
            </w:r>
          </w:p>
        </w:tc>
        <w:tc>
          <w:tcPr>
            <w:tcW w:w="4497" w:type="dxa"/>
            <w:tcBorders>
              <w:top w:val="single" w:sz="4" w:space="0" w:color="auto"/>
              <w:left w:val="single" w:sz="4" w:space="0" w:color="auto"/>
              <w:bottom w:val="single" w:sz="4" w:space="0" w:color="auto"/>
              <w:right w:val="single" w:sz="4" w:space="0" w:color="auto"/>
            </w:tcBorders>
          </w:tcPr>
          <w:p w14:paraId="0BE36496" w14:textId="77777777" w:rsidR="00A57D5E" w:rsidRPr="00D24F77" w:rsidRDefault="00A57D5E" w:rsidP="00925A8A">
            <w:pPr>
              <w:spacing w:after="200" w:line="276" w:lineRule="auto"/>
              <w:rPr>
                <w:rFonts w:eastAsia="Calibri"/>
                <w:b/>
              </w:rPr>
            </w:pPr>
            <w:r w:rsidRPr="00D24F77">
              <w:rPr>
                <w:rFonts w:eastAsia="Calibri"/>
              </w:rPr>
              <w:t xml:space="preserve">Kiến nghị về việc tổ chức thực hiện việc thực tập sản xuất tại công ty, doanh nghiệp </w:t>
            </w:r>
          </w:p>
        </w:tc>
        <w:tc>
          <w:tcPr>
            <w:tcW w:w="1170" w:type="dxa"/>
            <w:tcBorders>
              <w:top w:val="single" w:sz="4" w:space="0" w:color="auto"/>
              <w:left w:val="single" w:sz="4" w:space="0" w:color="auto"/>
              <w:bottom w:val="single" w:sz="4" w:space="0" w:color="auto"/>
              <w:right w:val="single" w:sz="4" w:space="0" w:color="auto"/>
            </w:tcBorders>
            <w:vAlign w:val="center"/>
          </w:tcPr>
          <w:p w14:paraId="2D96857E" w14:textId="77777777" w:rsidR="00A57D5E" w:rsidRPr="00D24F77" w:rsidRDefault="00A57D5E" w:rsidP="00925A8A">
            <w:pPr>
              <w:spacing w:after="200" w:line="276" w:lineRule="auto"/>
              <w:jc w:val="center"/>
              <w:rPr>
                <w:rFonts w:eastAsia="Calibri"/>
                <w:b/>
              </w:rPr>
            </w:pPr>
            <w:r w:rsidRPr="00D24F77">
              <w:rPr>
                <w:rFonts w:eastAsia="Calibri"/>
                <w:b/>
              </w:rPr>
              <w:t>5</w:t>
            </w:r>
          </w:p>
        </w:tc>
        <w:tc>
          <w:tcPr>
            <w:tcW w:w="1040" w:type="dxa"/>
            <w:tcBorders>
              <w:top w:val="single" w:sz="4" w:space="0" w:color="auto"/>
              <w:left w:val="single" w:sz="4" w:space="0" w:color="auto"/>
              <w:bottom w:val="single" w:sz="4" w:space="0" w:color="auto"/>
              <w:right w:val="single" w:sz="4" w:space="0" w:color="auto"/>
            </w:tcBorders>
            <w:vAlign w:val="center"/>
          </w:tcPr>
          <w:p w14:paraId="028BF2B1" w14:textId="77777777" w:rsidR="00A57D5E" w:rsidRPr="00D24F77" w:rsidRDefault="00A57D5E" w:rsidP="00925A8A">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4DEA2174" w14:textId="77777777" w:rsidR="00A57D5E" w:rsidRPr="00D24F77" w:rsidRDefault="00A57D5E" w:rsidP="00925A8A">
            <w:pPr>
              <w:spacing w:after="200" w:line="276" w:lineRule="auto"/>
              <w:jc w:val="center"/>
              <w:rPr>
                <w:rFonts w:eastAsia="Calibri"/>
                <w:b/>
              </w:rPr>
            </w:pPr>
            <w:r w:rsidRPr="00D24F77">
              <w:rPr>
                <w:rFonts w:eastAsia="Calibri"/>
                <w:b/>
              </w:rPr>
              <w:t>5</w:t>
            </w:r>
          </w:p>
        </w:tc>
        <w:tc>
          <w:tcPr>
            <w:tcW w:w="910" w:type="dxa"/>
            <w:tcBorders>
              <w:top w:val="single" w:sz="4" w:space="0" w:color="auto"/>
              <w:left w:val="single" w:sz="4" w:space="0" w:color="auto"/>
              <w:bottom w:val="single" w:sz="4" w:space="0" w:color="auto"/>
              <w:right w:val="single" w:sz="4" w:space="0" w:color="auto"/>
            </w:tcBorders>
            <w:vAlign w:val="bottom"/>
          </w:tcPr>
          <w:p w14:paraId="2A123EFA" w14:textId="77777777" w:rsidR="00A57D5E" w:rsidRPr="00D24F77" w:rsidRDefault="00A57D5E" w:rsidP="00925A8A">
            <w:pPr>
              <w:spacing w:before="120" w:after="120"/>
              <w:jc w:val="center"/>
              <w:rPr>
                <w:b/>
              </w:rPr>
            </w:pPr>
          </w:p>
        </w:tc>
      </w:tr>
      <w:tr w:rsidR="00A57D5E" w:rsidRPr="00D24F77" w14:paraId="06F1FB65" w14:textId="77777777" w:rsidTr="00925A8A">
        <w:tc>
          <w:tcPr>
            <w:tcW w:w="941" w:type="dxa"/>
            <w:tcBorders>
              <w:top w:val="single" w:sz="4" w:space="0" w:color="auto"/>
              <w:left w:val="single" w:sz="4" w:space="0" w:color="auto"/>
              <w:bottom w:val="single" w:sz="4" w:space="0" w:color="auto"/>
              <w:right w:val="single" w:sz="4" w:space="0" w:color="auto"/>
            </w:tcBorders>
            <w:vAlign w:val="center"/>
          </w:tcPr>
          <w:p w14:paraId="35ED2880" w14:textId="77777777" w:rsidR="00A57D5E" w:rsidRPr="00D24F77" w:rsidRDefault="00A57D5E" w:rsidP="00925A8A">
            <w:pPr>
              <w:spacing w:after="200" w:line="276" w:lineRule="auto"/>
              <w:jc w:val="center"/>
              <w:rPr>
                <w:rFonts w:eastAsia="Calibri"/>
              </w:rPr>
            </w:pPr>
          </w:p>
        </w:tc>
        <w:tc>
          <w:tcPr>
            <w:tcW w:w="4497" w:type="dxa"/>
            <w:tcBorders>
              <w:top w:val="single" w:sz="4" w:space="0" w:color="auto"/>
              <w:left w:val="single" w:sz="4" w:space="0" w:color="auto"/>
              <w:bottom w:val="single" w:sz="4" w:space="0" w:color="auto"/>
              <w:right w:val="single" w:sz="4" w:space="0" w:color="auto"/>
            </w:tcBorders>
          </w:tcPr>
          <w:p w14:paraId="66377D28" w14:textId="77777777" w:rsidR="00A57D5E" w:rsidRPr="00D24F77" w:rsidRDefault="00A57D5E" w:rsidP="00925A8A">
            <w:pPr>
              <w:spacing w:after="200" w:line="276" w:lineRule="auto"/>
              <w:rPr>
                <w:rFonts w:eastAsia="Calibri"/>
                <w:b/>
              </w:rPr>
            </w:pPr>
            <w:r w:rsidRPr="00D24F77">
              <w:rPr>
                <w:rFonts w:eastAsia="Calibri"/>
                <w:b/>
              </w:rPr>
              <w:t>Tổng cộng</w:t>
            </w:r>
          </w:p>
        </w:tc>
        <w:tc>
          <w:tcPr>
            <w:tcW w:w="1170" w:type="dxa"/>
            <w:tcBorders>
              <w:top w:val="single" w:sz="4" w:space="0" w:color="auto"/>
              <w:left w:val="single" w:sz="4" w:space="0" w:color="auto"/>
              <w:bottom w:val="single" w:sz="4" w:space="0" w:color="auto"/>
              <w:right w:val="single" w:sz="4" w:space="0" w:color="auto"/>
            </w:tcBorders>
            <w:vAlign w:val="center"/>
          </w:tcPr>
          <w:p w14:paraId="79C94C62" w14:textId="77777777" w:rsidR="00A57D5E" w:rsidRPr="00D24F77" w:rsidRDefault="00A57D5E" w:rsidP="00925A8A">
            <w:pPr>
              <w:spacing w:after="200" w:line="276" w:lineRule="auto"/>
              <w:jc w:val="center"/>
              <w:rPr>
                <w:rFonts w:eastAsia="Calibri"/>
                <w:b/>
              </w:rPr>
            </w:pPr>
            <w:r w:rsidRPr="00D24F77">
              <w:rPr>
                <w:rFonts w:eastAsia="Calibri"/>
                <w:b/>
              </w:rPr>
              <w:t>180</w:t>
            </w:r>
          </w:p>
        </w:tc>
        <w:tc>
          <w:tcPr>
            <w:tcW w:w="1040" w:type="dxa"/>
            <w:tcBorders>
              <w:top w:val="single" w:sz="4" w:space="0" w:color="auto"/>
              <w:left w:val="single" w:sz="4" w:space="0" w:color="auto"/>
              <w:bottom w:val="single" w:sz="4" w:space="0" w:color="auto"/>
              <w:right w:val="single" w:sz="4" w:space="0" w:color="auto"/>
            </w:tcBorders>
            <w:vAlign w:val="center"/>
          </w:tcPr>
          <w:p w14:paraId="3A84382C" w14:textId="77777777" w:rsidR="00A57D5E" w:rsidRPr="00D24F77" w:rsidRDefault="00A57D5E" w:rsidP="00925A8A">
            <w:pPr>
              <w:spacing w:before="120" w:after="120"/>
              <w:jc w:val="center"/>
              <w:rPr>
                <w:b/>
              </w:rPr>
            </w:pPr>
            <w:r w:rsidRPr="00D24F77">
              <w:rPr>
                <w:b/>
              </w:rPr>
              <w:t>0</w:t>
            </w:r>
          </w:p>
        </w:tc>
        <w:tc>
          <w:tcPr>
            <w:tcW w:w="1040" w:type="dxa"/>
            <w:tcBorders>
              <w:top w:val="single" w:sz="4" w:space="0" w:color="auto"/>
              <w:left w:val="single" w:sz="4" w:space="0" w:color="auto"/>
              <w:bottom w:val="single" w:sz="4" w:space="0" w:color="auto"/>
              <w:right w:val="single" w:sz="4" w:space="0" w:color="auto"/>
            </w:tcBorders>
            <w:vAlign w:val="center"/>
          </w:tcPr>
          <w:p w14:paraId="7D6BD176" w14:textId="77777777" w:rsidR="00A57D5E" w:rsidRPr="00D24F77" w:rsidRDefault="00A57D5E" w:rsidP="00925A8A">
            <w:pPr>
              <w:spacing w:after="200" w:line="276" w:lineRule="auto"/>
              <w:jc w:val="center"/>
              <w:rPr>
                <w:rFonts w:eastAsia="Calibri"/>
                <w:b/>
              </w:rPr>
            </w:pPr>
            <w:r w:rsidRPr="00D24F77">
              <w:rPr>
                <w:rFonts w:eastAsia="Calibri"/>
                <w:b/>
              </w:rPr>
              <w:t>180</w:t>
            </w:r>
          </w:p>
        </w:tc>
        <w:tc>
          <w:tcPr>
            <w:tcW w:w="910" w:type="dxa"/>
            <w:tcBorders>
              <w:top w:val="single" w:sz="4" w:space="0" w:color="auto"/>
              <w:left w:val="single" w:sz="4" w:space="0" w:color="auto"/>
              <w:bottom w:val="single" w:sz="4" w:space="0" w:color="auto"/>
              <w:right w:val="single" w:sz="4" w:space="0" w:color="auto"/>
            </w:tcBorders>
            <w:vAlign w:val="bottom"/>
          </w:tcPr>
          <w:p w14:paraId="2C4FA822" w14:textId="77777777" w:rsidR="00A57D5E" w:rsidRPr="00D24F77" w:rsidRDefault="00A57D5E" w:rsidP="00925A8A">
            <w:pPr>
              <w:spacing w:before="120" w:after="120"/>
              <w:jc w:val="center"/>
              <w:rPr>
                <w:b/>
              </w:rPr>
            </w:pPr>
            <w:r w:rsidRPr="00D24F77">
              <w:rPr>
                <w:b/>
              </w:rPr>
              <w:t>0</w:t>
            </w:r>
          </w:p>
        </w:tc>
      </w:tr>
    </w:tbl>
    <w:p w14:paraId="0C45F968" w14:textId="77777777" w:rsidR="00A57D5E" w:rsidRPr="00D24F77" w:rsidRDefault="00A57D5E" w:rsidP="00A57D5E">
      <w:pPr>
        <w:spacing w:after="200" w:line="276" w:lineRule="auto"/>
        <w:rPr>
          <w:b/>
        </w:rPr>
      </w:pPr>
    </w:p>
    <w:p w14:paraId="737DC898" w14:textId="77777777" w:rsidR="00A57D5E" w:rsidRPr="00D24F77" w:rsidRDefault="00A57D5E" w:rsidP="00A57D5E">
      <w:pPr>
        <w:spacing w:after="200" w:line="276" w:lineRule="auto"/>
        <w:rPr>
          <w:b/>
        </w:rPr>
      </w:pPr>
      <w:r w:rsidRPr="00D24F77">
        <w:rPr>
          <w:b/>
        </w:rPr>
        <w:t xml:space="preserve">Phương án 2: Thực hiện đồ án môn học </w:t>
      </w:r>
    </w:p>
    <w:p w14:paraId="3B8569CD" w14:textId="77777777" w:rsidR="00A57D5E" w:rsidRPr="00D24F77" w:rsidRDefault="00A57D5E" w:rsidP="00A57D5E">
      <w:pPr>
        <w:spacing w:before="120" w:after="120" w:line="288" w:lineRule="auto"/>
        <w:ind w:firstLine="463"/>
        <w:jc w:val="both"/>
      </w:pPr>
      <w:r w:rsidRPr="00D24F77">
        <w:t>Người học sẽ lựa chọn một trong những nhóm đề tài thuộc các lĩnh vực được gợi ý đảm bảo các điều kiện cụ thể như sau:</w:t>
      </w:r>
    </w:p>
    <w:p w14:paraId="0838BD9C" w14:textId="77777777" w:rsidR="00A57D5E" w:rsidRPr="00D24F77" w:rsidRDefault="00A57D5E">
      <w:pPr>
        <w:numPr>
          <w:ilvl w:val="1"/>
          <w:numId w:val="83"/>
        </w:numPr>
        <w:spacing w:before="120" w:after="120" w:line="288" w:lineRule="auto"/>
        <w:jc w:val="both"/>
      </w:pPr>
      <w:r w:rsidRPr="00D24F77">
        <w:t xml:space="preserve">Phần bắt buộc: Hoàn thành báo cáo và thảo luận. </w:t>
      </w:r>
    </w:p>
    <w:p w14:paraId="03CEBEE0" w14:textId="77777777" w:rsidR="00A57D5E" w:rsidRPr="00D24F77" w:rsidRDefault="00A57D5E">
      <w:pPr>
        <w:numPr>
          <w:ilvl w:val="1"/>
          <w:numId w:val="83"/>
        </w:numPr>
        <w:spacing w:before="120" w:after="120" w:line="288" w:lineRule="auto"/>
        <w:jc w:val="both"/>
      </w:pPr>
      <w:r w:rsidRPr="00D24F77">
        <w:t>Phần tự chọn: Chọn 01 trong 04 nội dung nhóm thực hành.</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6017"/>
        <w:gridCol w:w="2607"/>
      </w:tblGrid>
      <w:tr w:rsidR="00D24F77" w:rsidRPr="00D24F77" w14:paraId="4A6A5E35" w14:textId="77777777" w:rsidTr="00925A8A">
        <w:trPr>
          <w:trHeight w:val="420"/>
        </w:trPr>
        <w:tc>
          <w:tcPr>
            <w:tcW w:w="590" w:type="dxa"/>
            <w:tcBorders>
              <w:top w:val="single" w:sz="4" w:space="0" w:color="auto"/>
              <w:left w:val="single" w:sz="4" w:space="0" w:color="auto"/>
              <w:bottom w:val="single" w:sz="4" w:space="0" w:color="auto"/>
              <w:right w:val="single" w:sz="4" w:space="0" w:color="auto"/>
            </w:tcBorders>
          </w:tcPr>
          <w:p w14:paraId="2D7D4981" w14:textId="77777777" w:rsidR="00A57D5E" w:rsidRPr="00D24F77" w:rsidRDefault="00A57D5E" w:rsidP="00925A8A">
            <w:pPr>
              <w:spacing w:before="120" w:line="288" w:lineRule="auto"/>
              <w:jc w:val="center"/>
              <w:rPr>
                <w:b/>
              </w:rPr>
            </w:pPr>
            <w:r w:rsidRPr="00D24F77">
              <w:rPr>
                <w:b/>
              </w:rPr>
              <w:t>TT</w:t>
            </w:r>
          </w:p>
        </w:tc>
        <w:tc>
          <w:tcPr>
            <w:tcW w:w="6017" w:type="dxa"/>
            <w:tcBorders>
              <w:top w:val="single" w:sz="4" w:space="0" w:color="auto"/>
              <w:left w:val="single" w:sz="4" w:space="0" w:color="auto"/>
              <w:bottom w:val="single" w:sz="4" w:space="0" w:color="auto"/>
              <w:right w:val="single" w:sz="4" w:space="0" w:color="auto"/>
            </w:tcBorders>
          </w:tcPr>
          <w:p w14:paraId="3A79A132" w14:textId="77777777" w:rsidR="00A57D5E" w:rsidRPr="00D24F77" w:rsidRDefault="00A57D5E" w:rsidP="00925A8A">
            <w:pPr>
              <w:spacing w:before="120" w:line="288" w:lineRule="auto"/>
              <w:jc w:val="center"/>
              <w:rPr>
                <w:b/>
              </w:rPr>
            </w:pPr>
            <w:r w:rsidRPr="00D24F77">
              <w:rPr>
                <w:b/>
              </w:rPr>
              <w:t>Nhóm thực hành</w:t>
            </w:r>
          </w:p>
        </w:tc>
        <w:tc>
          <w:tcPr>
            <w:tcW w:w="2607" w:type="dxa"/>
            <w:tcBorders>
              <w:top w:val="single" w:sz="4" w:space="0" w:color="auto"/>
              <w:left w:val="single" w:sz="4" w:space="0" w:color="auto"/>
              <w:bottom w:val="single" w:sz="4" w:space="0" w:color="auto"/>
              <w:right w:val="single" w:sz="4" w:space="0" w:color="auto"/>
            </w:tcBorders>
          </w:tcPr>
          <w:p w14:paraId="6729D201" w14:textId="77777777" w:rsidR="00A57D5E" w:rsidRPr="00D24F77" w:rsidRDefault="00A57D5E" w:rsidP="00925A8A">
            <w:pPr>
              <w:spacing w:before="120" w:line="288" w:lineRule="auto"/>
              <w:jc w:val="center"/>
              <w:rPr>
                <w:b/>
              </w:rPr>
            </w:pPr>
            <w:r w:rsidRPr="00D24F77">
              <w:rPr>
                <w:b/>
              </w:rPr>
              <w:t>Ghi chú</w:t>
            </w:r>
          </w:p>
        </w:tc>
      </w:tr>
      <w:tr w:rsidR="00D24F77" w:rsidRPr="00D24F77" w14:paraId="4F366EAC" w14:textId="77777777" w:rsidTr="00925A8A">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6DACFC08" w14:textId="77777777" w:rsidR="00A57D5E" w:rsidRPr="00D24F77" w:rsidRDefault="00A57D5E" w:rsidP="00925A8A">
            <w:pPr>
              <w:spacing w:before="120" w:line="288" w:lineRule="auto"/>
            </w:pPr>
            <w:r w:rsidRPr="00D24F77">
              <w:t>1</w:t>
            </w:r>
          </w:p>
        </w:tc>
        <w:tc>
          <w:tcPr>
            <w:tcW w:w="6017" w:type="dxa"/>
            <w:tcBorders>
              <w:top w:val="single" w:sz="4" w:space="0" w:color="auto"/>
              <w:left w:val="single" w:sz="4" w:space="0" w:color="auto"/>
              <w:bottom w:val="single" w:sz="4" w:space="0" w:color="auto"/>
              <w:right w:val="single" w:sz="4" w:space="0" w:color="auto"/>
            </w:tcBorders>
            <w:hideMark/>
          </w:tcPr>
          <w:p w14:paraId="204DA483" w14:textId="77777777" w:rsidR="00A57D5E" w:rsidRPr="00D24F77" w:rsidRDefault="00A57D5E" w:rsidP="00925A8A">
            <w:pPr>
              <w:spacing w:before="120" w:line="288" w:lineRule="auto"/>
            </w:pPr>
            <w:r w:rsidRPr="00D24F77">
              <w:rPr>
                <w:lang w:val="nb-NO"/>
              </w:rPr>
              <w:t>Gia công tiện, phay, EDM, cắt dây, mài</w:t>
            </w:r>
          </w:p>
        </w:tc>
        <w:tc>
          <w:tcPr>
            <w:tcW w:w="2607" w:type="dxa"/>
            <w:tcBorders>
              <w:top w:val="single" w:sz="4" w:space="0" w:color="auto"/>
              <w:left w:val="single" w:sz="4" w:space="0" w:color="auto"/>
              <w:bottom w:val="single" w:sz="4" w:space="0" w:color="auto"/>
              <w:right w:val="single" w:sz="4" w:space="0" w:color="auto"/>
            </w:tcBorders>
          </w:tcPr>
          <w:p w14:paraId="5DACF4C1" w14:textId="77777777" w:rsidR="00A57D5E" w:rsidRPr="00D24F77" w:rsidRDefault="00A57D5E" w:rsidP="00925A8A">
            <w:pPr>
              <w:spacing w:before="120" w:line="288" w:lineRule="auto"/>
              <w:jc w:val="both"/>
            </w:pPr>
          </w:p>
        </w:tc>
      </w:tr>
      <w:tr w:rsidR="00D24F77" w:rsidRPr="00D24F77" w14:paraId="6A76FB25" w14:textId="77777777" w:rsidTr="00925A8A">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76409F29" w14:textId="77777777" w:rsidR="00A57D5E" w:rsidRPr="00D24F77" w:rsidRDefault="00A57D5E" w:rsidP="00925A8A">
            <w:pPr>
              <w:spacing w:before="120" w:line="288" w:lineRule="auto"/>
            </w:pPr>
            <w:r w:rsidRPr="00D24F77">
              <w:t>2</w:t>
            </w:r>
          </w:p>
        </w:tc>
        <w:tc>
          <w:tcPr>
            <w:tcW w:w="6017" w:type="dxa"/>
            <w:tcBorders>
              <w:top w:val="single" w:sz="4" w:space="0" w:color="auto"/>
              <w:left w:val="single" w:sz="4" w:space="0" w:color="auto"/>
              <w:bottom w:val="single" w:sz="4" w:space="0" w:color="auto"/>
              <w:right w:val="single" w:sz="4" w:space="0" w:color="auto"/>
            </w:tcBorders>
            <w:hideMark/>
          </w:tcPr>
          <w:p w14:paraId="2826F091" w14:textId="77777777" w:rsidR="00A57D5E" w:rsidRPr="00D24F77" w:rsidRDefault="00A57D5E" w:rsidP="00925A8A">
            <w:pPr>
              <w:spacing w:before="120" w:line="288" w:lineRule="auto"/>
            </w:pPr>
            <w:r w:rsidRPr="00D24F77">
              <w:rPr>
                <w:lang w:val="nb-NO"/>
              </w:rPr>
              <w:t>Gia công tiện, phay, phay CNC, mài</w:t>
            </w:r>
          </w:p>
        </w:tc>
        <w:tc>
          <w:tcPr>
            <w:tcW w:w="2607" w:type="dxa"/>
            <w:tcBorders>
              <w:top w:val="single" w:sz="4" w:space="0" w:color="auto"/>
              <w:left w:val="single" w:sz="4" w:space="0" w:color="auto"/>
              <w:bottom w:val="single" w:sz="4" w:space="0" w:color="auto"/>
              <w:right w:val="single" w:sz="4" w:space="0" w:color="auto"/>
            </w:tcBorders>
          </w:tcPr>
          <w:p w14:paraId="78E7AA23" w14:textId="77777777" w:rsidR="00A57D5E" w:rsidRPr="00D24F77" w:rsidRDefault="00A57D5E" w:rsidP="00925A8A">
            <w:pPr>
              <w:spacing w:before="120" w:line="288" w:lineRule="auto"/>
              <w:jc w:val="both"/>
            </w:pPr>
          </w:p>
        </w:tc>
      </w:tr>
      <w:tr w:rsidR="00D24F77" w:rsidRPr="00D24F77" w14:paraId="0FF8344A" w14:textId="77777777" w:rsidTr="00925A8A">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718DB326" w14:textId="77777777" w:rsidR="00A57D5E" w:rsidRPr="00D24F77" w:rsidRDefault="00A57D5E" w:rsidP="00925A8A">
            <w:pPr>
              <w:spacing w:before="120" w:line="288" w:lineRule="auto"/>
            </w:pPr>
            <w:r w:rsidRPr="00D24F77">
              <w:lastRenderedPageBreak/>
              <w:t>3</w:t>
            </w:r>
          </w:p>
        </w:tc>
        <w:tc>
          <w:tcPr>
            <w:tcW w:w="6017" w:type="dxa"/>
            <w:tcBorders>
              <w:top w:val="single" w:sz="4" w:space="0" w:color="auto"/>
              <w:left w:val="single" w:sz="4" w:space="0" w:color="auto"/>
              <w:bottom w:val="single" w:sz="4" w:space="0" w:color="auto"/>
              <w:right w:val="single" w:sz="4" w:space="0" w:color="auto"/>
            </w:tcBorders>
            <w:hideMark/>
          </w:tcPr>
          <w:p w14:paraId="641EAA8B" w14:textId="77777777" w:rsidR="00A57D5E" w:rsidRPr="00D24F77" w:rsidRDefault="00A57D5E" w:rsidP="00925A8A">
            <w:pPr>
              <w:spacing w:before="120" w:line="288" w:lineRule="auto"/>
            </w:pPr>
            <w:r w:rsidRPr="00D24F77">
              <w:rPr>
                <w:lang w:val="nb-NO"/>
              </w:rPr>
              <w:t>Gia công tiện, phay, tiện CNC, mài</w:t>
            </w:r>
          </w:p>
        </w:tc>
        <w:tc>
          <w:tcPr>
            <w:tcW w:w="2607" w:type="dxa"/>
            <w:tcBorders>
              <w:top w:val="single" w:sz="4" w:space="0" w:color="auto"/>
              <w:left w:val="single" w:sz="4" w:space="0" w:color="auto"/>
              <w:bottom w:val="single" w:sz="4" w:space="0" w:color="auto"/>
              <w:right w:val="single" w:sz="4" w:space="0" w:color="auto"/>
            </w:tcBorders>
          </w:tcPr>
          <w:p w14:paraId="07818C83" w14:textId="77777777" w:rsidR="00A57D5E" w:rsidRPr="00D24F77" w:rsidRDefault="00A57D5E" w:rsidP="00925A8A">
            <w:pPr>
              <w:spacing w:before="120" w:line="288" w:lineRule="auto"/>
              <w:jc w:val="both"/>
            </w:pPr>
          </w:p>
        </w:tc>
      </w:tr>
      <w:tr w:rsidR="00A57D5E" w:rsidRPr="00D24F77" w14:paraId="65566171" w14:textId="77777777" w:rsidTr="00925A8A">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3FFAC549" w14:textId="77777777" w:rsidR="00A57D5E" w:rsidRPr="00D24F77" w:rsidRDefault="00A57D5E" w:rsidP="00925A8A">
            <w:pPr>
              <w:tabs>
                <w:tab w:val="left" w:pos="600"/>
              </w:tabs>
              <w:spacing w:line="288" w:lineRule="auto"/>
            </w:pPr>
            <w:r w:rsidRPr="00D24F77">
              <w:t>4</w:t>
            </w:r>
          </w:p>
        </w:tc>
        <w:tc>
          <w:tcPr>
            <w:tcW w:w="6017" w:type="dxa"/>
            <w:tcBorders>
              <w:top w:val="single" w:sz="4" w:space="0" w:color="auto"/>
              <w:left w:val="single" w:sz="4" w:space="0" w:color="auto"/>
              <w:bottom w:val="single" w:sz="4" w:space="0" w:color="auto"/>
              <w:right w:val="single" w:sz="4" w:space="0" w:color="auto"/>
            </w:tcBorders>
            <w:hideMark/>
          </w:tcPr>
          <w:p w14:paraId="126F6986" w14:textId="77777777" w:rsidR="00A57D5E" w:rsidRPr="00D24F77" w:rsidRDefault="00A57D5E" w:rsidP="00925A8A">
            <w:pPr>
              <w:spacing w:before="120" w:line="288" w:lineRule="auto"/>
            </w:pPr>
            <w:r w:rsidRPr="00D24F77">
              <w:rPr>
                <w:lang w:val="nb-NO"/>
              </w:rPr>
              <w:t>Gia công tiện, phay, EDM, cắt dây, mài</w:t>
            </w:r>
          </w:p>
        </w:tc>
        <w:tc>
          <w:tcPr>
            <w:tcW w:w="2607" w:type="dxa"/>
            <w:tcBorders>
              <w:top w:val="single" w:sz="4" w:space="0" w:color="auto"/>
              <w:left w:val="single" w:sz="4" w:space="0" w:color="auto"/>
              <w:bottom w:val="single" w:sz="4" w:space="0" w:color="auto"/>
              <w:right w:val="single" w:sz="4" w:space="0" w:color="auto"/>
            </w:tcBorders>
          </w:tcPr>
          <w:p w14:paraId="572FF1A6" w14:textId="77777777" w:rsidR="00A57D5E" w:rsidRPr="00D24F77" w:rsidRDefault="00A57D5E" w:rsidP="00925A8A">
            <w:pPr>
              <w:tabs>
                <w:tab w:val="left" w:pos="600"/>
              </w:tabs>
              <w:spacing w:line="288" w:lineRule="auto"/>
              <w:jc w:val="both"/>
            </w:pPr>
          </w:p>
        </w:tc>
      </w:tr>
    </w:tbl>
    <w:p w14:paraId="3DE51AB8" w14:textId="77777777" w:rsidR="00A57D5E" w:rsidRPr="00D24F77" w:rsidRDefault="00A57D5E" w:rsidP="00A57D5E">
      <w:pPr>
        <w:spacing w:before="120" w:after="120" w:line="288" w:lineRule="auto"/>
        <w:jc w:val="both"/>
      </w:pPr>
    </w:p>
    <w:p w14:paraId="193EE98D" w14:textId="77777777" w:rsidR="00A57D5E" w:rsidRPr="00D24F77" w:rsidRDefault="00A57D5E" w:rsidP="00A57D5E">
      <w:pPr>
        <w:spacing w:before="120" w:after="120"/>
        <w:rPr>
          <w:rFonts w:eastAsia="Calibri"/>
          <w:b/>
          <w:lang w:val="pl-PL"/>
        </w:rPr>
      </w:pPr>
      <w:r w:rsidRPr="00D24F77">
        <w:rPr>
          <w:rFonts w:eastAsia="Calibri"/>
          <w:b/>
          <w:lang w:val="pl-PL"/>
        </w:rPr>
        <w:t>III. Nội dung mô đun:</w:t>
      </w:r>
    </w:p>
    <w:p w14:paraId="1D927E7F" w14:textId="77777777" w:rsidR="00A57D5E" w:rsidRPr="00D24F77" w:rsidRDefault="00A57D5E" w:rsidP="00A57D5E">
      <w:pPr>
        <w:jc w:val="both"/>
        <w:rPr>
          <w:rFonts w:eastAsia="Calibri"/>
          <w:b/>
          <w:lang w:val="pl-PL"/>
        </w:rPr>
      </w:pPr>
      <w:r w:rsidRPr="00D24F77">
        <w:rPr>
          <w:rFonts w:eastAsia="Calibri"/>
          <w:b/>
          <w:lang w:val="pl-PL"/>
        </w:rPr>
        <w:t>Nội dung tổng quát và phân bổ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4169"/>
        <w:gridCol w:w="992"/>
        <w:gridCol w:w="992"/>
        <w:gridCol w:w="1276"/>
        <w:gridCol w:w="973"/>
      </w:tblGrid>
      <w:tr w:rsidR="00D24F77" w:rsidRPr="00D24F77" w14:paraId="33F68674" w14:textId="77777777" w:rsidTr="00925A8A">
        <w:trPr>
          <w:trHeight w:val="420"/>
        </w:trPr>
        <w:tc>
          <w:tcPr>
            <w:tcW w:w="793" w:type="dxa"/>
            <w:vMerge w:val="restart"/>
            <w:vAlign w:val="center"/>
          </w:tcPr>
          <w:p w14:paraId="180B916D" w14:textId="77777777" w:rsidR="00A57D5E" w:rsidRPr="00D24F77" w:rsidRDefault="00A57D5E" w:rsidP="00925A8A">
            <w:pPr>
              <w:spacing w:before="120"/>
              <w:jc w:val="center"/>
              <w:rPr>
                <w:b/>
              </w:rPr>
            </w:pPr>
            <w:r w:rsidRPr="00D24F77">
              <w:rPr>
                <w:b/>
              </w:rPr>
              <w:t>SỐ TT</w:t>
            </w:r>
          </w:p>
        </w:tc>
        <w:tc>
          <w:tcPr>
            <w:tcW w:w="4169" w:type="dxa"/>
            <w:vMerge w:val="restart"/>
            <w:vAlign w:val="center"/>
          </w:tcPr>
          <w:p w14:paraId="0ED6BA6C" w14:textId="77777777" w:rsidR="00A57D5E" w:rsidRPr="00D24F77" w:rsidRDefault="00A57D5E" w:rsidP="00925A8A">
            <w:pPr>
              <w:spacing w:before="120"/>
              <w:jc w:val="center"/>
              <w:rPr>
                <w:b/>
              </w:rPr>
            </w:pPr>
            <w:r w:rsidRPr="00D24F77">
              <w:rPr>
                <w:b/>
              </w:rPr>
              <w:t>Tên các bài trong mô đun</w:t>
            </w:r>
          </w:p>
        </w:tc>
        <w:tc>
          <w:tcPr>
            <w:tcW w:w="4233" w:type="dxa"/>
            <w:gridSpan w:val="4"/>
            <w:vAlign w:val="center"/>
          </w:tcPr>
          <w:p w14:paraId="5EBA8112" w14:textId="77777777" w:rsidR="00A57D5E" w:rsidRPr="00D24F77" w:rsidRDefault="00A57D5E" w:rsidP="00925A8A">
            <w:pPr>
              <w:spacing w:before="120"/>
              <w:jc w:val="center"/>
              <w:rPr>
                <w:b/>
              </w:rPr>
            </w:pPr>
            <w:r w:rsidRPr="00D24F77">
              <w:rPr>
                <w:b/>
              </w:rPr>
              <w:t>Thời gian (giờ)</w:t>
            </w:r>
          </w:p>
        </w:tc>
      </w:tr>
      <w:tr w:rsidR="00D24F77" w:rsidRPr="00D24F77" w14:paraId="24EDD787" w14:textId="77777777" w:rsidTr="00925A8A">
        <w:trPr>
          <w:trHeight w:val="420"/>
        </w:trPr>
        <w:tc>
          <w:tcPr>
            <w:tcW w:w="793" w:type="dxa"/>
            <w:vMerge/>
            <w:vAlign w:val="center"/>
          </w:tcPr>
          <w:p w14:paraId="1390CDBC" w14:textId="77777777" w:rsidR="00A57D5E" w:rsidRPr="00D24F77" w:rsidRDefault="00A57D5E" w:rsidP="00925A8A">
            <w:pPr>
              <w:spacing w:before="120"/>
              <w:jc w:val="center"/>
              <w:rPr>
                <w:b/>
              </w:rPr>
            </w:pPr>
          </w:p>
        </w:tc>
        <w:tc>
          <w:tcPr>
            <w:tcW w:w="4169" w:type="dxa"/>
            <w:vMerge/>
            <w:vAlign w:val="center"/>
          </w:tcPr>
          <w:p w14:paraId="3531649D" w14:textId="77777777" w:rsidR="00A57D5E" w:rsidRPr="00D24F77" w:rsidRDefault="00A57D5E" w:rsidP="00925A8A">
            <w:pPr>
              <w:spacing w:before="120"/>
              <w:jc w:val="center"/>
              <w:rPr>
                <w:b/>
              </w:rPr>
            </w:pPr>
          </w:p>
        </w:tc>
        <w:tc>
          <w:tcPr>
            <w:tcW w:w="992" w:type="dxa"/>
            <w:vAlign w:val="center"/>
          </w:tcPr>
          <w:p w14:paraId="42EDA12B" w14:textId="77777777" w:rsidR="00A57D5E" w:rsidRPr="00D24F77" w:rsidRDefault="00A57D5E" w:rsidP="00925A8A">
            <w:pPr>
              <w:spacing w:before="120"/>
              <w:ind w:right="-44"/>
              <w:jc w:val="center"/>
              <w:rPr>
                <w:b/>
              </w:rPr>
            </w:pPr>
            <w:r w:rsidRPr="00D24F77">
              <w:rPr>
                <w:b/>
              </w:rPr>
              <w:t>Tổng số</w:t>
            </w:r>
          </w:p>
        </w:tc>
        <w:tc>
          <w:tcPr>
            <w:tcW w:w="992" w:type="dxa"/>
            <w:vAlign w:val="center"/>
          </w:tcPr>
          <w:p w14:paraId="314CC910" w14:textId="77777777" w:rsidR="00A57D5E" w:rsidRPr="00D24F77" w:rsidRDefault="00A57D5E" w:rsidP="00925A8A">
            <w:pPr>
              <w:spacing w:before="120"/>
              <w:ind w:right="-44"/>
              <w:jc w:val="center"/>
              <w:rPr>
                <w:b/>
              </w:rPr>
            </w:pPr>
            <w:r w:rsidRPr="00D24F77">
              <w:rPr>
                <w:b/>
              </w:rPr>
              <w:t>Lý thuyết</w:t>
            </w:r>
          </w:p>
        </w:tc>
        <w:tc>
          <w:tcPr>
            <w:tcW w:w="1276" w:type="dxa"/>
            <w:vAlign w:val="center"/>
          </w:tcPr>
          <w:p w14:paraId="69CA2781" w14:textId="77777777" w:rsidR="00A57D5E" w:rsidRPr="00D24F77" w:rsidRDefault="00A57D5E" w:rsidP="00925A8A">
            <w:pPr>
              <w:spacing w:before="120"/>
              <w:ind w:right="-44"/>
              <w:jc w:val="center"/>
              <w:rPr>
                <w:b/>
              </w:rPr>
            </w:pPr>
            <w:r w:rsidRPr="00D24F77">
              <w:rPr>
                <w:b/>
              </w:rPr>
              <w:t>Thực hành</w:t>
            </w:r>
          </w:p>
        </w:tc>
        <w:tc>
          <w:tcPr>
            <w:tcW w:w="973" w:type="dxa"/>
            <w:vAlign w:val="center"/>
          </w:tcPr>
          <w:p w14:paraId="0B5A5EA7" w14:textId="77777777" w:rsidR="00A57D5E" w:rsidRPr="00D24F77" w:rsidRDefault="00A57D5E" w:rsidP="00925A8A">
            <w:pPr>
              <w:spacing w:before="120"/>
              <w:ind w:right="-44"/>
              <w:jc w:val="center"/>
              <w:rPr>
                <w:b/>
              </w:rPr>
            </w:pPr>
            <w:r w:rsidRPr="00D24F77">
              <w:rPr>
                <w:b/>
              </w:rPr>
              <w:t>Kiểm tra</w:t>
            </w:r>
          </w:p>
        </w:tc>
      </w:tr>
      <w:tr w:rsidR="00D24F77" w:rsidRPr="00D24F77" w14:paraId="11144D70"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shd w:val="clear" w:color="auto" w:fill="C5E0B3"/>
          </w:tcPr>
          <w:p w14:paraId="53722BFC" w14:textId="77777777" w:rsidR="00A57D5E" w:rsidRPr="00D24F77" w:rsidRDefault="00A57D5E" w:rsidP="00925A8A">
            <w:pPr>
              <w:tabs>
                <w:tab w:val="left" w:pos="600"/>
              </w:tabs>
              <w:spacing w:line="256" w:lineRule="auto"/>
              <w:jc w:val="center"/>
            </w:pPr>
            <w:r w:rsidRPr="00D24F77">
              <w:t>I</w:t>
            </w:r>
          </w:p>
        </w:tc>
        <w:tc>
          <w:tcPr>
            <w:tcW w:w="4169" w:type="dxa"/>
            <w:tcBorders>
              <w:top w:val="single" w:sz="4" w:space="0" w:color="auto"/>
              <w:left w:val="single" w:sz="4" w:space="0" w:color="auto"/>
              <w:bottom w:val="single" w:sz="4" w:space="0" w:color="auto"/>
              <w:right w:val="single" w:sz="4" w:space="0" w:color="auto"/>
            </w:tcBorders>
            <w:shd w:val="clear" w:color="auto" w:fill="C5E0B3"/>
          </w:tcPr>
          <w:p w14:paraId="5E0E497F" w14:textId="77777777" w:rsidR="00A57D5E" w:rsidRPr="00D24F77" w:rsidRDefault="00A57D5E" w:rsidP="00925A8A">
            <w:pPr>
              <w:tabs>
                <w:tab w:val="left" w:pos="600"/>
              </w:tabs>
              <w:rPr>
                <w:bCs/>
              </w:rPr>
            </w:pPr>
            <w:r w:rsidRPr="00D24F77">
              <w:rPr>
                <w:bCs/>
              </w:rPr>
              <w:t>PHẦN BẮT BUỘC</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65267D01" w14:textId="77777777" w:rsidR="00A57D5E" w:rsidRPr="00D24F77" w:rsidRDefault="00A57D5E" w:rsidP="00925A8A">
            <w:pPr>
              <w:tabs>
                <w:tab w:val="left" w:pos="600"/>
              </w:tabs>
              <w:spacing w:line="256" w:lineRule="auto"/>
              <w:jc w:val="center"/>
            </w:pPr>
            <w:r w:rsidRPr="00D24F77">
              <w:t>30</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10967079" w14:textId="77777777" w:rsidR="00A57D5E" w:rsidRPr="00D24F77" w:rsidRDefault="00A57D5E" w:rsidP="00925A8A">
            <w:pPr>
              <w:tabs>
                <w:tab w:val="left" w:pos="600"/>
              </w:tabs>
              <w:spacing w:line="256" w:lineRule="auto"/>
              <w:jc w:val="center"/>
            </w:pPr>
            <w:r w:rsidRPr="00D24F77">
              <w:t>0</w:t>
            </w:r>
          </w:p>
        </w:tc>
        <w:tc>
          <w:tcPr>
            <w:tcW w:w="1276" w:type="dxa"/>
            <w:tcBorders>
              <w:top w:val="single" w:sz="4" w:space="0" w:color="auto"/>
              <w:left w:val="single" w:sz="4" w:space="0" w:color="auto"/>
              <w:bottom w:val="single" w:sz="4" w:space="0" w:color="auto"/>
              <w:right w:val="single" w:sz="4" w:space="0" w:color="auto"/>
            </w:tcBorders>
            <w:shd w:val="clear" w:color="auto" w:fill="C5E0B3"/>
          </w:tcPr>
          <w:p w14:paraId="76659504" w14:textId="77777777" w:rsidR="00A57D5E" w:rsidRPr="00D24F77" w:rsidRDefault="00A57D5E" w:rsidP="00925A8A">
            <w:pPr>
              <w:tabs>
                <w:tab w:val="left" w:pos="600"/>
              </w:tabs>
              <w:spacing w:line="256" w:lineRule="auto"/>
              <w:jc w:val="center"/>
            </w:pPr>
            <w:r w:rsidRPr="00D24F77">
              <w:t>25</w:t>
            </w:r>
          </w:p>
        </w:tc>
        <w:tc>
          <w:tcPr>
            <w:tcW w:w="973" w:type="dxa"/>
            <w:tcBorders>
              <w:top w:val="single" w:sz="4" w:space="0" w:color="auto"/>
              <w:left w:val="single" w:sz="4" w:space="0" w:color="auto"/>
              <w:bottom w:val="single" w:sz="4" w:space="0" w:color="auto"/>
              <w:right w:val="single" w:sz="4" w:space="0" w:color="auto"/>
            </w:tcBorders>
            <w:shd w:val="clear" w:color="auto" w:fill="C5E0B3"/>
          </w:tcPr>
          <w:p w14:paraId="3212AA19" w14:textId="77777777" w:rsidR="00A57D5E" w:rsidRPr="00D24F77" w:rsidRDefault="00A57D5E" w:rsidP="00925A8A">
            <w:pPr>
              <w:tabs>
                <w:tab w:val="left" w:pos="600"/>
              </w:tabs>
              <w:spacing w:line="256" w:lineRule="auto"/>
              <w:jc w:val="center"/>
            </w:pPr>
            <w:r w:rsidRPr="00D24F77">
              <w:t>5</w:t>
            </w:r>
          </w:p>
        </w:tc>
      </w:tr>
      <w:tr w:rsidR="00D24F77" w:rsidRPr="00D24F77" w14:paraId="462FF0FB"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shd w:val="clear" w:color="auto" w:fill="auto"/>
          </w:tcPr>
          <w:p w14:paraId="52EB78AF" w14:textId="77777777" w:rsidR="00A57D5E" w:rsidRPr="00D24F77" w:rsidRDefault="00A57D5E" w:rsidP="00925A8A">
            <w:pPr>
              <w:tabs>
                <w:tab w:val="left" w:pos="600"/>
              </w:tabs>
              <w:spacing w:line="256" w:lineRule="auto"/>
              <w:jc w:val="center"/>
            </w:pPr>
            <w:r w:rsidRPr="00D24F77">
              <w:t>1</w:t>
            </w:r>
          </w:p>
        </w:tc>
        <w:tc>
          <w:tcPr>
            <w:tcW w:w="4169" w:type="dxa"/>
            <w:tcBorders>
              <w:top w:val="single" w:sz="4" w:space="0" w:color="auto"/>
              <w:left w:val="single" w:sz="4" w:space="0" w:color="auto"/>
              <w:bottom w:val="single" w:sz="4" w:space="0" w:color="auto"/>
              <w:right w:val="single" w:sz="4" w:space="0" w:color="auto"/>
            </w:tcBorders>
            <w:shd w:val="clear" w:color="auto" w:fill="auto"/>
          </w:tcPr>
          <w:p w14:paraId="2E81B7DA" w14:textId="77777777" w:rsidR="00A57D5E" w:rsidRPr="00D24F77" w:rsidRDefault="00A57D5E" w:rsidP="00925A8A">
            <w:pPr>
              <w:tabs>
                <w:tab w:val="left" w:pos="600"/>
              </w:tabs>
              <w:rPr>
                <w:bCs/>
              </w:rPr>
            </w:pPr>
            <w:r w:rsidRPr="00D24F77">
              <w:rPr>
                <w:bCs/>
              </w:rPr>
              <w:t>Bài 6: Viết báo cáo, thảo luận</w:t>
            </w:r>
          </w:p>
          <w:p w14:paraId="4176FDB6" w14:textId="77777777" w:rsidR="00A57D5E" w:rsidRPr="00D24F77" w:rsidRDefault="00A57D5E">
            <w:pPr>
              <w:pStyle w:val="ListParagraph"/>
              <w:numPr>
                <w:ilvl w:val="1"/>
                <w:numId w:val="36"/>
              </w:numPr>
              <w:tabs>
                <w:tab w:val="clear" w:pos="1556"/>
                <w:tab w:val="left" w:pos="399"/>
                <w:tab w:val="num" w:pos="1958"/>
              </w:tabs>
              <w:ind w:hanging="1556"/>
              <w:rPr>
                <w:bCs/>
                <w:sz w:val="28"/>
                <w:szCs w:val="28"/>
              </w:rPr>
            </w:pPr>
            <w:r w:rsidRPr="00D24F77">
              <w:rPr>
                <w:bCs/>
                <w:sz w:val="28"/>
                <w:szCs w:val="28"/>
              </w:rPr>
              <w:t>Các qui định chung</w:t>
            </w:r>
          </w:p>
          <w:p w14:paraId="0CF00EF4" w14:textId="77777777" w:rsidR="00A57D5E" w:rsidRPr="00D24F77" w:rsidRDefault="00A57D5E">
            <w:pPr>
              <w:pStyle w:val="ListParagraph"/>
              <w:numPr>
                <w:ilvl w:val="1"/>
                <w:numId w:val="36"/>
              </w:numPr>
              <w:tabs>
                <w:tab w:val="clear" w:pos="1556"/>
                <w:tab w:val="left" w:pos="399"/>
                <w:tab w:val="num" w:pos="1958"/>
              </w:tabs>
              <w:ind w:hanging="1556"/>
              <w:rPr>
                <w:bCs/>
                <w:sz w:val="28"/>
                <w:szCs w:val="28"/>
              </w:rPr>
            </w:pPr>
            <w:r w:rsidRPr="00D24F77">
              <w:rPr>
                <w:bCs/>
                <w:sz w:val="28"/>
                <w:szCs w:val="28"/>
              </w:rPr>
              <w:t>Tính toán thiết kế</w:t>
            </w:r>
          </w:p>
          <w:p w14:paraId="707A6654" w14:textId="77777777" w:rsidR="00A57D5E" w:rsidRPr="00D24F77" w:rsidRDefault="00A57D5E">
            <w:pPr>
              <w:pStyle w:val="ListParagraph"/>
              <w:numPr>
                <w:ilvl w:val="1"/>
                <w:numId w:val="36"/>
              </w:numPr>
              <w:tabs>
                <w:tab w:val="clear" w:pos="1556"/>
                <w:tab w:val="left" w:pos="399"/>
                <w:tab w:val="num" w:pos="1958"/>
              </w:tabs>
              <w:ind w:hanging="1556"/>
              <w:rPr>
                <w:bCs/>
                <w:sz w:val="28"/>
                <w:szCs w:val="28"/>
              </w:rPr>
            </w:pPr>
            <w:r w:rsidRPr="00D24F77">
              <w:rPr>
                <w:bCs/>
                <w:sz w:val="28"/>
                <w:szCs w:val="28"/>
              </w:rPr>
              <w:t>Lập qui trình gia công</w:t>
            </w:r>
          </w:p>
          <w:p w14:paraId="22B48D7E" w14:textId="77777777" w:rsidR="00A57D5E" w:rsidRPr="00D24F77" w:rsidRDefault="00A57D5E">
            <w:pPr>
              <w:pStyle w:val="ListParagraph"/>
              <w:numPr>
                <w:ilvl w:val="1"/>
                <w:numId w:val="36"/>
              </w:numPr>
              <w:tabs>
                <w:tab w:val="clear" w:pos="1556"/>
                <w:tab w:val="left" w:pos="399"/>
                <w:tab w:val="num" w:pos="1958"/>
              </w:tabs>
              <w:ind w:left="399" w:hanging="399"/>
              <w:rPr>
                <w:bCs/>
                <w:sz w:val="28"/>
                <w:szCs w:val="28"/>
              </w:rPr>
            </w:pPr>
            <w:r w:rsidRPr="00D24F77">
              <w:rPr>
                <w:bCs/>
                <w:sz w:val="28"/>
                <w:szCs w:val="28"/>
              </w:rPr>
              <w:t>Lắp ghép chi tiết và hoàn thiện thiết bị</w:t>
            </w:r>
          </w:p>
          <w:p w14:paraId="03A4E0AF" w14:textId="77777777" w:rsidR="00A57D5E" w:rsidRPr="00D24F77" w:rsidRDefault="00A57D5E">
            <w:pPr>
              <w:pStyle w:val="ListParagraph"/>
              <w:numPr>
                <w:ilvl w:val="1"/>
                <w:numId w:val="36"/>
              </w:numPr>
              <w:tabs>
                <w:tab w:val="clear" w:pos="1556"/>
                <w:tab w:val="left" w:pos="399"/>
                <w:tab w:val="num" w:pos="1958"/>
              </w:tabs>
              <w:ind w:left="399" w:hanging="399"/>
              <w:rPr>
                <w:bCs/>
                <w:sz w:val="28"/>
                <w:szCs w:val="28"/>
              </w:rPr>
            </w:pPr>
            <w:r w:rsidRPr="00D24F77">
              <w:rPr>
                <w:bCs/>
                <w:sz w:val="28"/>
                <w:szCs w:val="28"/>
              </w:rPr>
              <w:t>Kiểm tra, đánh giá và kết luận</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74C5F1B" w14:textId="77777777" w:rsidR="00A57D5E" w:rsidRPr="00D24F77" w:rsidRDefault="00A57D5E" w:rsidP="00925A8A">
            <w:pPr>
              <w:tabs>
                <w:tab w:val="left" w:pos="600"/>
              </w:tabs>
              <w:spacing w:line="256" w:lineRule="auto"/>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7E97E39" w14:textId="77777777" w:rsidR="00A57D5E" w:rsidRPr="00D24F77" w:rsidRDefault="00A57D5E" w:rsidP="00925A8A">
            <w:pPr>
              <w:tabs>
                <w:tab w:val="left" w:pos="600"/>
              </w:tabs>
              <w:spacing w:line="256" w:lineRule="auto"/>
              <w:jc w:val="cente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39C54BB" w14:textId="77777777" w:rsidR="00A57D5E" w:rsidRPr="00D24F77" w:rsidRDefault="00A57D5E" w:rsidP="00925A8A">
            <w:pPr>
              <w:tabs>
                <w:tab w:val="left" w:pos="600"/>
              </w:tabs>
              <w:spacing w:line="256" w:lineRule="auto"/>
              <w:jc w:val="center"/>
            </w:pPr>
          </w:p>
        </w:tc>
        <w:tc>
          <w:tcPr>
            <w:tcW w:w="973" w:type="dxa"/>
            <w:tcBorders>
              <w:top w:val="single" w:sz="4" w:space="0" w:color="auto"/>
              <w:left w:val="single" w:sz="4" w:space="0" w:color="auto"/>
              <w:bottom w:val="single" w:sz="4" w:space="0" w:color="auto"/>
              <w:right w:val="single" w:sz="4" w:space="0" w:color="auto"/>
            </w:tcBorders>
            <w:shd w:val="clear" w:color="auto" w:fill="auto"/>
          </w:tcPr>
          <w:p w14:paraId="2F6B65DF" w14:textId="77777777" w:rsidR="00A57D5E" w:rsidRPr="00D24F77" w:rsidRDefault="00A57D5E" w:rsidP="00925A8A">
            <w:pPr>
              <w:tabs>
                <w:tab w:val="left" w:pos="600"/>
              </w:tabs>
              <w:spacing w:line="256" w:lineRule="auto"/>
              <w:jc w:val="center"/>
              <w:rPr>
                <w:bCs/>
              </w:rPr>
            </w:pPr>
          </w:p>
        </w:tc>
      </w:tr>
      <w:tr w:rsidR="00D24F77" w:rsidRPr="00D24F77" w14:paraId="30C2B64A"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shd w:val="clear" w:color="auto" w:fill="C5E0B3"/>
          </w:tcPr>
          <w:p w14:paraId="383CA646" w14:textId="77777777" w:rsidR="00A57D5E" w:rsidRPr="00D24F77" w:rsidRDefault="00A57D5E" w:rsidP="00925A8A">
            <w:pPr>
              <w:tabs>
                <w:tab w:val="left" w:pos="600"/>
              </w:tabs>
              <w:spacing w:line="256" w:lineRule="auto"/>
              <w:jc w:val="center"/>
            </w:pPr>
            <w:r w:rsidRPr="00D24F77">
              <w:t>II</w:t>
            </w:r>
          </w:p>
        </w:tc>
        <w:tc>
          <w:tcPr>
            <w:tcW w:w="4169" w:type="dxa"/>
            <w:tcBorders>
              <w:top w:val="single" w:sz="4" w:space="0" w:color="auto"/>
              <w:left w:val="single" w:sz="4" w:space="0" w:color="auto"/>
              <w:bottom w:val="single" w:sz="4" w:space="0" w:color="auto"/>
              <w:right w:val="single" w:sz="4" w:space="0" w:color="auto"/>
            </w:tcBorders>
            <w:shd w:val="clear" w:color="auto" w:fill="C5E0B3"/>
          </w:tcPr>
          <w:p w14:paraId="09C3A426" w14:textId="77777777" w:rsidR="00A57D5E" w:rsidRPr="00D24F77" w:rsidRDefault="00A57D5E" w:rsidP="00925A8A">
            <w:pPr>
              <w:tabs>
                <w:tab w:val="left" w:pos="600"/>
              </w:tabs>
              <w:rPr>
                <w:bCs/>
              </w:rPr>
            </w:pPr>
            <w:r w:rsidRPr="00D24F77">
              <w:rPr>
                <w:bCs/>
              </w:rPr>
              <w:t xml:space="preserve">PHẦN TỰ CHỌN </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317CFBAE" w14:textId="77777777" w:rsidR="00A57D5E" w:rsidRPr="00D24F77" w:rsidRDefault="00A57D5E" w:rsidP="00925A8A">
            <w:pPr>
              <w:tabs>
                <w:tab w:val="left" w:pos="600"/>
              </w:tabs>
              <w:spacing w:line="256" w:lineRule="auto"/>
              <w:jc w:val="center"/>
              <w:rPr>
                <w:rFonts w:eastAsia="Calibri"/>
              </w:rPr>
            </w:pPr>
            <w:r w:rsidRPr="00D24F77">
              <w:rPr>
                <w:rFonts w:eastAsia="Calibri"/>
              </w:rPr>
              <w:t>150</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22D00CB1" w14:textId="77777777" w:rsidR="00A57D5E" w:rsidRPr="00D24F77" w:rsidRDefault="00A57D5E" w:rsidP="00925A8A">
            <w:pPr>
              <w:tabs>
                <w:tab w:val="left" w:pos="600"/>
              </w:tabs>
              <w:spacing w:line="256" w:lineRule="auto"/>
              <w:jc w:val="center"/>
            </w:pPr>
            <w:r w:rsidRPr="00D24F77">
              <w:t>0</w:t>
            </w:r>
          </w:p>
        </w:tc>
        <w:tc>
          <w:tcPr>
            <w:tcW w:w="1276" w:type="dxa"/>
            <w:tcBorders>
              <w:top w:val="single" w:sz="4" w:space="0" w:color="auto"/>
              <w:left w:val="single" w:sz="4" w:space="0" w:color="auto"/>
              <w:bottom w:val="single" w:sz="4" w:space="0" w:color="auto"/>
              <w:right w:val="single" w:sz="4" w:space="0" w:color="auto"/>
            </w:tcBorders>
            <w:shd w:val="clear" w:color="auto" w:fill="C5E0B3"/>
          </w:tcPr>
          <w:p w14:paraId="2283AAE9" w14:textId="77777777" w:rsidR="00A57D5E" w:rsidRPr="00D24F77" w:rsidRDefault="00A57D5E" w:rsidP="00925A8A">
            <w:pPr>
              <w:tabs>
                <w:tab w:val="left" w:pos="600"/>
              </w:tabs>
              <w:spacing w:line="256" w:lineRule="auto"/>
              <w:jc w:val="center"/>
              <w:rPr>
                <w:rFonts w:eastAsia="Calibri"/>
              </w:rPr>
            </w:pPr>
            <w:r w:rsidRPr="00D24F77">
              <w:rPr>
                <w:rFonts w:eastAsia="Calibri"/>
              </w:rPr>
              <w:t>135</w:t>
            </w:r>
          </w:p>
        </w:tc>
        <w:tc>
          <w:tcPr>
            <w:tcW w:w="973" w:type="dxa"/>
            <w:tcBorders>
              <w:top w:val="single" w:sz="4" w:space="0" w:color="auto"/>
              <w:left w:val="single" w:sz="4" w:space="0" w:color="auto"/>
              <w:bottom w:val="single" w:sz="4" w:space="0" w:color="auto"/>
              <w:right w:val="single" w:sz="4" w:space="0" w:color="auto"/>
            </w:tcBorders>
            <w:shd w:val="clear" w:color="auto" w:fill="C5E0B3"/>
          </w:tcPr>
          <w:p w14:paraId="3040607F" w14:textId="77777777" w:rsidR="00A57D5E" w:rsidRPr="00D24F77" w:rsidRDefault="00A57D5E" w:rsidP="00925A8A">
            <w:pPr>
              <w:tabs>
                <w:tab w:val="left" w:pos="600"/>
              </w:tabs>
              <w:spacing w:line="256" w:lineRule="auto"/>
              <w:jc w:val="center"/>
            </w:pPr>
            <w:r w:rsidRPr="00D24F77">
              <w:t>15</w:t>
            </w:r>
          </w:p>
        </w:tc>
      </w:tr>
      <w:tr w:rsidR="00D24F77" w:rsidRPr="00D24F77" w14:paraId="6D9D043C"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tcPr>
          <w:p w14:paraId="38D7F9AB" w14:textId="77777777" w:rsidR="00A57D5E" w:rsidRPr="00D24F77" w:rsidRDefault="00A57D5E" w:rsidP="00925A8A">
            <w:pPr>
              <w:tabs>
                <w:tab w:val="left" w:pos="600"/>
              </w:tabs>
              <w:spacing w:line="256" w:lineRule="auto"/>
              <w:jc w:val="center"/>
            </w:pPr>
            <w:bookmarkStart w:id="45" w:name="_Hlk80173126"/>
            <w:r w:rsidRPr="00D24F77">
              <w:t>1</w:t>
            </w:r>
          </w:p>
        </w:tc>
        <w:tc>
          <w:tcPr>
            <w:tcW w:w="4169" w:type="dxa"/>
            <w:tcBorders>
              <w:top w:val="single" w:sz="4" w:space="0" w:color="auto"/>
              <w:left w:val="single" w:sz="4" w:space="0" w:color="auto"/>
              <w:bottom w:val="single" w:sz="4" w:space="0" w:color="auto"/>
              <w:right w:val="single" w:sz="4" w:space="0" w:color="auto"/>
            </w:tcBorders>
          </w:tcPr>
          <w:p w14:paraId="5091E538" w14:textId="77777777" w:rsidR="00A57D5E" w:rsidRPr="00D24F77" w:rsidRDefault="00A57D5E" w:rsidP="00925A8A">
            <w:pPr>
              <w:tabs>
                <w:tab w:val="left" w:pos="600"/>
              </w:tabs>
              <w:rPr>
                <w:bCs/>
              </w:rPr>
            </w:pPr>
            <w:r w:rsidRPr="00D24F77">
              <w:rPr>
                <w:lang w:val="nb-NO"/>
              </w:rPr>
              <w:t>Gia công tiện, phay, EDM, cắt dây, mài</w:t>
            </w:r>
          </w:p>
        </w:tc>
        <w:tc>
          <w:tcPr>
            <w:tcW w:w="4233" w:type="dxa"/>
            <w:gridSpan w:val="4"/>
            <w:vMerge w:val="restart"/>
            <w:tcBorders>
              <w:top w:val="single" w:sz="4" w:space="0" w:color="auto"/>
              <w:left w:val="single" w:sz="4" w:space="0" w:color="auto"/>
              <w:right w:val="single" w:sz="4" w:space="0" w:color="auto"/>
            </w:tcBorders>
          </w:tcPr>
          <w:p w14:paraId="081375DB" w14:textId="77777777" w:rsidR="00A57D5E" w:rsidRPr="00D24F77" w:rsidRDefault="00A57D5E" w:rsidP="00925A8A">
            <w:pPr>
              <w:tabs>
                <w:tab w:val="left" w:pos="600"/>
              </w:tabs>
              <w:spacing w:line="256" w:lineRule="auto"/>
              <w:jc w:val="center"/>
            </w:pPr>
          </w:p>
        </w:tc>
      </w:tr>
      <w:tr w:rsidR="00D24F77" w:rsidRPr="00D24F77" w14:paraId="260C7DF9"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tcPr>
          <w:p w14:paraId="3BB85C0C" w14:textId="77777777" w:rsidR="00A57D5E" w:rsidRPr="00D24F77" w:rsidRDefault="00A57D5E" w:rsidP="00925A8A">
            <w:pPr>
              <w:tabs>
                <w:tab w:val="left" w:pos="600"/>
              </w:tabs>
              <w:spacing w:line="256" w:lineRule="auto"/>
              <w:jc w:val="center"/>
            </w:pPr>
            <w:r w:rsidRPr="00D24F77">
              <w:t>2</w:t>
            </w:r>
          </w:p>
        </w:tc>
        <w:tc>
          <w:tcPr>
            <w:tcW w:w="4169" w:type="dxa"/>
            <w:tcBorders>
              <w:top w:val="single" w:sz="4" w:space="0" w:color="auto"/>
              <w:left w:val="single" w:sz="4" w:space="0" w:color="auto"/>
              <w:bottom w:val="single" w:sz="4" w:space="0" w:color="auto"/>
              <w:right w:val="single" w:sz="4" w:space="0" w:color="auto"/>
            </w:tcBorders>
          </w:tcPr>
          <w:p w14:paraId="2AB001B7" w14:textId="77777777" w:rsidR="00A57D5E" w:rsidRPr="00D24F77" w:rsidRDefault="00A57D5E" w:rsidP="00925A8A">
            <w:pPr>
              <w:tabs>
                <w:tab w:val="left" w:pos="600"/>
              </w:tabs>
              <w:spacing w:line="256" w:lineRule="auto"/>
              <w:rPr>
                <w:bCs/>
                <w:lang w:val="nl-NL"/>
              </w:rPr>
            </w:pPr>
            <w:r w:rsidRPr="00D24F77">
              <w:rPr>
                <w:lang w:val="nb-NO"/>
              </w:rPr>
              <w:t>Gia công tiện, phay, phay CNC, mài</w:t>
            </w:r>
          </w:p>
        </w:tc>
        <w:tc>
          <w:tcPr>
            <w:tcW w:w="4233" w:type="dxa"/>
            <w:gridSpan w:val="4"/>
            <w:vMerge/>
            <w:tcBorders>
              <w:left w:val="single" w:sz="4" w:space="0" w:color="auto"/>
              <w:right w:val="single" w:sz="4" w:space="0" w:color="auto"/>
            </w:tcBorders>
          </w:tcPr>
          <w:p w14:paraId="3D3E9CA7" w14:textId="77777777" w:rsidR="00A57D5E" w:rsidRPr="00D24F77" w:rsidRDefault="00A57D5E" w:rsidP="00925A8A">
            <w:pPr>
              <w:tabs>
                <w:tab w:val="left" w:pos="600"/>
              </w:tabs>
              <w:spacing w:line="256" w:lineRule="auto"/>
              <w:jc w:val="center"/>
            </w:pPr>
          </w:p>
        </w:tc>
      </w:tr>
      <w:tr w:rsidR="00D24F77" w:rsidRPr="00D24F77" w14:paraId="38781D3F"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tcPr>
          <w:p w14:paraId="484981FD" w14:textId="77777777" w:rsidR="00A57D5E" w:rsidRPr="00D24F77" w:rsidRDefault="00A57D5E" w:rsidP="00925A8A">
            <w:pPr>
              <w:tabs>
                <w:tab w:val="left" w:pos="600"/>
              </w:tabs>
              <w:spacing w:line="256" w:lineRule="auto"/>
              <w:jc w:val="center"/>
            </w:pPr>
            <w:r w:rsidRPr="00D24F77">
              <w:t>3</w:t>
            </w:r>
          </w:p>
        </w:tc>
        <w:tc>
          <w:tcPr>
            <w:tcW w:w="4169" w:type="dxa"/>
            <w:tcBorders>
              <w:top w:val="single" w:sz="4" w:space="0" w:color="auto"/>
              <w:left w:val="single" w:sz="4" w:space="0" w:color="auto"/>
              <w:bottom w:val="single" w:sz="4" w:space="0" w:color="auto"/>
              <w:right w:val="single" w:sz="4" w:space="0" w:color="auto"/>
            </w:tcBorders>
          </w:tcPr>
          <w:p w14:paraId="470C9A28" w14:textId="77777777" w:rsidR="00A57D5E" w:rsidRPr="00D24F77" w:rsidRDefault="00A57D5E" w:rsidP="00925A8A">
            <w:pPr>
              <w:tabs>
                <w:tab w:val="left" w:pos="600"/>
                <w:tab w:val="center" w:pos="4320"/>
                <w:tab w:val="right" w:pos="8640"/>
              </w:tabs>
              <w:spacing w:line="256" w:lineRule="auto"/>
              <w:rPr>
                <w:bCs/>
                <w:lang w:val="nl-NL"/>
              </w:rPr>
            </w:pPr>
            <w:r w:rsidRPr="00D24F77">
              <w:rPr>
                <w:lang w:val="nb-NO"/>
              </w:rPr>
              <w:t>Gia công tiện, phay, tiện CNC, mài</w:t>
            </w:r>
          </w:p>
        </w:tc>
        <w:tc>
          <w:tcPr>
            <w:tcW w:w="4233" w:type="dxa"/>
            <w:gridSpan w:val="4"/>
            <w:vMerge/>
            <w:tcBorders>
              <w:left w:val="single" w:sz="4" w:space="0" w:color="auto"/>
              <w:right w:val="single" w:sz="4" w:space="0" w:color="auto"/>
            </w:tcBorders>
          </w:tcPr>
          <w:p w14:paraId="4982C2CD" w14:textId="77777777" w:rsidR="00A57D5E" w:rsidRPr="00D24F77" w:rsidRDefault="00A57D5E" w:rsidP="00925A8A">
            <w:pPr>
              <w:tabs>
                <w:tab w:val="left" w:pos="600"/>
              </w:tabs>
              <w:spacing w:line="256" w:lineRule="auto"/>
              <w:jc w:val="center"/>
            </w:pPr>
          </w:p>
        </w:tc>
      </w:tr>
      <w:tr w:rsidR="00D24F77" w:rsidRPr="00D24F77" w14:paraId="134B8D47"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tcPr>
          <w:p w14:paraId="7306CD81" w14:textId="77777777" w:rsidR="00A57D5E" w:rsidRPr="00D24F77" w:rsidRDefault="00A57D5E" w:rsidP="00925A8A">
            <w:pPr>
              <w:tabs>
                <w:tab w:val="left" w:pos="600"/>
              </w:tabs>
              <w:spacing w:line="256" w:lineRule="auto"/>
              <w:jc w:val="center"/>
            </w:pPr>
            <w:r w:rsidRPr="00D24F77">
              <w:t>4</w:t>
            </w:r>
          </w:p>
        </w:tc>
        <w:tc>
          <w:tcPr>
            <w:tcW w:w="4169" w:type="dxa"/>
            <w:tcBorders>
              <w:top w:val="single" w:sz="4" w:space="0" w:color="auto"/>
              <w:left w:val="single" w:sz="4" w:space="0" w:color="auto"/>
              <w:bottom w:val="single" w:sz="4" w:space="0" w:color="auto"/>
              <w:right w:val="single" w:sz="4" w:space="0" w:color="auto"/>
            </w:tcBorders>
          </w:tcPr>
          <w:p w14:paraId="6706C2F9" w14:textId="77777777" w:rsidR="00A57D5E" w:rsidRPr="00D24F77" w:rsidRDefault="00A57D5E" w:rsidP="00925A8A">
            <w:pPr>
              <w:tabs>
                <w:tab w:val="left" w:pos="600"/>
              </w:tabs>
              <w:rPr>
                <w:lang w:val="nl-NL"/>
              </w:rPr>
            </w:pPr>
            <w:r w:rsidRPr="00D24F77">
              <w:rPr>
                <w:lang w:val="nb-NO"/>
              </w:rPr>
              <w:t>Gia công tiện, phay, EDM, cắt dây, mài</w:t>
            </w:r>
          </w:p>
        </w:tc>
        <w:tc>
          <w:tcPr>
            <w:tcW w:w="4233" w:type="dxa"/>
            <w:gridSpan w:val="4"/>
            <w:vMerge/>
            <w:tcBorders>
              <w:left w:val="single" w:sz="4" w:space="0" w:color="auto"/>
              <w:right w:val="single" w:sz="4" w:space="0" w:color="auto"/>
            </w:tcBorders>
          </w:tcPr>
          <w:p w14:paraId="0972C711" w14:textId="77777777" w:rsidR="00A57D5E" w:rsidRPr="00D24F77" w:rsidRDefault="00A57D5E" w:rsidP="00925A8A">
            <w:pPr>
              <w:tabs>
                <w:tab w:val="left" w:pos="600"/>
              </w:tabs>
              <w:spacing w:line="256" w:lineRule="auto"/>
              <w:jc w:val="center"/>
            </w:pPr>
          </w:p>
        </w:tc>
      </w:tr>
      <w:bookmarkEnd w:id="45"/>
      <w:tr w:rsidR="00A57D5E" w:rsidRPr="00D24F77" w14:paraId="14939A4A" w14:textId="77777777" w:rsidTr="00925A8A">
        <w:trPr>
          <w:trHeight w:val="420"/>
        </w:trPr>
        <w:tc>
          <w:tcPr>
            <w:tcW w:w="793" w:type="dxa"/>
            <w:tcBorders>
              <w:top w:val="single" w:sz="4" w:space="0" w:color="auto"/>
              <w:left w:val="single" w:sz="4" w:space="0" w:color="auto"/>
              <w:bottom w:val="single" w:sz="4" w:space="0" w:color="auto"/>
              <w:right w:val="single" w:sz="4" w:space="0" w:color="auto"/>
            </w:tcBorders>
          </w:tcPr>
          <w:p w14:paraId="547795D0" w14:textId="77777777" w:rsidR="00A57D5E" w:rsidRPr="00D24F77" w:rsidRDefault="00A57D5E" w:rsidP="00925A8A">
            <w:pPr>
              <w:tabs>
                <w:tab w:val="left" w:pos="600"/>
              </w:tabs>
              <w:spacing w:line="256" w:lineRule="auto"/>
              <w:jc w:val="center"/>
            </w:pPr>
          </w:p>
        </w:tc>
        <w:tc>
          <w:tcPr>
            <w:tcW w:w="4169" w:type="dxa"/>
            <w:tcBorders>
              <w:top w:val="single" w:sz="4" w:space="0" w:color="auto"/>
              <w:left w:val="single" w:sz="4" w:space="0" w:color="auto"/>
              <w:bottom w:val="single" w:sz="4" w:space="0" w:color="auto"/>
              <w:right w:val="single" w:sz="4" w:space="0" w:color="auto"/>
            </w:tcBorders>
          </w:tcPr>
          <w:p w14:paraId="0ABB2F2C" w14:textId="77777777" w:rsidR="00A57D5E" w:rsidRPr="00D24F77" w:rsidRDefault="00A57D5E" w:rsidP="00925A8A">
            <w:pPr>
              <w:tabs>
                <w:tab w:val="left" w:pos="600"/>
              </w:tabs>
              <w:spacing w:line="256" w:lineRule="auto"/>
              <w:jc w:val="center"/>
              <w:rPr>
                <w:b/>
              </w:rPr>
            </w:pPr>
            <w:r w:rsidRPr="00D24F77">
              <w:rPr>
                <w:b/>
              </w:rPr>
              <w:t>Tổng cộng</w:t>
            </w:r>
          </w:p>
        </w:tc>
        <w:tc>
          <w:tcPr>
            <w:tcW w:w="992" w:type="dxa"/>
            <w:tcBorders>
              <w:top w:val="single" w:sz="4" w:space="0" w:color="auto"/>
              <w:left w:val="single" w:sz="4" w:space="0" w:color="auto"/>
              <w:bottom w:val="single" w:sz="4" w:space="0" w:color="auto"/>
              <w:right w:val="single" w:sz="4" w:space="0" w:color="auto"/>
            </w:tcBorders>
          </w:tcPr>
          <w:p w14:paraId="4A0D5FF5" w14:textId="77777777" w:rsidR="00A57D5E" w:rsidRPr="00D24F77" w:rsidRDefault="00A57D5E" w:rsidP="00925A8A">
            <w:pPr>
              <w:tabs>
                <w:tab w:val="left" w:pos="600"/>
              </w:tabs>
              <w:spacing w:line="256" w:lineRule="auto"/>
              <w:jc w:val="center"/>
              <w:rPr>
                <w:b/>
              </w:rPr>
            </w:pPr>
            <w:r w:rsidRPr="00D24F77">
              <w:rPr>
                <w:b/>
              </w:rPr>
              <w:t>180</w:t>
            </w:r>
          </w:p>
        </w:tc>
        <w:tc>
          <w:tcPr>
            <w:tcW w:w="992" w:type="dxa"/>
            <w:tcBorders>
              <w:top w:val="single" w:sz="4" w:space="0" w:color="auto"/>
              <w:left w:val="single" w:sz="4" w:space="0" w:color="auto"/>
              <w:bottom w:val="single" w:sz="4" w:space="0" w:color="auto"/>
              <w:right w:val="single" w:sz="4" w:space="0" w:color="auto"/>
            </w:tcBorders>
          </w:tcPr>
          <w:p w14:paraId="7E2723F3" w14:textId="77777777" w:rsidR="00A57D5E" w:rsidRPr="00D24F77" w:rsidRDefault="00A57D5E" w:rsidP="00925A8A">
            <w:pPr>
              <w:tabs>
                <w:tab w:val="left" w:pos="600"/>
              </w:tabs>
              <w:spacing w:line="256" w:lineRule="auto"/>
              <w:jc w:val="center"/>
              <w:rPr>
                <w:b/>
              </w:rPr>
            </w:pPr>
            <w:r w:rsidRPr="00D24F77">
              <w:rPr>
                <w:b/>
              </w:rPr>
              <w:t>0</w:t>
            </w:r>
          </w:p>
        </w:tc>
        <w:tc>
          <w:tcPr>
            <w:tcW w:w="1276" w:type="dxa"/>
            <w:tcBorders>
              <w:top w:val="single" w:sz="4" w:space="0" w:color="auto"/>
              <w:left w:val="single" w:sz="4" w:space="0" w:color="auto"/>
              <w:bottom w:val="single" w:sz="4" w:space="0" w:color="auto"/>
              <w:right w:val="single" w:sz="4" w:space="0" w:color="auto"/>
            </w:tcBorders>
          </w:tcPr>
          <w:p w14:paraId="3E9B1B56" w14:textId="77777777" w:rsidR="00A57D5E" w:rsidRPr="00D24F77" w:rsidRDefault="00A57D5E" w:rsidP="00925A8A">
            <w:pPr>
              <w:tabs>
                <w:tab w:val="left" w:pos="600"/>
              </w:tabs>
              <w:spacing w:line="256" w:lineRule="auto"/>
              <w:jc w:val="center"/>
              <w:rPr>
                <w:b/>
              </w:rPr>
            </w:pPr>
            <w:r w:rsidRPr="00D24F77">
              <w:rPr>
                <w:b/>
              </w:rPr>
              <w:t>160</w:t>
            </w:r>
          </w:p>
        </w:tc>
        <w:tc>
          <w:tcPr>
            <w:tcW w:w="973" w:type="dxa"/>
            <w:tcBorders>
              <w:top w:val="single" w:sz="4" w:space="0" w:color="auto"/>
              <w:left w:val="single" w:sz="4" w:space="0" w:color="auto"/>
              <w:bottom w:val="single" w:sz="4" w:space="0" w:color="auto"/>
              <w:right w:val="single" w:sz="4" w:space="0" w:color="auto"/>
            </w:tcBorders>
          </w:tcPr>
          <w:p w14:paraId="5F748809" w14:textId="77777777" w:rsidR="00A57D5E" w:rsidRPr="00D24F77" w:rsidRDefault="00A57D5E" w:rsidP="00925A8A">
            <w:pPr>
              <w:tabs>
                <w:tab w:val="left" w:pos="600"/>
              </w:tabs>
              <w:spacing w:line="256" w:lineRule="auto"/>
              <w:jc w:val="center"/>
              <w:rPr>
                <w:b/>
              </w:rPr>
            </w:pPr>
            <w:r w:rsidRPr="00D24F77">
              <w:rPr>
                <w:b/>
              </w:rPr>
              <w:t>20</w:t>
            </w:r>
          </w:p>
        </w:tc>
      </w:tr>
    </w:tbl>
    <w:p w14:paraId="7D92B443" w14:textId="77777777" w:rsidR="00A57D5E" w:rsidRPr="00D24F77" w:rsidRDefault="00A57D5E" w:rsidP="00A57D5E">
      <w:pPr>
        <w:jc w:val="both"/>
        <w:rPr>
          <w:rFonts w:eastAsia="Calibri"/>
          <w:b/>
        </w:rPr>
      </w:pPr>
    </w:p>
    <w:p w14:paraId="001A7511" w14:textId="77777777" w:rsidR="00A57D5E" w:rsidRPr="00D24F77" w:rsidRDefault="00A57D5E" w:rsidP="00A57D5E">
      <w:pPr>
        <w:jc w:val="both"/>
        <w:rPr>
          <w:rFonts w:eastAsia="Calibri"/>
          <w:b/>
        </w:rPr>
      </w:pPr>
      <w:r w:rsidRPr="00D24F77">
        <w:rPr>
          <w:rFonts w:eastAsia="Calibri"/>
          <w:b/>
        </w:rPr>
        <w:t>2. Nội dung chi tiết:</w:t>
      </w:r>
    </w:p>
    <w:p w14:paraId="1209B112" w14:textId="77777777" w:rsidR="00A57D5E" w:rsidRPr="00D24F77" w:rsidRDefault="00A57D5E" w:rsidP="00A57D5E">
      <w:pPr>
        <w:autoSpaceDE w:val="0"/>
        <w:autoSpaceDN w:val="0"/>
        <w:adjustRightInd w:val="0"/>
        <w:rPr>
          <w:rFonts w:eastAsia="Calibri"/>
        </w:rPr>
      </w:pPr>
    </w:p>
    <w:p w14:paraId="18DAB33E" w14:textId="77777777" w:rsidR="00A57D5E" w:rsidRPr="00D24F77" w:rsidRDefault="00A57D5E" w:rsidP="00A57D5E">
      <w:pPr>
        <w:tabs>
          <w:tab w:val="right" w:pos="8460"/>
        </w:tabs>
        <w:spacing w:before="120"/>
        <w:jc w:val="both"/>
        <w:rPr>
          <w:bCs/>
          <w:iCs/>
        </w:rPr>
      </w:pPr>
      <w:r w:rsidRPr="00D24F77">
        <w:rPr>
          <w:b/>
          <w:bCs/>
          <w:iCs/>
        </w:rPr>
        <w:t xml:space="preserve">PHẦN I: PHẦN BẮT BUỘC                           </w:t>
      </w:r>
      <w:r w:rsidRPr="00D24F77">
        <w:rPr>
          <w:bCs/>
          <w:iCs/>
        </w:rPr>
        <w:t>Thời gian: 30 giờ</w:t>
      </w:r>
      <w:r w:rsidRPr="00D24F77">
        <w:rPr>
          <w:b/>
          <w:bCs/>
          <w:iCs/>
        </w:rPr>
        <w:tab/>
      </w:r>
      <w:r w:rsidRPr="00D24F77">
        <w:rPr>
          <w:bCs/>
          <w:iCs/>
        </w:rPr>
        <w:tab/>
      </w:r>
    </w:p>
    <w:p w14:paraId="191B201B" w14:textId="77777777" w:rsidR="00A57D5E" w:rsidRPr="00D24F77" w:rsidRDefault="00A57D5E">
      <w:pPr>
        <w:pStyle w:val="ListParagraph"/>
        <w:numPr>
          <w:ilvl w:val="3"/>
          <w:numId w:val="62"/>
        </w:numPr>
        <w:tabs>
          <w:tab w:val="right" w:pos="8460"/>
        </w:tabs>
        <w:spacing w:before="120"/>
        <w:ind w:left="426"/>
        <w:jc w:val="both"/>
        <w:rPr>
          <w:sz w:val="28"/>
          <w:szCs w:val="28"/>
          <w:lang w:val="pt-BR"/>
        </w:rPr>
      </w:pPr>
      <w:r w:rsidRPr="00D24F77">
        <w:rPr>
          <w:iCs/>
          <w:sz w:val="28"/>
          <w:szCs w:val="28"/>
        </w:rPr>
        <w:t xml:space="preserve">Mục tiêu: </w:t>
      </w:r>
    </w:p>
    <w:p w14:paraId="40AB7BE3" w14:textId="77777777" w:rsidR="00A57D5E" w:rsidRPr="00D24F77" w:rsidRDefault="00A57D5E">
      <w:pPr>
        <w:numPr>
          <w:ilvl w:val="0"/>
          <w:numId w:val="35"/>
        </w:numPr>
        <w:spacing w:before="120"/>
        <w:jc w:val="both"/>
        <w:rPr>
          <w:lang w:val="pt-BR"/>
        </w:rPr>
      </w:pPr>
      <w:r w:rsidRPr="00D24F77">
        <w:rPr>
          <w:lang w:val="pt-BR"/>
        </w:rPr>
        <w:t>Trình bày được tính chất ý nghĩa của việc thực hiện đồ án môn học.</w:t>
      </w:r>
    </w:p>
    <w:p w14:paraId="0DBC9BD3" w14:textId="77777777" w:rsidR="00A57D5E" w:rsidRPr="00D24F77" w:rsidRDefault="00A57D5E">
      <w:pPr>
        <w:numPr>
          <w:ilvl w:val="0"/>
          <w:numId w:val="35"/>
        </w:numPr>
        <w:spacing w:before="120"/>
        <w:jc w:val="both"/>
        <w:rPr>
          <w:lang w:val="pt-BR"/>
        </w:rPr>
      </w:pPr>
      <w:r w:rsidRPr="00D24F77">
        <w:rPr>
          <w:lang w:val="pt-BR"/>
        </w:rPr>
        <w:t>Trình bày được nguyên lý làm việc của thiết bị.</w:t>
      </w:r>
    </w:p>
    <w:p w14:paraId="17B2A9F9" w14:textId="77777777" w:rsidR="00A57D5E" w:rsidRPr="00D24F77" w:rsidRDefault="00A57D5E">
      <w:pPr>
        <w:numPr>
          <w:ilvl w:val="0"/>
          <w:numId w:val="35"/>
        </w:numPr>
        <w:spacing w:before="120"/>
        <w:jc w:val="both"/>
        <w:rPr>
          <w:lang w:val="pt-BR"/>
        </w:rPr>
      </w:pPr>
      <w:r w:rsidRPr="00D24F77">
        <w:rPr>
          <w:lang w:val="pt-BR"/>
        </w:rPr>
        <w:t>Trình bày được các cách thức kiểm tra và đánh giá tính năng hoạt động của thiết bị.</w:t>
      </w:r>
    </w:p>
    <w:p w14:paraId="3C2F7166" w14:textId="77777777" w:rsidR="00A57D5E" w:rsidRPr="00D24F77" w:rsidRDefault="00A57D5E">
      <w:pPr>
        <w:numPr>
          <w:ilvl w:val="0"/>
          <w:numId w:val="35"/>
        </w:numPr>
        <w:spacing w:before="120"/>
        <w:jc w:val="both"/>
        <w:rPr>
          <w:lang w:val="pt-BR"/>
        </w:rPr>
      </w:pPr>
      <w:r w:rsidRPr="00D24F77">
        <w:rPr>
          <w:lang w:val="pt-BR"/>
        </w:rPr>
        <w:t>Xác định được nhiệm vụ, cách thức thực hiện và kế hoạch thực hiện.</w:t>
      </w:r>
    </w:p>
    <w:p w14:paraId="031E3BE3" w14:textId="77777777" w:rsidR="00A57D5E" w:rsidRPr="00D24F77" w:rsidRDefault="00A57D5E">
      <w:pPr>
        <w:pStyle w:val="ListParagraph"/>
        <w:numPr>
          <w:ilvl w:val="0"/>
          <w:numId w:val="35"/>
        </w:numPr>
        <w:rPr>
          <w:sz w:val="28"/>
          <w:szCs w:val="28"/>
          <w:lang w:val="pt-BR"/>
        </w:rPr>
      </w:pPr>
      <w:r w:rsidRPr="00D24F77">
        <w:rPr>
          <w:sz w:val="28"/>
          <w:szCs w:val="28"/>
          <w:lang w:val="pt-BR"/>
        </w:rPr>
        <w:lastRenderedPageBreak/>
        <w:t>Xác định  được các chi tiết cần phải gia công trên một lọai máy công cụ hay trên nhiều máy công cụ.</w:t>
      </w:r>
    </w:p>
    <w:p w14:paraId="39EC212C" w14:textId="77777777" w:rsidR="00A57D5E" w:rsidRPr="00D24F77" w:rsidRDefault="00A57D5E">
      <w:pPr>
        <w:pStyle w:val="ListParagraph"/>
        <w:numPr>
          <w:ilvl w:val="0"/>
          <w:numId w:val="35"/>
        </w:numPr>
        <w:rPr>
          <w:sz w:val="28"/>
          <w:szCs w:val="28"/>
          <w:lang w:val="pt-BR"/>
        </w:rPr>
      </w:pPr>
      <w:r w:rsidRPr="00D24F77">
        <w:rPr>
          <w:sz w:val="28"/>
          <w:szCs w:val="28"/>
          <w:lang w:val="pt-BR"/>
        </w:rPr>
        <w:t>Thiết lập được quy trình gia công một cách hợp lý theo trang thiết bị được phân công.</w:t>
      </w:r>
    </w:p>
    <w:p w14:paraId="32C1672F" w14:textId="77777777" w:rsidR="00A57D5E" w:rsidRPr="00D24F77" w:rsidRDefault="00A57D5E">
      <w:pPr>
        <w:pStyle w:val="ListParagraph"/>
        <w:numPr>
          <w:ilvl w:val="0"/>
          <w:numId w:val="35"/>
        </w:numPr>
        <w:rPr>
          <w:sz w:val="28"/>
          <w:szCs w:val="28"/>
          <w:lang w:val="pt-BR"/>
        </w:rPr>
      </w:pPr>
      <w:r w:rsidRPr="00D24F77">
        <w:rPr>
          <w:sz w:val="28"/>
          <w:szCs w:val="28"/>
          <w:lang w:val="pt-BR"/>
        </w:rPr>
        <w:t>Tính toán và chọn lựa được các thông số kỹ thuật của chi tiết máy.</w:t>
      </w:r>
    </w:p>
    <w:p w14:paraId="40A04A85" w14:textId="77777777" w:rsidR="00A57D5E" w:rsidRPr="00D24F77" w:rsidRDefault="00A57D5E">
      <w:pPr>
        <w:pStyle w:val="ListParagraph"/>
        <w:numPr>
          <w:ilvl w:val="0"/>
          <w:numId w:val="35"/>
        </w:numPr>
        <w:rPr>
          <w:sz w:val="28"/>
          <w:szCs w:val="28"/>
          <w:lang w:val="pt-BR"/>
        </w:rPr>
      </w:pPr>
      <w:r w:rsidRPr="00D24F77">
        <w:rPr>
          <w:sz w:val="28"/>
          <w:szCs w:val="28"/>
          <w:lang w:val="pt-BR"/>
        </w:rPr>
        <w:t>Vẽ được các bản vẽ chi tiết và bản vẽ lắp đúng tiêu chuẩn kỹ thuật.</w:t>
      </w:r>
    </w:p>
    <w:p w14:paraId="60579EFD" w14:textId="77777777" w:rsidR="00A57D5E" w:rsidRPr="00D24F77" w:rsidRDefault="00A57D5E">
      <w:pPr>
        <w:numPr>
          <w:ilvl w:val="0"/>
          <w:numId w:val="35"/>
        </w:numPr>
        <w:spacing w:before="120"/>
        <w:jc w:val="both"/>
        <w:rPr>
          <w:lang w:val="pt-BR"/>
        </w:rPr>
      </w:pPr>
      <w:r w:rsidRPr="00D24F77">
        <w:rPr>
          <w:lang w:val="pt-BR"/>
        </w:rPr>
        <w:t>Tổng hợp nội dung thực hiện công việc và viết được kết luận cho toàn bộ kết quả thực hiện đồ án.</w:t>
      </w:r>
    </w:p>
    <w:p w14:paraId="1C7B457A" w14:textId="77777777" w:rsidR="00A57D5E" w:rsidRPr="00D24F77" w:rsidRDefault="00A57D5E">
      <w:pPr>
        <w:pStyle w:val="ListParagraph"/>
        <w:numPr>
          <w:ilvl w:val="0"/>
          <w:numId w:val="35"/>
        </w:numPr>
        <w:rPr>
          <w:sz w:val="28"/>
          <w:szCs w:val="28"/>
          <w:lang w:val="pt-BR"/>
        </w:rPr>
      </w:pPr>
      <w:r w:rsidRPr="00D24F77">
        <w:rPr>
          <w:sz w:val="28"/>
          <w:szCs w:val="28"/>
          <w:lang w:val="pt-BR"/>
        </w:rPr>
        <w:t>Thảo luận và phân công giữa các thành viên trong nhóm.</w:t>
      </w:r>
    </w:p>
    <w:p w14:paraId="40250C92" w14:textId="77777777" w:rsidR="00A57D5E" w:rsidRPr="00D24F77" w:rsidRDefault="00A57D5E">
      <w:pPr>
        <w:numPr>
          <w:ilvl w:val="0"/>
          <w:numId w:val="35"/>
        </w:numPr>
        <w:spacing w:before="120"/>
        <w:ind w:left="567" w:hanging="218"/>
        <w:jc w:val="both"/>
        <w:rPr>
          <w:lang w:val="pt-BR"/>
        </w:rPr>
      </w:pPr>
      <w:r w:rsidRPr="00D24F77">
        <w:rPr>
          <w:lang w:val="pt-BR"/>
        </w:rPr>
        <w:t>Rèn luyện tính tự giác, tư duy logic, cẩn thận, tỉ mỉ trong công việc, phối hợp nhóm trong thực hiện công việc, nâng cao tinh thần học hỏi, nghiên cứu tài liệu.</w:t>
      </w:r>
    </w:p>
    <w:p w14:paraId="6860202B" w14:textId="77777777" w:rsidR="00A57D5E" w:rsidRPr="00D24F77" w:rsidRDefault="00A57D5E">
      <w:pPr>
        <w:pStyle w:val="ListParagraph"/>
        <w:numPr>
          <w:ilvl w:val="3"/>
          <w:numId w:val="62"/>
        </w:numPr>
        <w:tabs>
          <w:tab w:val="right" w:pos="8460"/>
        </w:tabs>
        <w:spacing w:before="120"/>
        <w:ind w:left="426"/>
        <w:jc w:val="both"/>
        <w:rPr>
          <w:sz w:val="28"/>
          <w:szCs w:val="28"/>
          <w:lang w:val="pt-BR"/>
        </w:rPr>
      </w:pPr>
      <w:r w:rsidRPr="00D24F77">
        <w:rPr>
          <w:bCs/>
          <w:iCs/>
          <w:sz w:val="28"/>
          <w:szCs w:val="28"/>
        </w:rPr>
        <w:t>Nội dung:</w:t>
      </w:r>
    </w:p>
    <w:p w14:paraId="4ABEF760" w14:textId="77777777" w:rsidR="00A57D5E" w:rsidRPr="00D24F77" w:rsidRDefault="00A57D5E" w:rsidP="00A57D5E">
      <w:pPr>
        <w:spacing w:before="120"/>
        <w:ind w:left="360"/>
        <w:jc w:val="both"/>
        <w:rPr>
          <w:iCs/>
        </w:rPr>
      </w:pPr>
      <w:r w:rsidRPr="00D24F77">
        <w:rPr>
          <w:iCs/>
        </w:rPr>
        <w:t>2.1. Các qui định chung</w:t>
      </w:r>
    </w:p>
    <w:p w14:paraId="1B24EAFB" w14:textId="77777777" w:rsidR="00A57D5E" w:rsidRPr="00D24F77" w:rsidRDefault="00A57D5E" w:rsidP="00A57D5E">
      <w:pPr>
        <w:spacing w:before="120"/>
        <w:ind w:left="360"/>
        <w:jc w:val="both"/>
        <w:rPr>
          <w:iCs/>
        </w:rPr>
      </w:pPr>
      <w:r w:rsidRPr="00D24F77">
        <w:rPr>
          <w:iCs/>
        </w:rPr>
        <w:t>2.2. Tính toán thiết kế</w:t>
      </w:r>
    </w:p>
    <w:p w14:paraId="72574F23" w14:textId="77777777" w:rsidR="00A57D5E" w:rsidRPr="00D24F77" w:rsidRDefault="00A57D5E" w:rsidP="00A57D5E">
      <w:pPr>
        <w:spacing w:before="120"/>
        <w:ind w:left="360"/>
        <w:jc w:val="both"/>
        <w:rPr>
          <w:iCs/>
        </w:rPr>
      </w:pPr>
      <w:r w:rsidRPr="00D24F77">
        <w:rPr>
          <w:iCs/>
        </w:rPr>
        <w:t>2.3. Lập quy trình công nghệ</w:t>
      </w:r>
    </w:p>
    <w:p w14:paraId="1A83D526" w14:textId="77777777" w:rsidR="00A57D5E" w:rsidRPr="00D24F77" w:rsidRDefault="00A57D5E" w:rsidP="00A57D5E">
      <w:pPr>
        <w:spacing w:before="120"/>
        <w:ind w:left="360"/>
        <w:jc w:val="both"/>
        <w:rPr>
          <w:lang w:val="nb-NO"/>
        </w:rPr>
      </w:pPr>
      <w:r w:rsidRPr="00D24F77">
        <w:rPr>
          <w:iCs/>
        </w:rPr>
        <w:t xml:space="preserve">2.4. </w:t>
      </w:r>
      <w:r w:rsidRPr="00D24F77">
        <w:rPr>
          <w:lang w:val="nb-NO"/>
        </w:rPr>
        <w:t>Lắp ghép chi tiết và hoàn thiện thiết bị</w:t>
      </w:r>
    </w:p>
    <w:p w14:paraId="4E94C7C7" w14:textId="77777777" w:rsidR="00A57D5E" w:rsidRPr="00D24F77" w:rsidRDefault="00A57D5E" w:rsidP="00A57D5E">
      <w:pPr>
        <w:spacing w:before="120"/>
        <w:ind w:left="360"/>
        <w:jc w:val="both"/>
        <w:rPr>
          <w:lang w:val="pt-BR"/>
        </w:rPr>
      </w:pPr>
      <w:r w:rsidRPr="00D24F77">
        <w:rPr>
          <w:lang w:val="nb-NO"/>
        </w:rPr>
        <w:t>2.5. Kiểm tra, đánh giá và kết luận</w:t>
      </w:r>
    </w:p>
    <w:p w14:paraId="3CC1073E" w14:textId="77777777" w:rsidR="00A57D5E" w:rsidRPr="00D24F77" w:rsidRDefault="00A57D5E" w:rsidP="00A57D5E">
      <w:pPr>
        <w:tabs>
          <w:tab w:val="left" w:pos="5529"/>
          <w:tab w:val="right" w:pos="8460"/>
        </w:tabs>
        <w:spacing w:before="120"/>
        <w:jc w:val="both"/>
        <w:rPr>
          <w:bCs/>
          <w:iCs/>
          <w:lang w:val="pt-BR"/>
        </w:rPr>
      </w:pPr>
      <w:r w:rsidRPr="00D24F77">
        <w:rPr>
          <w:b/>
          <w:bCs/>
          <w:iCs/>
          <w:lang w:val="pt-BR"/>
        </w:rPr>
        <w:t>PHẦN II: PHẦN TỰ CHỌN</w:t>
      </w:r>
      <w:r w:rsidRPr="00D24F77">
        <w:rPr>
          <w:bCs/>
          <w:iCs/>
          <w:lang w:val="pt-BR"/>
        </w:rPr>
        <w:t xml:space="preserve"> </w:t>
      </w:r>
      <w:r w:rsidRPr="00D24F77">
        <w:rPr>
          <w:bCs/>
          <w:iCs/>
          <w:lang w:val="pt-BR"/>
        </w:rPr>
        <w:tab/>
        <w:t>Thời gian: 150 giờ</w:t>
      </w:r>
      <w:r w:rsidRPr="00D24F77">
        <w:rPr>
          <w:bCs/>
          <w:iCs/>
          <w:lang w:val="pt-BR"/>
        </w:rPr>
        <w:tab/>
      </w:r>
    </w:p>
    <w:p w14:paraId="543FA938" w14:textId="77777777" w:rsidR="00A57D5E" w:rsidRPr="00D24F77" w:rsidRDefault="00A57D5E">
      <w:pPr>
        <w:numPr>
          <w:ilvl w:val="0"/>
          <w:numId w:val="47"/>
        </w:numPr>
        <w:tabs>
          <w:tab w:val="left" w:pos="399"/>
          <w:tab w:val="left" w:pos="5529"/>
        </w:tabs>
        <w:spacing w:before="120"/>
        <w:jc w:val="both"/>
        <w:rPr>
          <w:lang w:val="pt-BR"/>
        </w:rPr>
      </w:pPr>
      <w:r w:rsidRPr="00D24F77">
        <w:rPr>
          <w:bCs/>
          <w:iCs/>
        </w:rPr>
        <w:t xml:space="preserve">Mục tiêu: </w:t>
      </w:r>
    </w:p>
    <w:p w14:paraId="294B9F10" w14:textId="77777777" w:rsidR="00A57D5E" w:rsidRPr="00D24F77" w:rsidRDefault="00A57D5E">
      <w:pPr>
        <w:numPr>
          <w:ilvl w:val="0"/>
          <w:numId w:val="35"/>
        </w:numPr>
        <w:spacing w:before="120"/>
        <w:ind w:left="567" w:hanging="218"/>
        <w:jc w:val="both"/>
        <w:rPr>
          <w:lang w:val="pt-BR"/>
        </w:rPr>
      </w:pPr>
      <w:r w:rsidRPr="00D24F77">
        <w:rPr>
          <w:lang w:val="pt-BR"/>
        </w:rPr>
        <w:t>Sử dụng được các lọai máy công cụ tiện, phay, mài trụ, mài phẳng, tiện CNC, phay CNC, EDM, cắt dây và các dụng cụ gá, dụng cụ đo, dụng cụ cắt để gia công hòan tất các chi tiết đạt được yêu cầu theo đúng bản vẽ.</w:t>
      </w:r>
    </w:p>
    <w:p w14:paraId="5521FADC" w14:textId="77777777" w:rsidR="00A57D5E" w:rsidRPr="00D24F77" w:rsidRDefault="00A57D5E">
      <w:pPr>
        <w:numPr>
          <w:ilvl w:val="0"/>
          <w:numId w:val="35"/>
        </w:numPr>
        <w:spacing w:before="120"/>
        <w:ind w:left="567" w:hanging="218"/>
        <w:jc w:val="both"/>
        <w:rPr>
          <w:lang w:val="pt-BR"/>
        </w:rPr>
      </w:pPr>
      <w:r w:rsidRPr="00D24F77">
        <w:rPr>
          <w:lang w:val="pt-BR"/>
        </w:rPr>
        <w:t>Rèn luyện tính tự giác, phối hợp nhóm trong thực hiện công việc</w:t>
      </w:r>
    </w:p>
    <w:p w14:paraId="13A19FCB" w14:textId="77777777" w:rsidR="00A57D5E" w:rsidRPr="00D24F77" w:rsidRDefault="00A57D5E">
      <w:pPr>
        <w:numPr>
          <w:ilvl w:val="0"/>
          <w:numId w:val="35"/>
        </w:numPr>
        <w:spacing w:before="120"/>
        <w:ind w:left="567" w:hanging="218"/>
        <w:jc w:val="both"/>
        <w:rPr>
          <w:lang w:val="pt-BR"/>
        </w:rPr>
      </w:pPr>
      <w:r w:rsidRPr="00D24F77">
        <w:rPr>
          <w:lang w:val="pt-BR"/>
        </w:rPr>
        <w:t>Rèn luyện ý thức an toàn và vệ sinh công nghiệp.</w:t>
      </w:r>
    </w:p>
    <w:p w14:paraId="3A7BE85E" w14:textId="77777777" w:rsidR="00A57D5E" w:rsidRPr="00D24F77" w:rsidRDefault="00A57D5E">
      <w:pPr>
        <w:numPr>
          <w:ilvl w:val="0"/>
          <w:numId w:val="47"/>
        </w:numPr>
        <w:tabs>
          <w:tab w:val="left" w:pos="399"/>
        </w:tabs>
        <w:spacing w:before="120"/>
        <w:jc w:val="both"/>
        <w:rPr>
          <w:lang w:val="pt-BR"/>
        </w:rPr>
      </w:pPr>
      <w:r w:rsidRPr="00D24F77">
        <w:rPr>
          <w:bCs/>
          <w:iCs/>
        </w:rPr>
        <w:t>Nội</w:t>
      </w:r>
      <w:r w:rsidRPr="00D24F77">
        <w:rPr>
          <w:lang w:val="pt-BR"/>
        </w:rPr>
        <w:t xml:space="preserve"> dung bài:</w:t>
      </w:r>
    </w:p>
    <w:p w14:paraId="3E8E2BC6" w14:textId="77777777" w:rsidR="00A57D5E" w:rsidRPr="00D24F77" w:rsidRDefault="00A57D5E">
      <w:pPr>
        <w:pStyle w:val="ListParagraph"/>
        <w:numPr>
          <w:ilvl w:val="1"/>
          <w:numId w:val="47"/>
        </w:numPr>
        <w:tabs>
          <w:tab w:val="right" w:pos="8460"/>
        </w:tabs>
        <w:spacing w:before="120"/>
        <w:jc w:val="both"/>
        <w:rPr>
          <w:bCs/>
          <w:iCs/>
          <w:sz w:val="28"/>
          <w:szCs w:val="28"/>
          <w:lang w:val="pt-BR"/>
        </w:rPr>
      </w:pPr>
      <w:r w:rsidRPr="00D24F77">
        <w:rPr>
          <w:bCs/>
          <w:iCs/>
          <w:sz w:val="28"/>
          <w:szCs w:val="28"/>
          <w:lang w:val="pt-BR"/>
        </w:rPr>
        <w:t>Gia công tiện, phay, EDM, cắt dây, mài</w:t>
      </w:r>
    </w:p>
    <w:p w14:paraId="6F322BA9" w14:textId="77777777" w:rsidR="00A57D5E" w:rsidRPr="00D24F77" w:rsidRDefault="00A57D5E">
      <w:pPr>
        <w:pStyle w:val="ListParagraph"/>
        <w:numPr>
          <w:ilvl w:val="1"/>
          <w:numId w:val="47"/>
        </w:numPr>
        <w:tabs>
          <w:tab w:val="right" w:pos="8460"/>
        </w:tabs>
        <w:spacing w:before="120"/>
        <w:jc w:val="both"/>
        <w:rPr>
          <w:bCs/>
          <w:iCs/>
          <w:sz w:val="28"/>
          <w:szCs w:val="28"/>
          <w:lang w:val="pt-BR"/>
        </w:rPr>
      </w:pPr>
      <w:r w:rsidRPr="00D24F77">
        <w:rPr>
          <w:bCs/>
          <w:iCs/>
          <w:sz w:val="28"/>
          <w:szCs w:val="28"/>
          <w:lang w:val="pt-BR"/>
        </w:rPr>
        <w:t>Gia công tiện, phay, phay CNC, mài</w:t>
      </w:r>
    </w:p>
    <w:p w14:paraId="72C1DF56" w14:textId="77777777" w:rsidR="00A57D5E" w:rsidRPr="00D24F77" w:rsidRDefault="00A57D5E">
      <w:pPr>
        <w:pStyle w:val="ListParagraph"/>
        <w:numPr>
          <w:ilvl w:val="1"/>
          <w:numId w:val="47"/>
        </w:numPr>
        <w:tabs>
          <w:tab w:val="right" w:pos="8460"/>
        </w:tabs>
        <w:spacing w:before="120"/>
        <w:jc w:val="both"/>
        <w:rPr>
          <w:bCs/>
          <w:iCs/>
          <w:sz w:val="28"/>
          <w:szCs w:val="28"/>
          <w:lang w:val="pt-BR"/>
        </w:rPr>
      </w:pPr>
      <w:r w:rsidRPr="00D24F77">
        <w:rPr>
          <w:bCs/>
          <w:iCs/>
          <w:sz w:val="28"/>
          <w:szCs w:val="28"/>
          <w:lang w:val="pt-BR"/>
        </w:rPr>
        <w:t>Gia công tiện, phay, tiện CNC, mài</w:t>
      </w:r>
    </w:p>
    <w:p w14:paraId="12A1EAA5" w14:textId="77777777" w:rsidR="00A57D5E" w:rsidRPr="00D24F77" w:rsidRDefault="00A57D5E">
      <w:pPr>
        <w:pStyle w:val="ListParagraph"/>
        <w:numPr>
          <w:ilvl w:val="1"/>
          <w:numId w:val="47"/>
        </w:numPr>
        <w:tabs>
          <w:tab w:val="right" w:pos="8460"/>
        </w:tabs>
        <w:spacing w:before="120"/>
        <w:jc w:val="both"/>
        <w:rPr>
          <w:bCs/>
          <w:iCs/>
          <w:sz w:val="28"/>
          <w:szCs w:val="28"/>
          <w:lang w:val="pt-BR"/>
        </w:rPr>
      </w:pPr>
      <w:r w:rsidRPr="00D24F77">
        <w:rPr>
          <w:bCs/>
          <w:iCs/>
          <w:sz w:val="28"/>
          <w:szCs w:val="28"/>
          <w:lang w:val="pt-BR"/>
        </w:rPr>
        <w:t>Gia công tiện, phay, EDM, cắt dây, mài</w:t>
      </w:r>
    </w:p>
    <w:p w14:paraId="68B36DEB" w14:textId="77777777" w:rsidR="00A57D5E" w:rsidRPr="00D24F77" w:rsidRDefault="00A57D5E" w:rsidP="00A57D5E">
      <w:pPr>
        <w:tabs>
          <w:tab w:val="left" w:pos="1176"/>
        </w:tabs>
        <w:spacing w:before="120" w:after="120"/>
        <w:rPr>
          <w:rFonts w:eastAsia="Calibri"/>
          <w:b/>
          <w:lang w:val="vi-VN"/>
        </w:rPr>
      </w:pPr>
      <w:r w:rsidRPr="00D24F77">
        <w:rPr>
          <w:rFonts w:eastAsia="Calibri"/>
          <w:b/>
          <w:lang w:val="vi-VN"/>
        </w:rPr>
        <w:t>IV. Điều kiện thực hiện mô đun:</w:t>
      </w:r>
    </w:p>
    <w:p w14:paraId="468CB021" w14:textId="77777777" w:rsidR="00A57D5E" w:rsidRPr="00D24F77" w:rsidRDefault="00A57D5E" w:rsidP="00A57D5E">
      <w:pPr>
        <w:spacing w:before="120" w:after="120"/>
        <w:rPr>
          <w:rFonts w:eastAsia="Batang"/>
          <w:iCs/>
          <w:lang w:val="vi-VN" w:eastAsia="ko-KR"/>
        </w:rPr>
      </w:pPr>
      <w:r w:rsidRPr="00D24F77">
        <w:rPr>
          <w:rFonts w:eastAsia="Calibri"/>
          <w:lang w:val="vi-VN"/>
        </w:rPr>
        <w:t>- Người</w:t>
      </w:r>
      <w:r w:rsidRPr="00D24F77">
        <w:rPr>
          <w:rFonts w:eastAsia="Batang"/>
          <w:iCs/>
          <w:lang w:val="vi-VN" w:eastAsia="ko-KR"/>
        </w:rPr>
        <w:t xml:space="preserve"> học nghề thực tập hoặc thực hiện đồ án tại xưởng thực hành của trường, các cơ sở sản xuất, kinh doanh cơ khí có các loại máy công cụ vạn năng thông thường (Tiện, phay, tiện CNC, phay CNC, EDM, cắt dây, Mài, khoan, doa...);</w:t>
      </w:r>
    </w:p>
    <w:p w14:paraId="1E4DC113" w14:textId="77777777" w:rsidR="00A57D5E" w:rsidRPr="00D24F77" w:rsidRDefault="00A57D5E" w:rsidP="00A57D5E">
      <w:pPr>
        <w:spacing w:before="120" w:after="120"/>
        <w:rPr>
          <w:rFonts w:eastAsia="Calibri"/>
          <w:lang w:val="en-GB"/>
        </w:rPr>
      </w:pPr>
      <w:r w:rsidRPr="00D24F77">
        <w:rPr>
          <w:rFonts w:eastAsia="Calibri"/>
          <w:lang w:val="vi-VN"/>
        </w:rPr>
        <w:t>- Các loại máy móc, trang thiết bị và tài liệu kèm theo phục vụ</w:t>
      </w:r>
      <w:r w:rsidRPr="00D24F77">
        <w:rPr>
          <w:rFonts w:eastAsia="Calibri"/>
          <w:lang w:val="en-GB"/>
        </w:rPr>
        <w:t>;</w:t>
      </w:r>
    </w:p>
    <w:p w14:paraId="27F4BCA3" w14:textId="77777777" w:rsidR="00A57D5E" w:rsidRPr="00D24F77" w:rsidRDefault="00A57D5E" w:rsidP="00A57D5E">
      <w:pPr>
        <w:spacing w:before="120" w:after="120"/>
        <w:rPr>
          <w:rFonts w:eastAsia="Calibri"/>
          <w:lang w:val="en-GB"/>
        </w:rPr>
      </w:pPr>
      <w:r w:rsidRPr="00D24F77">
        <w:rPr>
          <w:rFonts w:eastAsia="Calibri"/>
          <w:lang w:val="vi-VN"/>
        </w:rPr>
        <w:lastRenderedPageBreak/>
        <w:t>- Sinh viên làm đồ án theo nhóm từ 05 sinh viên trở lên và có 01 giáo viên hướng dẫn</w:t>
      </w:r>
      <w:r w:rsidRPr="00D24F77">
        <w:rPr>
          <w:rFonts w:eastAsia="Calibri"/>
          <w:lang w:val="en-GB"/>
        </w:rPr>
        <w:t>;</w:t>
      </w:r>
    </w:p>
    <w:p w14:paraId="72F57EAC" w14:textId="77777777" w:rsidR="00A57D5E" w:rsidRPr="00D24F77" w:rsidRDefault="00A57D5E" w:rsidP="00A57D5E">
      <w:pPr>
        <w:spacing w:before="120" w:after="120"/>
        <w:rPr>
          <w:rFonts w:eastAsia="Calibri"/>
          <w:lang w:val="en-GB"/>
        </w:rPr>
      </w:pPr>
      <w:r w:rsidRPr="00D24F77">
        <w:rPr>
          <w:rFonts w:eastAsia="Calibri"/>
          <w:lang w:val="vi-VN"/>
        </w:rPr>
        <w:t>- Sinh viên phải tổng hợp các kiến thức liên quan và các kỹ năng thực hành để làm đồ án</w:t>
      </w:r>
      <w:r w:rsidRPr="00D24F77">
        <w:rPr>
          <w:rFonts w:eastAsia="Calibri"/>
          <w:lang w:val="en-GB"/>
        </w:rPr>
        <w:t>;</w:t>
      </w:r>
    </w:p>
    <w:p w14:paraId="4F0974EF" w14:textId="77777777" w:rsidR="00A57D5E" w:rsidRPr="00D24F77" w:rsidRDefault="00A57D5E" w:rsidP="00A57D5E">
      <w:pPr>
        <w:spacing w:before="120" w:after="120"/>
        <w:rPr>
          <w:rFonts w:eastAsia="Calibri"/>
          <w:lang w:val="en-GB"/>
        </w:rPr>
      </w:pPr>
      <w:r w:rsidRPr="00D24F77">
        <w:rPr>
          <w:rFonts w:eastAsia="Calibri"/>
          <w:lang w:val="en-GB"/>
        </w:rPr>
        <w:t>- Có các dụng cụ hỗ trợ, bảo hộ lao động kèm theo;</w:t>
      </w:r>
    </w:p>
    <w:p w14:paraId="38D7D6C2" w14:textId="77777777" w:rsidR="00A57D5E" w:rsidRPr="00D24F77" w:rsidRDefault="00A57D5E" w:rsidP="00A57D5E">
      <w:pPr>
        <w:spacing w:before="120" w:after="120"/>
        <w:rPr>
          <w:rFonts w:eastAsia="Calibri"/>
          <w:lang w:val="vi-VN"/>
        </w:rPr>
      </w:pPr>
      <w:r w:rsidRPr="00D24F77">
        <w:rPr>
          <w:rFonts w:eastAsia="Calibri"/>
          <w:lang w:val="vi-VN"/>
        </w:rPr>
        <w:t xml:space="preserve">- Sinh viên phải tự nghiên cứu tài liệu sau khi được GVHD hướng dẫn. </w:t>
      </w:r>
    </w:p>
    <w:p w14:paraId="4B569376" w14:textId="77777777" w:rsidR="00A57D5E" w:rsidRPr="00D24F77" w:rsidRDefault="00A57D5E" w:rsidP="00A57D5E">
      <w:pPr>
        <w:spacing w:before="120" w:after="120"/>
        <w:rPr>
          <w:rFonts w:eastAsia="Calibri"/>
          <w:b/>
          <w:lang w:val="vi-VN"/>
        </w:rPr>
      </w:pPr>
      <w:r w:rsidRPr="00D24F77">
        <w:rPr>
          <w:rFonts w:eastAsia="Calibri"/>
          <w:b/>
          <w:lang w:val="vi-VN"/>
        </w:rPr>
        <w:t>V. Nội dung và phương pháp, đánh giá:</w:t>
      </w:r>
    </w:p>
    <w:p w14:paraId="5363FE8B" w14:textId="77777777" w:rsidR="00A57D5E" w:rsidRPr="00D24F77" w:rsidRDefault="00A57D5E" w:rsidP="00A57D5E">
      <w:pPr>
        <w:spacing w:before="120" w:after="120"/>
        <w:rPr>
          <w:rFonts w:eastAsia="Calibri"/>
          <w:lang w:val="vi-VN"/>
        </w:rPr>
      </w:pPr>
      <w:r w:rsidRPr="00D24F77">
        <w:rPr>
          <w:rFonts w:eastAsia="Calibri"/>
          <w:lang w:val="vi-VN"/>
        </w:rPr>
        <w:t>- Đánh giá qua từng nội dung cụ thể</w:t>
      </w:r>
    </w:p>
    <w:p w14:paraId="3E28EAD2" w14:textId="77777777" w:rsidR="00A57D5E" w:rsidRPr="00D24F77" w:rsidRDefault="00A57D5E" w:rsidP="00A57D5E">
      <w:pPr>
        <w:spacing w:before="120" w:after="120"/>
        <w:rPr>
          <w:rFonts w:eastAsia="Calibri"/>
          <w:lang w:val="vi-VN"/>
        </w:rPr>
      </w:pPr>
      <w:r w:rsidRPr="00D24F77">
        <w:rPr>
          <w:rFonts w:eastAsia="Calibri"/>
          <w:lang w:val="vi-VN"/>
        </w:rPr>
        <w:t>- Đánh giá tổng hợp</w:t>
      </w:r>
    </w:p>
    <w:p w14:paraId="42C54957" w14:textId="77777777" w:rsidR="00A57D5E" w:rsidRPr="00D24F77" w:rsidRDefault="00A57D5E" w:rsidP="00A57D5E">
      <w:pPr>
        <w:spacing w:before="120" w:after="120"/>
        <w:rPr>
          <w:rFonts w:eastAsia="Calibri"/>
          <w:b/>
          <w:lang w:val="vi-VN"/>
        </w:rPr>
      </w:pPr>
      <w:r w:rsidRPr="00D24F77">
        <w:rPr>
          <w:rFonts w:eastAsia="Calibri"/>
          <w:b/>
          <w:lang w:val="vi-VN"/>
        </w:rPr>
        <w:t>VI. Hướng dẫn thực hiện mô đun:</w:t>
      </w:r>
    </w:p>
    <w:p w14:paraId="259B5A49" w14:textId="77777777" w:rsidR="00A57D5E" w:rsidRPr="00D24F77" w:rsidRDefault="00A57D5E" w:rsidP="00A57D5E">
      <w:pPr>
        <w:spacing w:before="120" w:after="120"/>
        <w:rPr>
          <w:rFonts w:eastAsia="Calibri"/>
          <w:lang w:val="vi-VN"/>
        </w:rPr>
      </w:pPr>
      <w:r w:rsidRPr="00D24F77">
        <w:rPr>
          <w:rFonts w:eastAsia="Calibri"/>
          <w:lang w:val="vi-VN"/>
        </w:rPr>
        <w:t>Để giảng dạy mô đun này giáo viên cần lưu ý:</w:t>
      </w:r>
    </w:p>
    <w:p w14:paraId="53E36787" w14:textId="77777777" w:rsidR="00A57D5E" w:rsidRPr="00D24F77" w:rsidRDefault="00A57D5E" w:rsidP="00A57D5E">
      <w:pPr>
        <w:spacing w:before="120" w:after="120"/>
        <w:rPr>
          <w:rFonts w:eastAsia="Calibri"/>
          <w:lang w:val="vi-VN"/>
        </w:rPr>
      </w:pPr>
      <w:r w:rsidRPr="00D24F77">
        <w:rPr>
          <w:rFonts w:eastAsia="Calibri"/>
          <w:lang w:val="vi-VN"/>
        </w:rPr>
        <w:t>1. Phạm vi áp dụng chương trình mô đun:</w:t>
      </w:r>
    </w:p>
    <w:p w14:paraId="56078B0C" w14:textId="77777777" w:rsidR="00A57D5E" w:rsidRPr="00D24F77" w:rsidRDefault="00A57D5E" w:rsidP="00A57D5E">
      <w:pPr>
        <w:spacing w:before="120" w:after="120"/>
        <w:rPr>
          <w:rFonts w:eastAsia="Calibri"/>
          <w:lang w:val="vi-VN"/>
        </w:rPr>
      </w:pPr>
      <w:r w:rsidRPr="00D24F77">
        <w:rPr>
          <w:rFonts w:eastAsia="Calibri"/>
          <w:lang w:val="vi-VN"/>
        </w:rPr>
        <w:t>Chương trình được giảng dạy trong các trường đào tạo nghề trình độ cao đẳng nghề Cắt gọt kim loại</w:t>
      </w:r>
    </w:p>
    <w:p w14:paraId="7A6E1F80" w14:textId="77777777" w:rsidR="00A57D5E" w:rsidRPr="00D24F77" w:rsidRDefault="00A57D5E" w:rsidP="00A57D5E">
      <w:pPr>
        <w:spacing w:before="120" w:after="120"/>
        <w:rPr>
          <w:rFonts w:eastAsia="Calibri"/>
          <w:lang w:val="vi-VN"/>
        </w:rPr>
      </w:pPr>
      <w:r w:rsidRPr="00D24F77">
        <w:rPr>
          <w:rFonts w:eastAsia="Calibri"/>
          <w:lang w:val="vi-VN"/>
        </w:rPr>
        <w:t xml:space="preserve">2. </w:t>
      </w:r>
      <w:r w:rsidRPr="00D24F77">
        <w:rPr>
          <w:rFonts w:eastAsia="Calibri"/>
          <w:iCs/>
          <w:lang w:val="vi-VN"/>
        </w:rPr>
        <w:t xml:space="preserve">Hướng dẫn một số điểm chính về phương pháp giảng dạy mô đun đào tạo:           </w:t>
      </w:r>
    </w:p>
    <w:p w14:paraId="6DBB7107" w14:textId="77777777" w:rsidR="00A57D5E" w:rsidRPr="00D24F77" w:rsidRDefault="00A57D5E" w:rsidP="00A57D5E">
      <w:pPr>
        <w:spacing w:before="120" w:after="120"/>
        <w:jc w:val="both"/>
        <w:rPr>
          <w:rFonts w:eastAsia="Calibri"/>
          <w:lang w:val="vi-VN"/>
        </w:rPr>
      </w:pPr>
      <w:r w:rsidRPr="00D24F77">
        <w:rPr>
          <w:rFonts w:eastAsia="Calibri"/>
          <w:lang w:val="vi-VN"/>
        </w:rPr>
        <w:t>- Phân nhóm làm việc để trao đổi, thảo luận, nghiên cứu bản vẽ;</w:t>
      </w:r>
    </w:p>
    <w:p w14:paraId="4AEBF960" w14:textId="77777777" w:rsidR="00A57D5E" w:rsidRPr="00D24F77" w:rsidRDefault="00A57D5E" w:rsidP="00A57D5E">
      <w:pPr>
        <w:spacing w:before="120" w:after="120"/>
        <w:jc w:val="both"/>
        <w:rPr>
          <w:rFonts w:eastAsia="Calibri"/>
          <w:lang w:val="vi-VN"/>
        </w:rPr>
      </w:pPr>
      <w:r w:rsidRPr="00D24F77">
        <w:rPr>
          <w:rFonts w:eastAsia="Calibri"/>
          <w:lang w:val="vi-VN"/>
        </w:rPr>
        <w:t>- Giáo viên trình bày mẫu, sinh viên làm theo, giáo viên theo dõi và bổ túc kịp thời;</w:t>
      </w:r>
    </w:p>
    <w:p w14:paraId="59CABE00" w14:textId="77777777" w:rsidR="00A57D5E" w:rsidRPr="00D24F77" w:rsidRDefault="00A57D5E" w:rsidP="00A57D5E">
      <w:pPr>
        <w:spacing w:before="120" w:after="120"/>
        <w:jc w:val="both"/>
        <w:rPr>
          <w:rFonts w:eastAsia="Calibri"/>
          <w:lang w:val="vi-VN"/>
        </w:rPr>
      </w:pPr>
      <w:r w:rsidRPr="00D24F77">
        <w:rPr>
          <w:rFonts w:eastAsia="Calibri"/>
          <w:lang w:val="vi-VN"/>
        </w:rPr>
        <w:t>- Sinh viên thực hành bài tập cụ thể, giáo viên theo dõi thường xuyên để hướng dẫn, điều chỉnh các thao tác;</w:t>
      </w:r>
    </w:p>
    <w:p w14:paraId="51E7F5F1" w14:textId="77777777" w:rsidR="00A57D5E" w:rsidRPr="00D24F77" w:rsidRDefault="00A57D5E" w:rsidP="00A57D5E">
      <w:pPr>
        <w:spacing w:before="120" w:after="120"/>
        <w:jc w:val="both"/>
        <w:rPr>
          <w:rFonts w:eastAsia="Batang"/>
          <w:lang w:val="pt-BR" w:eastAsia="ko-KR"/>
        </w:rPr>
      </w:pPr>
      <w:r w:rsidRPr="00D24F77">
        <w:rPr>
          <w:rFonts w:eastAsia="Calibri"/>
          <w:lang w:val="vi-VN"/>
        </w:rPr>
        <w:t>- Cách</w:t>
      </w:r>
      <w:r w:rsidRPr="00D24F77">
        <w:rPr>
          <w:rFonts w:eastAsia="Batang"/>
          <w:lang w:val="pt-BR" w:eastAsia="ko-KR"/>
        </w:rPr>
        <w:t xml:space="preserve"> sắp xếp dụng cụ, tài liệu.</w:t>
      </w:r>
    </w:p>
    <w:p w14:paraId="4AD306A0" w14:textId="77777777" w:rsidR="00A57D5E" w:rsidRPr="00D24F77" w:rsidRDefault="00A57D5E" w:rsidP="00A57D5E">
      <w:pPr>
        <w:spacing w:before="120" w:after="120"/>
        <w:jc w:val="both"/>
        <w:rPr>
          <w:rFonts w:eastAsia="Calibri"/>
          <w:lang w:val="vi-VN"/>
        </w:rPr>
      </w:pPr>
      <w:r w:rsidRPr="00D24F77">
        <w:rPr>
          <w:rFonts w:eastAsia="Calibri"/>
          <w:lang w:val="vi-VN"/>
        </w:rPr>
        <w:t xml:space="preserve"> 3.Những trọng tâm của chương trình cần chú ý:</w:t>
      </w:r>
    </w:p>
    <w:p w14:paraId="1CB20D6E" w14:textId="77777777" w:rsidR="00A57D5E" w:rsidRPr="00D24F77" w:rsidRDefault="00A57D5E" w:rsidP="00A57D5E">
      <w:pPr>
        <w:spacing w:before="120" w:after="120"/>
        <w:jc w:val="both"/>
        <w:rPr>
          <w:rFonts w:eastAsia="Calibri"/>
          <w:lang w:val="vi-VN"/>
        </w:rPr>
      </w:pPr>
      <w:r w:rsidRPr="00D24F77">
        <w:rPr>
          <w:rFonts w:eastAsia="Calibri"/>
          <w:lang w:val="vi-VN"/>
        </w:rPr>
        <w:t>- Đọc bản vẽ và lập qui trình gia công cho các chi tiết.</w:t>
      </w:r>
    </w:p>
    <w:p w14:paraId="75B9FE9D" w14:textId="77777777" w:rsidR="00A57D5E" w:rsidRPr="00D24F77" w:rsidRDefault="00A57D5E" w:rsidP="00A57D5E">
      <w:pPr>
        <w:spacing w:before="120" w:after="120"/>
        <w:jc w:val="both"/>
        <w:rPr>
          <w:rFonts w:eastAsia="Calibri"/>
          <w:lang w:val="vi-VN"/>
        </w:rPr>
      </w:pPr>
      <w:r w:rsidRPr="00D24F77">
        <w:rPr>
          <w:rFonts w:eastAsia="Calibri"/>
          <w:lang w:val="vi-VN"/>
        </w:rPr>
        <w:t>-. Vận hành và gia công được chi tiết trên các máy công cụ truyền thống và các máy công cụ tự động</w:t>
      </w:r>
    </w:p>
    <w:p w14:paraId="7B69BC13" w14:textId="77777777" w:rsidR="00A57D5E" w:rsidRPr="00D24F77" w:rsidRDefault="00A57D5E" w:rsidP="00A57D5E">
      <w:pPr>
        <w:spacing w:before="120" w:after="120"/>
        <w:jc w:val="both"/>
        <w:rPr>
          <w:rFonts w:eastAsia="Calibri"/>
          <w:lang w:val="vi-VN"/>
        </w:rPr>
      </w:pPr>
      <w:r w:rsidRPr="00D24F77">
        <w:rPr>
          <w:rFonts w:eastAsia="Calibri"/>
          <w:lang w:val="vi-VN"/>
        </w:rPr>
        <w:t xml:space="preserve">- Lắp ráp chi tiết </w:t>
      </w:r>
    </w:p>
    <w:p w14:paraId="22612C9A" w14:textId="77777777" w:rsidR="00A57D5E" w:rsidRPr="00D24F77" w:rsidRDefault="00A57D5E" w:rsidP="00A57D5E">
      <w:pPr>
        <w:spacing w:before="120" w:after="120"/>
        <w:jc w:val="both"/>
        <w:rPr>
          <w:rFonts w:eastAsia="Calibri"/>
          <w:lang w:val="vi-VN"/>
        </w:rPr>
      </w:pPr>
      <w:r w:rsidRPr="00D24F77">
        <w:rPr>
          <w:rFonts w:eastAsia="Calibri"/>
          <w:lang w:val="vi-VN"/>
        </w:rPr>
        <w:t>- Hoàn thiện hồ sơ bảo trì</w:t>
      </w:r>
    </w:p>
    <w:p w14:paraId="04F8C1A0" w14:textId="77777777" w:rsidR="00A57D5E" w:rsidRPr="00D24F77" w:rsidRDefault="00A57D5E" w:rsidP="00A57D5E">
      <w:pPr>
        <w:spacing w:before="120" w:line="288" w:lineRule="auto"/>
        <w:jc w:val="both"/>
        <w:rPr>
          <w:i/>
        </w:rPr>
      </w:pPr>
      <w:r w:rsidRPr="00D24F77">
        <w:rPr>
          <w:b/>
          <w:i/>
          <w:u w:val="single"/>
        </w:rPr>
        <w:t>Ghi chú</w:t>
      </w:r>
      <w:r w:rsidRPr="00D24F77">
        <w:rPr>
          <w:i/>
        </w:rPr>
        <w:t>: thời lượng của từng nội dung trên có thể linh hoạt điều chỉnh tùy thuộc vào từng đề tài cụ thể, nhưng phải đảm bảo tổng thời lượng là 180 giờ.</w:t>
      </w:r>
    </w:p>
    <w:p w14:paraId="5628DB02" w14:textId="77777777" w:rsidR="00A57D5E" w:rsidRPr="00D24F77" w:rsidRDefault="00A57D5E" w:rsidP="00A57D5E">
      <w:pPr>
        <w:spacing w:before="120" w:after="120"/>
        <w:jc w:val="both"/>
        <w:rPr>
          <w:rFonts w:eastAsia="Calibri"/>
          <w:lang w:val="vi-VN"/>
        </w:rPr>
      </w:pPr>
      <w:r w:rsidRPr="00D24F77">
        <w:rPr>
          <w:rFonts w:eastAsia="Calibri"/>
          <w:lang w:val="vi-VN"/>
        </w:rPr>
        <w:t>4.Tài liệu tham khảo:</w:t>
      </w:r>
    </w:p>
    <w:p w14:paraId="7866CB4B" w14:textId="77777777" w:rsidR="00A57D5E" w:rsidRPr="00D24F77" w:rsidRDefault="00A57D5E" w:rsidP="00A57D5E">
      <w:pPr>
        <w:spacing w:before="120"/>
        <w:ind w:left="349"/>
        <w:jc w:val="both"/>
        <w:rPr>
          <w:lang w:val="pt-BR"/>
        </w:rPr>
      </w:pPr>
      <w:r w:rsidRPr="00D24F77">
        <w:rPr>
          <w:rFonts w:eastAsia="Batang"/>
          <w:iCs/>
          <w:lang w:val="pt-BR" w:eastAsia="ko-KR"/>
        </w:rPr>
        <w:t xml:space="preserve">[1]. </w:t>
      </w:r>
      <w:r w:rsidRPr="00D24F77">
        <w:rPr>
          <w:lang w:val="pt-BR"/>
        </w:rPr>
        <w:t>V.A. Blumberg, E.I. Zazeski. Sổ tay thợ tiện. NXB Thanh niên – 2000.</w:t>
      </w:r>
    </w:p>
    <w:p w14:paraId="1A91E7D9" w14:textId="77777777" w:rsidR="00A57D5E" w:rsidRPr="00D24F77" w:rsidRDefault="00A57D5E" w:rsidP="00A57D5E">
      <w:pPr>
        <w:spacing w:before="120"/>
        <w:ind w:left="349"/>
        <w:jc w:val="both"/>
        <w:rPr>
          <w:lang w:val="pt-BR"/>
        </w:rPr>
      </w:pPr>
      <w:r w:rsidRPr="00D24F77">
        <w:rPr>
          <w:lang w:val="pt-BR"/>
        </w:rPr>
        <w:t>[2]. GS.TS. Nguyễn Đắc Lộc, PGS.TS. Lê Văn Tiến, PGS.TS. Ninh Đức Tốn, PGS.TS. Trần Xuân Việt. Sổ tay Công nghệ chế tạo máy (tập 1, 2, 3). NXB Khoa học kỹ thuật – 2005.</w:t>
      </w:r>
    </w:p>
    <w:p w14:paraId="6A781D03" w14:textId="77777777" w:rsidR="00A57D5E" w:rsidRPr="00D24F77" w:rsidRDefault="00A57D5E" w:rsidP="00A57D5E">
      <w:pPr>
        <w:spacing w:before="120"/>
        <w:ind w:left="349"/>
        <w:jc w:val="both"/>
        <w:rPr>
          <w:lang w:val="pt-BR"/>
        </w:rPr>
      </w:pPr>
      <w:r w:rsidRPr="00D24F77">
        <w:rPr>
          <w:lang w:val="pt-BR"/>
        </w:rPr>
        <w:t>[3]. P.Đenegiơnưi, G.Xchixkin, I.Tkho. Kỹ thuật tiện. NXB Mir – 1989.</w:t>
      </w:r>
    </w:p>
    <w:p w14:paraId="1CFDEA3D" w14:textId="77777777" w:rsidR="00A57D5E" w:rsidRPr="00D24F77" w:rsidRDefault="00A57D5E" w:rsidP="00A57D5E">
      <w:pPr>
        <w:spacing w:before="120"/>
        <w:ind w:left="349"/>
        <w:jc w:val="both"/>
        <w:rPr>
          <w:lang w:val="pt-BR"/>
        </w:rPr>
      </w:pPr>
      <w:r w:rsidRPr="00D24F77">
        <w:rPr>
          <w:lang w:val="pt-BR"/>
        </w:rPr>
        <w:lastRenderedPageBreak/>
        <w:t>[4]. Phạm Quang Lê. Kỹ thuật phay. NXB Công nhân kỹ thuật – 1980.</w:t>
      </w:r>
    </w:p>
    <w:p w14:paraId="540FDA16" w14:textId="77777777" w:rsidR="00A57D5E" w:rsidRPr="00D24F77" w:rsidRDefault="00A57D5E" w:rsidP="00A57D5E">
      <w:pPr>
        <w:spacing w:before="120"/>
        <w:ind w:left="349"/>
        <w:jc w:val="both"/>
        <w:rPr>
          <w:lang w:val="pt-BR"/>
        </w:rPr>
      </w:pPr>
      <w:r w:rsidRPr="00D24F77">
        <w:rPr>
          <w:lang w:val="pt-BR"/>
        </w:rPr>
        <w:t>[5]. A.Barơbasốp. Kỹ thuật phay. NXB Mir – 1995.</w:t>
      </w:r>
    </w:p>
    <w:p w14:paraId="7F2E531B" w14:textId="77777777" w:rsidR="00A57D5E" w:rsidRPr="00D24F77" w:rsidRDefault="00A57D5E" w:rsidP="00A57D5E">
      <w:pPr>
        <w:spacing w:before="120"/>
        <w:ind w:left="349"/>
        <w:jc w:val="both"/>
        <w:rPr>
          <w:rFonts w:eastAsia="Batang"/>
          <w:iCs/>
          <w:lang w:val="pt-BR" w:eastAsia="ko-KR"/>
        </w:rPr>
      </w:pPr>
      <w:r w:rsidRPr="00D24F77">
        <w:rPr>
          <w:lang w:val="pt-BR"/>
        </w:rPr>
        <w:t>[6].</w:t>
      </w:r>
      <w:r w:rsidRPr="00D24F77">
        <w:rPr>
          <w:rFonts w:eastAsia="Batang"/>
          <w:iCs/>
          <w:lang w:val="pt-BR" w:eastAsia="ko-KR"/>
        </w:rPr>
        <w:t xml:space="preserve"> B.Côpưlốp. Bào và xọc. NXB Công nhân kỹ thuật – 1979.</w:t>
      </w:r>
    </w:p>
    <w:p w14:paraId="2F374033" w14:textId="77777777" w:rsidR="00A57D5E" w:rsidRPr="00D24F77" w:rsidRDefault="00A57D5E" w:rsidP="00A57D5E">
      <w:pPr>
        <w:spacing w:before="120"/>
        <w:ind w:left="349"/>
        <w:jc w:val="both"/>
        <w:rPr>
          <w:lang w:val="pt-BR"/>
        </w:rPr>
      </w:pPr>
      <w:r w:rsidRPr="00D24F77">
        <w:rPr>
          <w:rFonts w:eastAsia="Batang"/>
          <w:iCs/>
          <w:lang w:val="pt-BR" w:eastAsia="ko-KR"/>
        </w:rPr>
        <w:t xml:space="preserve">[7]. </w:t>
      </w:r>
      <w:r w:rsidRPr="00D24F77">
        <w:rPr>
          <w:lang w:val="pt-BR"/>
        </w:rPr>
        <w:t>Nguyễn văn Tính. Kỹ thuật mài. NXB Công nhân kỹ thuật – 1978.</w:t>
      </w:r>
    </w:p>
    <w:p w14:paraId="75A6B513" w14:textId="77777777" w:rsidR="00A57D5E" w:rsidRPr="00D24F77" w:rsidRDefault="00A57D5E" w:rsidP="00A57D5E">
      <w:pPr>
        <w:spacing w:before="120"/>
        <w:ind w:left="349"/>
        <w:jc w:val="both"/>
        <w:rPr>
          <w:lang w:val="pt-BR"/>
        </w:rPr>
      </w:pPr>
      <w:r w:rsidRPr="00D24F77">
        <w:rPr>
          <w:lang w:val="pt-BR"/>
        </w:rPr>
        <w:t>[8]. PGS.TS. Trần văn Địch. Công nghệ CNC. NXB Khoa học kỹ thuật – 2009.</w:t>
      </w:r>
    </w:p>
    <w:p w14:paraId="177D7DDC" w14:textId="77777777" w:rsidR="00A57D5E" w:rsidRPr="00D24F77" w:rsidRDefault="00A57D5E" w:rsidP="00A57D5E">
      <w:pPr>
        <w:spacing w:before="120"/>
        <w:ind w:left="349"/>
        <w:jc w:val="both"/>
        <w:rPr>
          <w:lang w:val="pt-BR"/>
        </w:rPr>
      </w:pPr>
      <w:r w:rsidRPr="00D24F77">
        <w:rPr>
          <w:lang w:val="pt-BR"/>
        </w:rPr>
        <w:t>[1].Trần Khánh Hà-Vũ Gia Hanh. Máy điện 1, Máy điện 2 NXB Kỹ Thuật -2000.</w:t>
      </w:r>
    </w:p>
    <w:p w14:paraId="44522063" w14:textId="77777777" w:rsidR="00A57D5E" w:rsidRPr="00D24F77" w:rsidRDefault="00A57D5E" w:rsidP="00A57D5E">
      <w:pPr>
        <w:spacing w:before="120"/>
        <w:ind w:left="349"/>
        <w:jc w:val="both"/>
        <w:rPr>
          <w:lang w:val="pt-BR"/>
        </w:rPr>
      </w:pPr>
      <w:r w:rsidRPr="00D24F77">
        <w:rPr>
          <w:lang w:val="pt-BR"/>
        </w:rPr>
        <w:t>[2].PGS.TS. Đặng Văn Đáo -  PGS.TS. Lê Văn Doanh, Giáo trình kỹ thuật điện. NXB giáo dục - 2004.</w:t>
      </w:r>
    </w:p>
    <w:p w14:paraId="1DB14A09" w14:textId="77777777" w:rsidR="00A57D5E" w:rsidRPr="00D24F77" w:rsidRDefault="00A57D5E" w:rsidP="00A57D5E">
      <w:pPr>
        <w:spacing w:before="120"/>
        <w:ind w:left="349"/>
        <w:jc w:val="both"/>
        <w:rPr>
          <w:lang w:val="pt-BR"/>
        </w:rPr>
      </w:pPr>
      <w:r w:rsidRPr="00D24F77">
        <w:rPr>
          <w:lang w:val="pt-BR"/>
        </w:rPr>
        <w:t>[3].Nguyễn Xuân Phú – Tô Đằng. Khí cụ điện kết cấu sử dụng và sửa chữa. NXB Khoa học kỹ thuật – 2007.</w:t>
      </w:r>
    </w:p>
    <w:p w14:paraId="35720D78" w14:textId="77777777" w:rsidR="00A57D5E" w:rsidRPr="00D24F77" w:rsidRDefault="00A57D5E" w:rsidP="00A57D5E">
      <w:pPr>
        <w:spacing w:before="120"/>
        <w:ind w:left="349"/>
        <w:jc w:val="both"/>
        <w:rPr>
          <w:lang w:val="pt-BR"/>
        </w:rPr>
      </w:pPr>
      <w:r w:rsidRPr="00D24F77">
        <w:rPr>
          <w:lang w:val="pt-BR"/>
        </w:rPr>
        <w:t>[1] Vật liệu học cơ sở ( tác giả Nghiêm Hùng), NXB-KHKT 2002.</w:t>
      </w:r>
    </w:p>
    <w:p w14:paraId="737B7208" w14:textId="77777777" w:rsidR="00A57D5E" w:rsidRPr="00D24F77" w:rsidRDefault="00A57D5E" w:rsidP="00A57D5E">
      <w:pPr>
        <w:spacing w:before="120"/>
        <w:ind w:left="349"/>
        <w:jc w:val="both"/>
        <w:rPr>
          <w:lang w:val="pt-BR"/>
        </w:rPr>
      </w:pPr>
      <w:r w:rsidRPr="00D24F77">
        <w:rPr>
          <w:lang w:val="pt-BR"/>
        </w:rPr>
        <w:t>[2] Vật liệu học ( tác giả Lê Công Dưỡng) , NXB- KHKT 2000.</w:t>
      </w:r>
    </w:p>
    <w:p w14:paraId="61D29B02" w14:textId="77777777" w:rsidR="00A57D5E" w:rsidRPr="00D24F77" w:rsidRDefault="00A57D5E" w:rsidP="00A57D5E">
      <w:pPr>
        <w:spacing w:before="120"/>
        <w:ind w:left="349"/>
        <w:jc w:val="both"/>
        <w:rPr>
          <w:rFonts w:eastAsia="Batang"/>
          <w:iCs/>
          <w:lang w:val="pt-BR" w:eastAsia="ko-KR"/>
        </w:rPr>
      </w:pPr>
      <w:r w:rsidRPr="00D24F77">
        <w:rPr>
          <w:lang w:val="pt-BR"/>
        </w:rPr>
        <w:t>[3] Kim</w:t>
      </w:r>
      <w:r w:rsidRPr="00D24F77">
        <w:rPr>
          <w:rFonts w:eastAsia="Batang"/>
          <w:iCs/>
          <w:lang w:val="pt-BR" w:eastAsia="ko-KR"/>
        </w:rPr>
        <w:t xml:space="preserve"> loại học và nhiệt luyện(tác giả Nghiêm Hùng), trường ĐHSPKT, TP.HCM 2002.</w:t>
      </w:r>
    </w:p>
    <w:p w14:paraId="6A035BEC" w14:textId="77777777" w:rsidR="00081453" w:rsidRPr="00D24F77" w:rsidRDefault="00081453" w:rsidP="00081453">
      <w:pPr>
        <w:rPr>
          <w:lang w:val="pt-BR"/>
        </w:rPr>
      </w:pPr>
    </w:p>
    <w:p w14:paraId="006A3B7D" w14:textId="77777777" w:rsidR="00035006" w:rsidRPr="00D24F77" w:rsidRDefault="00035006" w:rsidP="00035006">
      <w:pPr>
        <w:rPr>
          <w:lang w:val="pt-BR"/>
        </w:rPr>
      </w:pPr>
    </w:p>
    <w:p w14:paraId="7AF09E34" w14:textId="48562733" w:rsidR="00F104F1" w:rsidRPr="00D24F77" w:rsidRDefault="00F104F1" w:rsidP="00F97338">
      <w:pPr>
        <w:tabs>
          <w:tab w:val="left" w:pos="399"/>
        </w:tabs>
        <w:spacing w:after="120"/>
        <w:jc w:val="both"/>
        <w:rPr>
          <w:b/>
          <w:bCs/>
          <w:spacing w:val="-6"/>
          <w:lang w:val="pt-BR"/>
        </w:rPr>
      </w:pPr>
    </w:p>
    <w:p w14:paraId="2C2AA792" w14:textId="7B6B4FEC" w:rsidR="00222596" w:rsidRPr="00D24F77" w:rsidRDefault="00222596" w:rsidP="00222596">
      <w:pPr>
        <w:rPr>
          <w:lang w:val="pt-BR"/>
        </w:rPr>
      </w:pPr>
    </w:p>
    <w:p w14:paraId="5EE6004D" w14:textId="38A675A5" w:rsidR="00222596" w:rsidRPr="00D24F77" w:rsidRDefault="00222596" w:rsidP="00222596">
      <w:pPr>
        <w:rPr>
          <w:b/>
          <w:bCs/>
          <w:spacing w:val="-6"/>
          <w:lang w:val="pt-BR"/>
        </w:rPr>
      </w:pPr>
    </w:p>
    <w:p w14:paraId="64FC1574" w14:textId="35CFED2A" w:rsidR="00222596" w:rsidRPr="00D24F77" w:rsidRDefault="00222596" w:rsidP="00222596">
      <w:pPr>
        <w:tabs>
          <w:tab w:val="left" w:pos="7710"/>
        </w:tabs>
        <w:rPr>
          <w:lang w:val="pt-BR"/>
        </w:rPr>
      </w:pPr>
      <w:r w:rsidRPr="00D24F77">
        <w:rPr>
          <w:lang w:val="pt-BR"/>
        </w:rPr>
        <w:tab/>
      </w:r>
    </w:p>
    <w:sectPr w:rsidR="00222596" w:rsidRPr="00D24F77" w:rsidSect="00347DA3">
      <w:headerReference w:type="even" r:id="rId11"/>
      <w:footerReference w:type="even" r:id="rId12"/>
      <w:footerReference w:type="default" r:id="rId13"/>
      <w:pgSz w:w="11907" w:h="16840" w:code="9"/>
      <w:pgMar w:top="1134" w:right="1134" w:bottom="1134" w:left="1701" w:header="720" w:footer="346"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35A1A" w14:textId="77777777" w:rsidR="00020C4E" w:rsidRDefault="00020C4E">
      <w:r>
        <w:separator/>
      </w:r>
    </w:p>
  </w:endnote>
  <w:endnote w:type="continuationSeparator" w:id="0">
    <w:p w14:paraId="64F19217" w14:textId="77777777" w:rsidR="00020C4E" w:rsidRDefault="00020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manS">
    <w:panose1 w:val="02000400000000000000"/>
    <w:charset w:val="00"/>
    <w:family w:val="auto"/>
    <w:pitch w:val="variable"/>
    <w:sig w:usb0="20002A87" w:usb1="00000000" w:usb2="00000000" w:usb3="00000000" w:csb0="000001FF" w:csb1="00000000"/>
  </w:font>
  <w:font w:name="Vrinda">
    <w:panose1 w:val="00000400000000000000"/>
    <w:charset w:val="00"/>
    <w:family w:val="swiss"/>
    <w:pitch w:val="variable"/>
    <w:sig w:usb0="0001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VnArial Narrow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Times New Roman"/>
    <w:panose1 w:val="00000000000000000000"/>
    <w:charset w:val="00"/>
    <w:family w:val="auto"/>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E8463" w14:textId="77777777" w:rsidR="00C511F9" w:rsidRDefault="00C511F9" w:rsidP="00690BE6">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1529D">
      <w:rPr>
        <w:rStyle w:val="PageNumber"/>
        <w:noProof/>
      </w:rPr>
      <w:t>1</w:t>
    </w:r>
    <w:r>
      <w:rPr>
        <w:rStyle w:val="PageNumber"/>
      </w:rPr>
      <w:fldChar w:fldCharType="end"/>
    </w:r>
  </w:p>
  <w:p w14:paraId="4A49B304" w14:textId="77777777" w:rsidR="00C511F9" w:rsidRDefault="00C51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F0B9" w14:textId="77777777" w:rsidR="00C511F9" w:rsidRDefault="00C511F9" w:rsidP="00351B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95C6B8" w14:textId="77777777" w:rsidR="00C511F9" w:rsidRDefault="00C511F9" w:rsidP="007537A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8D1EF" w14:textId="314D032D" w:rsidR="00C511F9" w:rsidRDefault="00C511F9">
    <w:pPr>
      <w:pStyle w:val="Footer"/>
      <w:jc w:val="center"/>
    </w:pPr>
    <w:r>
      <w:fldChar w:fldCharType="begin"/>
    </w:r>
    <w:r>
      <w:instrText xml:space="preserve"> PAGE   \* MERGEFORMAT </w:instrText>
    </w:r>
    <w:r>
      <w:fldChar w:fldCharType="separate"/>
    </w:r>
    <w:r w:rsidR="001D4C0A">
      <w:rPr>
        <w:noProof/>
      </w:rPr>
      <w:t>- 1 -</w:t>
    </w:r>
    <w:r>
      <w:fldChar w:fldCharType="end"/>
    </w:r>
  </w:p>
  <w:p w14:paraId="5EFAC4C5" w14:textId="77777777" w:rsidR="00C511F9" w:rsidRDefault="00C511F9" w:rsidP="007537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16DBB" w14:textId="77777777" w:rsidR="00020C4E" w:rsidRDefault="00020C4E">
      <w:r>
        <w:separator/>
      </w:r>
    </w:p>
  </w:footnote>
  <w:footnote w:type="continuationSeparator" w:id="0">
    <w:p w14:paraId="11CA73EC" w14:textId="77777777" w:rsidR="00020C4E" w:rsidRDefault="00020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D376C" w14:textId="77777777" w:rsidR="00C511F9" w:rsidRDefault="00C511F9" w:rsidP="00EC4A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9E3F7CA" w14:textId="77777777" w:rsidR="00C511F9" w:rsidRDefault="00C51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E00B8B"/>
    <w:multiLevelType w:val="singleLevel"/>
    <w:tmpl w:val="C2E00B8B"/>
    <w:lvl w:ilvl="0">
      <w:start w:val="1"/>
      <w:numFmt w:val="decimal"/>
      <w:suff w:val="space"/>
      <w:lvlText w:val="%1."/>
      <w:lvlJc w:val="left"/>
    </w:lvl>
  </w:abstractNum>
  <w:abstractNum w:abstractNumId="1" w15:restartNumberingAfterBreak="0">
    <w:nsid w:val="FFFFFF7D"/>
    <w:multiLevelType w:val="multilevel"/>
    <w:tmpl w:val="C48830BC"/>
    <w:styleLink w:val="StyleBulletedSymbolsymbolNotBoldLeft038cmHanging"/>
    <w:lvl w:ilvl="0">
      <w:start w:val="1"/>
      <w:numFmt w:val="decimal"/>
      <w:pStyle w:val="ListBullet5"/>
      <w:lvlText w:val="%1."/>
      <w:lvlJc w:val="left"/>
      <w:pPr>
        <w:tabs>
          <w:tab w:val="num" w:pos="1440"/>
        </w:tabs>
        <w:ind w:left="1440" w:hanging="360"/>
      </w:p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2" w15:restartNumberingAfterBreak="0">
    <w:nsid w:val="FFFFFF7E"/>
    <w:multiLevelType w:val="singleLevel"/>
    <w:tmpl w:val="65DC350E"/>
    <w:lvl w:ilvl="0">
      <w:start w:val="1"/>
      <w:numFmt w:val="decimal"/>
      <w:pStyle w:val="ListBullet4"/>
      <w:lvlText w:val="%1."/>
      <w:lvlJc w:val="left"/>
      <w:pPr>
        <w:tabs>
          <w:tab w:val="num" w:pos="1080"/>
        </w:tabs>
        <w:ind w:left="1080" w:hanging="360"/>
      </w:pPr>
    </w:lvl>
  </w:abstractNum>
  <w:abstractNum w:abstractNumId="3" w15:restartNumberingAfterBreak="0">
    <w:nsid w:val="FFFFFF7F"/>
    <w:multiLevelType w:val="singleLevel"/>
    <w:tmpl w:val="1EDADAEE"/>
    <w:lvl w:ilvl="0">
      <w:start w:val="1"/>
      <w:numFmt w:val="decimal"/>
      <w:pStyle w:val="ListBullet3"/>
      <w:lvlText w:val="%1."/>
      <w:lvlJc w:val="left"/>
      <w:pPr>
        <w:tabs>
          <w:tab w:val="num" w:pos="720"/>
        </w:tabs>
        <w:ind w:left="720" w:hanging="360"/>
      </w:pPr>
    </w:lvl>
  </w:abstractNum>
  <w:abstractNum w:abstractNumId="4" w15:restartNumberingAfterBreak="0">
    <w:nsid w:val="FFFFFF80"/>
    <w:multiLevelType w:val="singleLevel"/>
    <w:tmpl w:val="A50A15AE"/>
    <w:lvl w:ilvl="0">
      <w:start w:val="1"/>
      <w:numFmt w:val="bullet"/>
      <w:pStyle w:val="OverviewlistChopening"/>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6B4A26A"/>
    <w:lvl w:ilvl="0">
      <w:start w:val="1"/>
      <w:numFmt w:val="bullet"/>
      <w:pStyle w:val="boxticklis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DC6A3B0"/>
    <w:lvl w:ilvl="0">
      <w:start w:val="1"/>
      <w:numFmt w:val="bullet"/>
      <w:pStyle w:val="boxbulletlis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BA4F3E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EAC6B3C"/>
    <w:styleLink w:val="StyleBulletedVnArialNotBoldItalicLeft076cmHanging"/>
    <w:lvl w:ilvl="0">
      <w:start w:val="1"/>
      <w:numFmt w:val="decimal"/>
      <w:pStyle w:val="bulletpara"/>
      <w:lvlText w:val="%1."/>
      <w:lvlJc w:val="left"/>
      <w:pPr>
        <w:tabs>
          <w:tab w:val="num" w:pos="360"/>
        </w:tabs>
        <w:ind w:left="360" w:hanging="360"/>
      </w:pPr>
    </w:lvl>
  </w:abstractNum>
  <w:abstractNum w:abstractNumId="9" w15:restartNumberingAfterBreak="0">
    <w:nsid w:val="FFFFFF89"/>
    <w:multiLevelType w:val="singleLevel"/>
    <w:tmpl w:val="294E08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9"/>
    <w:multiLevelType w:val="multilevel"/>
    <w:tmpl w:val="00000009"/>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 w15:restartNumberingAfterBreak="0">
    <w:nsid w:val="0000000B"/>
    <w:multiLevelType w:val="multilevel"/>
    <w:tmpl w:val="0000000B"/>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15:restartNumberingAfterBreak="0">
    <w:nsid w:val="00000015"/>
    <w:multiLevelType w:val="multilevel"/>
    <w:tmpl w:val="0000001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3" w15:restartNumberingAfterBreak="0">
    <w:nsid w:val="00000016"/>
    <w:multiLevelType w:val="multilevel"/>
    <w:tmpl w:val="0000001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4" w15:restartNumberingAfterBreak="0">
    <w:nsid w:val="00932846"/>
    <w:multiLevelType w:val="hybridMultilevel"/>
    <w:tmpl w:val="E5D2532A"/>
    <w:styleLink w:val="Style441"/>
    <w:lvl w:ilvl="0" w:tplc="0F6E63BA">
      <w:start w:val="1"/>
      <w:numFmt w:val="bullet"/>
      <w:lvlText w:val=""/>
      <w:lvlJc w:val="left"/>
      <w:pPr>
        <w:ind w:left="1004" w:hanging="360"/>
      </w:pPr>
      <w:rPr>
        <w:rFonts w:ascii="Symbol" w:hAnsi="Symbol" w:hint="default"/>
      </w:rPr>
    </w:lvl>
    <w:lvl w:ilvl="1" w:tplc="57969F88" w:tentative="1">
      <w:start w:val="1"/>
      <w:numFmt w:val="bullet"/>
      <w:lvlText w:val="o"/>
      <w:lvlJc w:val="left"/>
      <w:pPr>
        <w:ind w:left="1724" w:hanging="360"/>
      </w:pPr>
      <w:rPr>
        <w:rFonts w:ascii="Courier New" w:hAnsi="Courier New" w:cs="Courier New" w:hint="default"/>
      </w:rPr>
    </w:lvl>
    <w:lvl w:ilvl="2" w:tplc="8CCACB8C" w:tentative="1">
      <w:start w:val="1"/>
      <w:numFmt w:val="bullet"/>
      <w:lvlText w:val=""/>
      <w:lvlJc w:val="left"/>
      <w:pPr>
        <w:ind w:left="2444" w:hanging="360"/>
      </w:pPr>
      <w:rPr>
        <w:rFonts w:ascii="Wingdings" w:hAnsi="Wingdings" w:hint="default"/>
      </w:rPr>
    </w:lvl>
    <w:lvl w:ilvl="3" w:tplc="75E8CEDC" w:tentative="1">
      <w:start w:val="1"/>
      <w:numFmt w:val="bullet"/>
      <w:lvlText w:val=""/>
      <w:lvlJc w:val="left"/>
      <w:pPr>
        <w:ind w:left="3164" w:hanging="360"/>
      </w:pPr>
      <w:rPr>
        <w:rFonts w:ascii="Symbol" w:hAnsi="Symbol" w:hint="default"/>
      </w:rPr>
    </w:lvl>
    <w:lvl w:ilvl="4" w:tplc="7A908102" w:tentative="1">
      <w:start w:val="1"/>
      <w:numFmt w:val="bullet"/>
      <w:lvlText w:val="o"/>
      <w:lvlJc w:val="left"/>
      <w:pPr>
        <w:ind w:left="3884" w:hanging="360"/>
      </w:pPr>
      <w:rPr>
        <w:rFonts w:ascii="Courier New" w:hAnsi="Courier New" w:cs="Courier New" w:hint="default"/>
      </w:rPr>
    </w:lvl>
    <w:lvl w:ilvl="5" w:tplc="8BC800DE" w:tentative="1">
      <w:start w:val="1"/>
      <w:numFmt w:val="bullet"/>
      <w:lvlText w:val=""/>
      <w:lvlJc w:val="left"/>
      <w:pPr>
        <w:ind w:left="4604" w:hanging="360"/>
      </w:pPr>
      <w:rPr>
        <w:rFonts w:ascii="Wingdings" w:hAnsi="Wingdings" w:hint="default"/>
      </w:rPr>
    </w:lvl>
    <w:lvl w:ilvl="6" w:tplc="B7A0099A" w:tentative="1">
      <w:start w:val="1"/>
      <w:numFmt w:val="bullet"/>
      <w:lvlText w:val=""/>
      <w:lvlJc w:val="left"/>
      <w:pPr>
        <w:ind w:left="5324" w:hanging="360"/>
      </w:pPr>
      <w:rPr>
        <w:rFonts w:ascii="Symbol" w:hAnsi="Symbol" w:hint="default"/>
      </w:rPr>
    </w:lvl>
    <w:lvl w:ilvl="7" w:tplc="CB366562" w:tentative="1">
      <w:start w:val="1"/>
      <w:numFmt w:val="bullet"/>
      <w:lvlText w:val="o"/>
      <w:lvlJc w:val="left"/>
      <w:pPr>
        <w:ind w:left="6044" w:hanging="360"/>
      </w:pPr>
      <w:rPr>
        <w:rFonts w:ascii="Courier New" w:hAnsi="Courier New" w:cs="Courier New" w:hint="default"/>
      </w:rPr>
    </w:lvl>
    <w:lvl w:ilvl="8" w:tplc="C4FC8D9A" w:tentative="1">
      <w:start w:val="1"/>
      <w:numFmt w:val="bullet"/>
      <w:lvlText w:val=""/>
      <w:lvlJc w:val="left"/>
      <w:pPr>
        <w:ind w:left="6764" w:hanging="360"/>
      </w:pPr>
      <w:rPr>
        <w:rFonts w:ascii="Wingdings" w:hAnsi="Wingdings" w:hint="default"/>
      </w:rPr>
    </w:lvl>
  </w:abstractNum>
  <w:abstractNum w:abstractNumId="15" w15:restartNumberingAfterBreak="0">
    <w:nsid w:val="03B42FAE"/>
    <w:multiLevelType w:val="multilevel"/>
    <w:tmpl w:val="789C6408"/>
    <w:styleLink w:val="StyleBulletedVnArialNotBoldItalicLeft076cmHanging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0413013D"/>
    <w:multiLevelType w:val="hybridMultilevel"/>
    <w:tmpl w:val="84D66406"/>
    <w:lvl w:ilvl="0" w:tplc="6276CE3C">
      <w:start w:val="1"/>
      <w:numFmt w:val="bullet"/>
      <w:lvlText w:val="-"/>
      <w:lvlJc w:val="left"/>
      <w:pPr>
        <w:ind w:left="960" w:hanging="360"/>
      </w:pPr>
      <w:rPr>
        <w:rFonts w:ascii="Times New Roman" w:eastAsia="Times New Roman" w:hAnsi="Times New Roman" w:cs="Times New Roman" w:hint="default"/>
        <w:color w:val="auto"/>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04210455"/>
    <w:multiLevelType w:val="hybridMultilevel"/>
    <w:tmpl w:val="B3D6C4A0"/>
    <w:lvl w:ilvl="0" w:tplc="0409000F">
      <w:start w:val="1"/>
      <w:numFmt w:val="bullet"/>
      <w:pStyle w:val="Style2"/>
      <w:lvlText w:val=""/>
      <w:lvlJc w:val="left"/>
      <w:pPr>
        <w:tabs>
          <w:tab w:val="num" w:pos="423"/>
        </w:tabs>
        <w:ind w:left="423" w:hanging="360"/>
      </w:pPr>
      <w:rPr>
        <w:rFonts w:ascii="Symbol" w:hAnsi="Symbol" w:hint="default"/>
        <w:sz w:val="24"/>
        <w:szCs w:val="24"/>
      </w:rPr>
    </w:lvl>
    <w:lvl w:ilvl="1" w:tplc="04090019">
      <w:start w:val="1"/>
      <w:numFmt w:val="bullet"/>
      <w:lvlText w:val="o"/>
      <w:lvlJc w:val="left"/>
      <w:pPr>
        <w:tabs>
          <w:tab w:val="num" w:pos="423"/>
        </w:tabs>
        <w:ind w:left="423" w:hanging="360"/>
      </w:pPr>
      <w:rPr>
        <w:rFonts w:ascii="Courier New" w:hAnsi="Courier New" w:cs="Courier New" w:hint="default"/>
      </w:rPr>
    </w:lvl>
    <w:lvl w:ilvl="2" w:tplc="0409001B">
      <w:start w:val="1"/>
      <w:numFmt w:val="bullet"/>
      <w:lvlText w:val=""/>
      <w:lvlJc w:val="left"/>
      <w:pPr>
        <w:tabs>
          <w:tab w:val="num" w:pos="1143"/>
        </w:tabs>
        <w:ind w:left="1143" w:hanging="360"/>
      </w:pPr>
      <w:rPr>
        <w:rFonts w:ascii="Wingdings" w:hAnsi="Wingdings" w:hint="default"/>
      </w:rPr>
    </w:lvl>
    <w:lvl w:ilvl="3" w:tplc="0409000F">
      <w:start w:val="1"/>
      <w:numFmt w:val="bullet"/>
      <w:lvlText w:val=""/>
      <w:lvlJc w:val="left"/>
      <w:pPr>
        <w:tabs>
          <w:tab w:val="num" w:pos="1863"/>
        </w:tabs>
        <w:ind w:left="1863" w:hanging="360"/>
      </w:pPr>
      <w:rPr>
        <w:rFonts w:ascii="Symbol" w:hAnsi="Symbol" w:hint="default"/>
      </w:rPr>
    </w:lvl>
    <w:lvl w:ilvl="4" w:tplc="04090019">
      <w:start w:val="1"/>
      <w:numFmt w:val="bullet"/>
      <w:lvlText w:val="o"/>
      <w:lvlJc w:val="left"/>
      <w:pPr>
        <w:tabs>
          <w:tab w:val="num" w:pos="2583"/>
        </w:tabs>
        <w:ind w:left="2583" w:hanging="360"/>
      </w:pPr>
      <w:rPr>
        <w:rFonts w:ascii="Courier New" w:hAnsi="Courier New" w:cs="Courier New" w:hint="default"/>
      </w:rPr>
    </w:lvl>
    <w:lvl w:ilvl="5" w:tplc="0409001B">
      <w:start w:val="1"/>
      <w:numFmt w:val="bullet"/>
      <w:lvlText w:val=""/>
      <w:lvlJc w:val="left"/>
      <w:pPr>
        <w:tabs>
          <w:tab w:val="num" w:pos="3303"/>
        </w:tabs>
        <w:ind w:left="3303" w:hanging="360"/>
      </w:pPr>
      <w:rPr>
        <w:rFonts w:ascii="Wingdings" w:hAnsi="Wingdings" w:hint="default"/>
      </w:rPr>
    </w:lvl>
    <w:lvl w:ilvl="6" w:tplc="0409000F">
      <w:start w:val="1"/>
      <w:numFmt w:val="bullet"/>
      <w:lvlText w:val=""/>
      <w:lvlJc w:val="left"/>
      <w:pPr>
        <w:tabs>
          <w:tab w:val="num" w:pos="4023"/>
        </w:tabs>
        <w:ind w:left="4023" w:hanging="360"/>
      </w:pPr>
      <w:rPr>
        <w:rFonts w:ascii="Symbol" w:hAnsi="Symbol" w:hint="default"/>
      </w:rPr>
    </w:lvl>
    <w:lvl w:ilvl="7" w:tplc="04090019">
      <w:start w:val="1"/>
      <w:numFmt w:val="bullet"/>
      <w:lvlText w:val="o"/>
      <w:lvlJc w:val="left"/>
      <w:pPr>
        <w:tabs>
          <w:tab w:val="num" w:pos="4743"/>
        </w:tabs>
        <w:ind w:left="4743" w:hanging="360"/>
      </w:pPr>
      <w:rPr>
        <w:rFonts w:ascii="Courier New" w:hAnsi="Courier New" w:cs="Courier New" w:hint="default"/>
      </w:rPr>
    </w:lvl>
    <w:lvl w:ilvl="8" w:tplc="0409001B">
      <w:start w:val="1"/>
      <w:numFmt w:val="bullet"/>
      <w:lvlText w:val=""/>
      <w:lvlJc w:val="left"/>
      <w:pPr>
        <w:tabs>
          <w:tab w:val="num" w:pos="5463"/>
        </w:tabs>
        <w:ind w:left="5463" w:hanging="360"/>
      </w:pPr>
      <w:rPr>
        <w:rFonts w:ascii="Wingdings" w:hAnsi="Wingdings" w:hint="default"/>
      </w:rPr>
    </w:lvl>
  </w:abstractNum>
  <w:abstractNum w:abstractNumId="18" w15:restartNumberingAfterBreak="0">
    <w:nsid w:val="04486746"/>
    <w:multiLevelType w:val="hybridMultilevel"/>
    <w:tmpl w:val="61849C38"/>
    <w:styleLink w:val="Style3312"/>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484678D"/>
    <w:multiLevelType w:val="hybridMultilevel"/>
    <w:tmpl w:val="AFA00346"/>
    <w:styleLink w:val="StyleBulletedSymbolsymbolNotBoldLeft038cmHanging11"/>
    <w:lvl w:ilvl="0" w:tplc="E7401342">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0" w15:restartNumberingAfterBreak="0">
    <w:nsid w:val="05203C6F"/>
    <w:multiLevelType w:val="multilevel"/>
    <w:tmpl w:val="491C356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1" w15:restartNumberingAfterBreak="0">
    <w:nsid w:val="085F0D10"/>
    <w:multiLevelType w:val="singleLevel"/>
    <w:tmpl w:val="085F0D10"/>
    <w:lvl w:ilvl="0">
      <w:start w:val="1"/>
      <w:numFmt w:val="decimal"/>
      <w:suff w:val="space"/>
      <w:lvlText w:val="%1."/>
      <w:lvlJc w:val="left"/>
    </w:lvl>
  </w:abstractNum>
  <w:abstractNum w:abstractNumId="22" w15:restartNumberingAfterBreak="0">
    <w:nsid w:val="08DC1126"/>
    <w:multiLevelType w:val="hybridMultilevel"/>
    <w:tmpl w:val="33464A74"/>
    <w:lvl w:ilvl="0" w:tplc="EC7E46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9193184"/>
    <w:multiLevelType w:val="multilevel"/>
    <w:tmpl w:val="09193184"/>
    <w:lvl w:ilvl="0">
      <w:start w:val="1"/>
      <w:numFmt w:val="bullet"/>
      <w:lvlText w:val="-"/>
      <w:lvlJc w:val="left"/>
      <w:pPr>
        <w:tabs>
          <w:tab w:val="left" w:pos="567"/>
        </w:tabs>
        <w:ind w:left="0" w:firstLine="360"/>
      </w:pPr>
      <w:rPr>
        <w:rFonts w:ascii="Times New Roman" w:hAnsi="Times New Roman" w:cs="Times New Roman"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09401B27"/>
    <w:multiLevelType w:val="singleLevel"/>
    <w:tmpl w:val="7A86D6A4"/>
    <w:lvl w:ilvl="0">
      <w:start w:val="1"/>
      <w:numFmt w:val="decimal"/>
      <w:pStyle w:val="Style12ptRight-025cm"/>
      <w:lvlText w:val="%1."/>
      <w:lvlJc w:val="left"/>
      <w:pPr>
        <w:tabs>
          <w:tab w:val="num" w:pos="360"/>
        </w:tabs>
        <w:ind w:left="360" w:hanging="360"/>
      </w:pPr>
    </w:lvl>
  </w:abstractNum>
  <w:abstractNum w:abstractNumId="25" w15:restartNumberingAfterBreak="0">
    <w:nsid w:val="09912584"/>
    <w:multiLevelType w:val="multilevel"/>
    <w:tmpl w:val="0DF48AD2"/>
    <w:styleLink w:val="Style422"/>
    <w:lvl w:ilvl="0">
      <w:start w:val="1"/>
      <w:numFmt w:val="decimal"/>
      <w:lvlText w:val="%1."/>
      <w:lvlJc w:val="left"/>
      <w:pPr>
        <w:ind w:left="720" w:hanging="360"/>
      </w:pPr>
      <w:rPr>
        <w:rFonts w:hint="default"/>
      </w:rPr>
    </w:lvl>
    <w:lvl w:ilvl="1">
      <w:start w:val="1"/>
      <w:numFmt w:val="decimal"/>
      <w:lvlText w:val="2.%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0A244559"/>
    <w:multiLevelType w:val="hybridMultilevel"/>
    <w:tmpl w:val="6012EDDA"/>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C85CC9"/>
    <w:multiLevelType w:val="hybridMultilevel"/>
    <w:tmpl w:val="D9344BE8"/>
    <w:lvl w:ilvl="0" w:tplc="7A4AF1DC">
      <w:start w:val="1"/>
      <w:numFmt w:val="bullet"/>
      <w:lvlText w:val=""/>
      <w:lvlJc w:val="left"/>
      <w:pPr>
        <w:tabs>
          <w:tab w:val="num" w:pos="1350"/>
        </w:tabs>
        <w:ind w:left="1350" w:hanging="360"/>
      </w:pPr>
      <w:rPr>
        <w:rFonts w:ascii="Symbol" w:hAnsi="Symbol" w:hint="default"/>
        <w:i w:val="0"/>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336501"/>
    <w:multiLevelType w:val="hybridMultilevel"/>
    <w:tmpl w:val="44166E04"/>
    <w:lvl w:ilvl="0" w:tplc="35DCB3DE">
      <w:start w:val="2"/>
      <w:numFmt w:val="bullet"/>
      <w:lvlText w:val="+"/>
      <w:lvlJc w:val="left"/>
      <w:pPr>
        <w:tabs>
          <w:tab w:val="num" w:pos="1350"/>
        </w:tabs>
        <w:ind w:left="1350" w:hanging="360"/>
      </w:pPr>
      <w:rPr>
        <w:rFonts w:ascii="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7C318D"/>
    <w:multiLevelType w:val="multilevel"/>
    <w:tmpl w:val="4880AECE"/>
    <w:styleLink w:val="StyleBulletedSymbolsymbolNotBoldLeft038cmHanging3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0" w15:restartNumberingAfterBreak="0">
    <w:nsid w:val="0C943663"/>
    <w:multiLevelType w:val="hybridMultilevel"/>
    <w:tmpl w:val="69C8B9DA"/>
    <w:lvl w:ilvl="0" w:tplc="09F44B78">
      <w:start w:val="1"/>
      <w:numFmt w:val="bullet"/>
      <w:pStyle w:val="a11"/>
      <w:lvlText w:val=""/>
      <w:lvlJc w:val="left"/>
      <w:pPr>
        <w:tabs>
          <w:tab w:val="num" w:pos="1620"/>
        </w:tabs>
        <w:ind w:left="1620" w:hanging="360"/>
      </w:pPr>
      <w:rPr>
        <w:rFonts w:ascii="Symbol" w:hAnsi="Symbol" w:hint="default"/>
      </w:rPr>
    </w:lvl>
    <w:lvl w:ilvl="1" w:tplc="9AC89B4A">
      <w:start w:val="1"/>
      <w:numFmt w:val="bullet"/>
      <w:lvlText w:val=""/>
      <w:lvlJc w:val="left"/>
      <w:pPr>
        <w:tabs>
          <w:tab w:val="num" w:pos="1440"/>
        </w:tabs>
        <w:ind w:left="1440" w:hanging="360"/>
      </w:pPr>
      <w:rPr>
        <w:rFonts w:ascii="Wingdings" w:hAnsi="Wingdings" w:cs="Wingdings" w:hint="default"/>
      </w:rPr>
    </w:lvl>
    <w:lvl w:ilvl="2" w:tplc="E28808FC">
      <w:start w:val="1"/>
      <w:numFmt w:val="bullet"/>
      <w:lvlText w:val=""/>
      <w:lvlJc w:val="left"/>
      <w:pPr>
        <w:tabs>
          <w:tab w:val="num" w:pos="2160"/>
        </w:tabs>
        <w:ind w:left="2160" w:hanging="360"/>
      </w:pPr>
      <w:rPr>
        <w:rFonts w:ascii="Wingdings" w:hAnsi="Wingdings" w:cs="Wingdings" w:hint="default"/>
      </w:rPr>
    </w:lvl>
    <w:lvl w:ilvl="3" w:tplc="14127074">
      <w:start w:val="1"/>
      <w:numFmt w:val="bullet"/>
      <w:lvlText w:val=""/>
      <w:lvlJc w:val="left"/>
      <w:pPr>
        <w:tabs>
          <w:tab w:val="num" w:pos="2880"/>
        </w:tabs>
        <w:ind w:left="2880" w:hanging="360"/>
      </w:pPr>
      <w:rPr>
        <w:rFonts w:ascii="Symbol" w:hAnsi="Symbol" w:cs="Symbol" w:hint="default"/>
      </w:rPr>
    </w:lvl>
    <w:lvl w:ilvl="4" w:tplc="95FECEE4">
      <w:start w:val="1"/>
      <w:numFmt w:val="bullet"/>
      <w:lvlText w:val="o"/>
      <w:lvlJc w:val="left"/>
      <w:pPr>
        <w:tabs>
          <w:tab w:val="num" w:pos="3600"/>
        </w:tabs>
        <w:ind w:left="3600" w:hanging="360"/>
      </w:pPr>
      <w:rPr>
        <w:rFonts w:ascii="Courier New" w:hAnsi="Courier New" w:cs="Courier New" w:hint="default"/>
      </w:rPr>
    </w:lvl>
    <w:lvl w:ilvl="5" w:tplc="A488A50C">
      <w:start w:val="1"/>
      <w:numFmt w:val="bullet"/>
      <w:lvlText w:val=""/>
      <w:lvlJc w:val="left"/>
      <w:pPr>
        <w:tabs>
          <w:tab w:val="num" w:pos="4320"/>
        </w:tabs>
        <w:ind w:left="4320" w:hanging="360"/>
      </w:pPr>
      <w:rPr>
        <w:rFonts w:ascii="Wingdings" w:hAnsi="Wingdings" w:cs="Wingdings" w:hint="default"/>
      </w:rPr>
    </w:lvl>
    <w:lvl w:ilvl="6" w:tplc="37C6FB18">
      <w:start w:val="1"/>
      <w:numFmt w:val="bullet"/>
      <w:lvlText w:val=""/>
      <w:lvlJc w:val="left"/>
      <w:pPr>
        <w:tabs>
          <w:tab w:val="num" w:pos="5040"/>
        </w:tabs>
        <w:ind w:left="5040" w:hanging="360"/>
      </w:pPr>
      <w:rPr>
        <w:rFonts w:ascii="Symbol" w:hAnsi="Symbol" w:cs="Symbol" w:hint="default"/>
      </w:rPr>
    </w:lvl>
    <w:lvl w:ilvl="7" w:tplc="774C04AC">
      <w:start w:val="1"/>
      <w:numFmt w:val="bullet"/>
      <w:lvlText w:val="o"/>
      <w:lvlJc w:val="left"/>
      <w:pPr>
        <w:tabs>
          <w:tab w:val="num" w:pos="5760"/>
        </w:tabs>
        <w:ind w:left="5760" w:hanging="360"/>
      </w:pPr>
      <w:rPr>
        <w:rFonts w:ascii="Courier New" w:hAnsi="Courier New" w:cs="Courier New" w:hint="default"/>
      </w:rPr>
    </w:lvl>
    <w:lvl w:ilvl="8" w:tplc="997A5162">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0C9E43CB"/>
    <w:multiLevelType w:val="hybridMultilevel"/>
    <w:tmpl w:val="15EC6084"/>
    <w:styleLink w:val="Style42"/>
    <w:lvl w:ilvl="0" w:tplc="ECEE0026">
      <w:start w:val="1"/>
      <w:numFmt w:val="decimal"/>
      <w:lvlText w:val="2.6.%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E14694"/>
    <w:multiLevelType w:val="hybridMultilevel"/>
    <w:tmpl w:val="B5AE51B4"/>
    <w:lvl w:ilvl="0" w:tplc="0409000F">
      <w:start w:val="1"/>
      <w:numFmt w:val="bullet"/>
      <w:pStyle w:val="ListNumber"/>
      <w:lvlText w:val=""/>
      <w:lvlJc w:val="left"/>
      <w:pPr>
        <w:tabs>
          <w:tab w:val="num" w:pos="21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D036468"/>
    <w:multiLevelType w:val="multilevel"/>
    <w:tmpl w:val="975889DC"/>
    <w:styleLink w:val="StyleBulletedSymbolsymbolNotBoldLeft038cmHanging0"/>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34" w15:restartNumberingAfterBreak="0">
    <w:nsid w:val="0DED5E81"/>
    <w:multiLevelType w:val="hybridMultilevel"/>
    <w:tmpl w:val="8646B882"/>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E47854"/>
    <w:multiLevelType w:val="hybridMultilevel"/>
    <w:tmpl w:val="DDD0FCDA"/>
    <w:lvl w:ilvl="0" w:tplc="5DBC70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210520"/>
    <w:multiLevelType w:val="hybridMultilevel"/>
    <w:tmpl w:val="30F80EC6"/>
    <w:lvl w:ilvl="0" w:tplc="33C20D72">
      <w:start w:val="1"/>
      <w:numFmt w:val="bullet"/>
      <w:pStyle w:val="CongDauDong"/>
      <w:lvlText w:val=""/>
      <w:lvlJc w:val="left"/>
      <w:pPr>
        <w:tabs>
          <w:tab w:val="num" w:pos="794"/>
        </w:tabs>
        <w:ind w:left="794" w:hanging="227"/>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0F294924"/>
    <w:multiLevelType w:val="hybridMultilevel"/>
    <w:tmpl w:val="6D8CF224"/>
    <w:styleLink w:val="Style43"/>
    <w:lvl w:ilvl="0" w:tplc="B404AAB8">
      <w:start w:val="1"/>
      <w:numFmt w:val="decimal"/>
      <w:lvlText w:val="2.7.%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1A40222"/>
    <w:multiLevelType w:val="hybridMultilevel"/>
    <w:tmpl w:val="F6248E4E"/>
    <w:lvl w:ilvl="0" w:tplc="54548E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121070CC"/>
    <w:multiLevelType w:val="multilevel"/>
    <w:tmpl w:val="398E66EC"/>
    <w:lvl w:ilvl="0">
      <w:start w:val="1"/>
      <w:numFmt w:val="decimal"/>
      <w:suff w:val="space"/>
      <w:lvlText w:val="%1."/>
      <w:lvlJc w:val="left"/>
      <w:pPr>
        <w:ind w:left="490" w:firstLine="0"/>
      </w:pPr>
    </w:lvl>
    <w:lvl w:ilvl="1">
      <w:start w:val="1"/>
      <w:numFmt w:val="decimal"/>
      <w:isLgl/>
      <w:lvlText w:val="%1.%2."/>
      <w:lvlJc w:val="left"/>
      <w:pPr>
        <w:ind w:left="1210" w:hanging="72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570" w:hanging="1080"/>
      </w:pPr>
      <w:rPr>
        <w:rFonts w:hint="default"/>
      </w:rPr>
    </w:lvl>
    <w:lvl w:ilvl="4">
      <w:start w:val="1"/>
      <w:numFmt w:val="decimal"/>
      <w:isLgl/>
      <w:lvlText w:val="%1.%2.%3.%4.%5."/>
      <w:lvlJc w:val="left"/>
      <w:pPr>
        <w:ind w:left="1570" w:hanging="1080"/>
      </w:pPr>
      <w:rPr>
        <w:rFonts w:hint="default"/>
      </w:rPr>
    </w:lvl>
    <w:lvl w:ilvl="5">
      <w:start w:val="1"/>
      <w:numFmt w:val="decimal"/>
      <w:isLgl/>
      <w:lvlText w:val="%1.%2.%3.%4.%5.%6."/>
      <w:lvlJc w:val="left"/>
      <w:pPr>
        <w:ind w:left="1930" w:hanging="1440"/>
      </w:pPr>
      <w:rPr>
        <w:rFonts w:hint="default"/>
      </w:rPr>
    </w:lvl>
    <w:lvl w:ilvl="6">
      <w:start w:val="1"/>
      <w:numFmt w:val="decimal"/>
      <w:isLgl/>
      <w:lvlText w:val="%1.%2.%3.%4.%5.%6.%7."/>
      <w:lvlJc w:val="left"/>
      <w:pPr>
        <w:ind w:left="2290" w:hanging="1800"/>
      </w:pPr>
      <w:rPr>
        <w:rFonts w:hint="default"/>
      </w:rPr>
    </w:lvl>
    <w:lvl w:ilvl="7">
      <w:start w:val="1"/>
      <w:numFmt w:val="decimal"/>
      <w:isLgl/>
      <w:lvlText w:val="%1.%2.%3.%4.%5.%6.%7.%8."/>
      <w:lvlJc w:val="left"/>
      <w:pPr>
        <w:ind w:left="2290" w:hanging="1800"/>
      </w:pPr>
      <w:rPr>
        <w:rFonts w:hint="default"/>
      </w:rPr>
    </w:lvl>
    <w:lvl w:ilvl="8">
      <w:start w:val="1"/>
      <w:numFmt w:val="decimal"/>
      <w:isLgl/>
      <w:lvlText w:val="%1.%2.%3.%4.%5.%6.%7.%8.%9."/>
      <w:lvlJc w:val="left"/>
      <w:pPr>
        <w:ind w:left="2650" w:hanging="2160"/>
      </w:pPr>
      <w:rPr>
        <w:rFonts w:hint="default"/>
      </w:rPr>
    </w:lvl>
  </w:abstractNum>
  <w:abstractNum w:abstractNumId="40" w15:restartNumberingAfterBreak="0">
    <w:nsid w:val="127A09B7"/>
    <w:multiLevelType w:val="hybridMultilevel"/>
    <w:tmpl w:val="A434F7F6"/>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40F4904"/>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42" w15:restartNumberingAfterBreak="0">
    <w:nsid w:val="144E3567"/>
    <w:multiLevelType w:val="hybridMultilevel"/>
    <w:tmpl w:val="EE3E5778"/>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1D39C4"/>
    <w:multiLevelType w:val="hybridMultilevel"/>
    <w:tmpl w:val="88E2DFAA"/>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8367D17"/>
    <w:multiLevelType w:val="hybridMultilevel"/>
    <w:tmpl w:val="26F25956"/>
    <w:styleLink w:val="Style423"/>
    <w:lvl w:ilvl="0" w:tplc="99168D52">
      <w:start w:val="1"/>
      <w:numFmt w:val="decimal"/>
      <w:lvlText w:val="%1."/>
      <w:lvlJc w:val="left"/>
      <w:pPr>
        <w:ind w:left="735" w:hanging="37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18594001"/>
    <w:multiLevelType w:val="hybridMultilevel"/>
    <w:tmpl w:val="3A1CD0FC"/>
    <w:styleLink w:val="StyleBulletedVnArialNotBoldItalicLeft076cmHanging11"/>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9120D7A"/>
    <w:multiLevelType w:val="multilevel"/>
    <w:tmpl w:val="23B43590"/>
    <w:styleLink w:val="Style133"/>
    <w:lvl w:ilvl="0">
      <w:start w:val="1"/>
      <w:numFmt w:val="decimal"/>
      <w:lvlText w:val="%1."/>
      <w:lvlJc w:val="left"/>
      <w:pPr>
        <w:ind w:left="435" w:hanging="360"/>
      </w:pPr>
    </w:lvl>
    <w:lvl w:ilvl="1">
      <w:start w:val="1"/>
      <w:numFmt w:val="decimal"/>
      <w:isLgl/>
      <w:lvlText w:val="%1.%2."/>
      <w:lvlJc w:val="left"/>
      <w:pPr>
        <w:ind w:left="795" w:hanging="720"/>
      </w:pPr>
    </w:lvl>
    <w:lvl w:ilvl="2">
      <w:start w:val="1"/>
      <w:numFmt w:val="decimal"/>
      <w:isLgl/>
      <w:lvlText w:val="%1.%2.%3."/>
      <w:lvlJc w:val="left"/>
      <w:pPr>
        <w:ind w:left="795" w:hanging="720"/>
      </w:pPr>
    </w:lvl>
    <w:lvl w:ilvl="3">
      <w:start w:val="1"/>
      <w:numFmt w:val="decimal"/>
      <w:isLgl/>
      <w:lvlText w:val="%1.%2.%3.%4."/>
      <w:lvlJc w:val="left"/>
      <w:pPr>
        <w:ind w:left="1155" w:hanging="1080"/>
      </w:pPr>
    </w:lvl>
    <w:lvl w:ilvl="4">
      <w:start w:val="1"/>
      <w:numFmt w:val="decimal"/>
      <w:isLgl/>
      <w:lvlText w:val="%1.%2.%3.%4.%5."/>
      <w:lvlJc w:val="left"/>
      <w:pPr>
        <w:ind w:left="1155" w:hanging="1080"/>
      </w:pPr>
    </w:lvl>
    <w:lvl w:ilvl="5">
      <w:start w:val="1"/>
      <w:numFmt w:val="decimal"/>
      <w:isLgl/>
      <w:lvlText w:val="%1.%2.%3.%4.%5.%6."/>
      <w:lvlJc w:val="left"/>
      <w:pPr>
        <w:ind w:left="1515" w:hanging="1440"/>
      </w:pPr>
    </w:lvl>
    <w:lvl w:ilvl="6">
      <w:start w:val="1"/>
      <w:numFmt w:val="decimal"/>
      <w:isLgl/>
      <w:lvlText w:val="%1.%2.%3.%4.%5.%6.%7."/>
      <w:lvlJc w:val="left"/>
      <w:pPr>
        <w:ind w:left="1875" w:hanging="1800"/>
      </w:pPr>
    </w:lvl>
    <w:lvl w:ilvl="7">
      <w:start w:val="1"/>
      <w:numFmt w:val="decimal"/>
      <w:isLgl/>
      <w:lvlText w:val="%1.%2.%3.%4.%5.%6.%7.%8."/>
      <w:lvlJc w:val="left"/>
      <w:pPr>
        <w:ind w:left="1875" w:hanging="1800"/>
      </w:pPr>
    </w:lvl>
    <w:lvl w:ilvl="8">
      <w:start w:val="1"/>
      <w:numFmt w:val="decimal"/>
      <w:isLgl/>
      <w:lvlText w:val="%1.%2.%3.%4.%5.%6.%7.%8.%9."/>
      <w:lvlJc w:val="left"/>
      <w:pPr>
        <w:ind w:left="2235" w:hanging="2160"/>
      </w:pPr>
    </w:lvl>
  </w:abstractNum>
  <w:abstractNum w:abstractNumId="47" w15:restartNumberingAfterBreak="0">
    <w:nsid w:val="193A08FF"/>
    <w:multiLevelType w:val="hybridMultilevel"/>
    <w:tmpl w:val="3710EDBA"/>
    <w:lvl w:ilvl="0" w:tplc="7D18A81A">
      <w:start w:val="1"/>
      <w:numFmt w:val="bullet"/>
      <w:lvlText w:val=""/>
      <w:lvlJc w:val="left"/>
      <w:pPr>
        <w:tabs>
          <w:tab w:val="num" w:pos="720"/>
        </w:tabs>
        <w:ind w:left="720" w:hanging="380"/>
      </w:pPr>
      <w:rPr>
        <w:rFonts w:ascii="Symbol" w:hAnsi="Symbol" w:hint="default"/>
        <w:i w:val="0"/>
      </w:rPr>
    </w:lvl>
    <w:lvl w:ilvl="1" w:tplc="A7F607C6">
      <w:start w:val="3"/>
      <w:numFmt w:val="bullet"/>
      <w:lvlText w:val="-"/>
      <w:lvlJc w:val="left"/>
      <w:pPr>
        <w:tabs>
          <w:tab w:val="num" w:pos="1440"/>
        </w:tabs>
        <w:ind w:left="1440" w:hanging="360"/>
      </w:pPr>
      <w:rPr>
        <w:rFonts w:ascii="Times New Roman" w:eastAsia="Times New Roman" w:hAnsi="Times New Roman" w:cs="Times New Roman" w:hint="default"/>
        <w:i/>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B716749"/>
    <w:multiLevelType w:val="hybridMultilevel"/>
    <w:tmpl w:val="484872F2"/>
    <w:lvl w:ilvl="0" w:tplc="0409000F">
      <w:start w:val="1"/>
      <w:numFmt w:val="bullet"/>
      <w:pStyle w:val="boxsmallheadingitalic"/>
      <w:lvlText w:val=""/>
      <w:lvlJc w:val="left"/>
      <w:pPr>
        <w:tabs>
          <w:tab w:val="num" w:pos="21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BA0769B"/>
    <w:multiLevelType w:val="hybridMultilevel"/>
    <w:tmpl w:val="F2EA8496"/>
    <w:lvl w:ilvl="0" w:tplc="5DBC70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A53AFE"/>
    <w:multiLevelType w:val="multilevel"/>
    <w:tmpl w:val="2B2EF3CE"/>
    <w:styleLink w:val="StyleBulletedSymbolsymbolNotBoldLeft038cmHanging3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1BBD4D06"/>
    <w:multiLevelType w:val="hybridMultilevel"/>
    <w:tmpl w:val="883AC32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1C7D2284"/>
    <w:multiLevelType w:val="hybridMultilevel"/>
    <w:tmpl w:val="DFD6932A"/>
    <w:styleLink w:val="StyleBulletedSymbolsymbolNotBoldLeft038cmHanging1"/>
    <w:lvl w:ilvl="0" w:tplc="A7F607C6">
      <w:start w:val="3"/>
      <w:numFmt w:val="bullet"/>
      <w:lvlText w:val="-"/>
      <w:lvlJc w:val="left"/>
      <w:pPr>
        <w:tabs>
          <w:tab w:val="num" w:pos="1350"/>
        </w:tabs>
        <w:ind w:left="1350" w:hanging="360"/>
      </w:pPr>
      <w:rPr>
        <w:rFonts w:ascii="Times New Roman" w:eastAsia="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CDB2563"/>
    <w:multiLevelType w:val="multilevel"/>
    <w:tmpl w:val="95CAD0BC"/>
    <w:styleLink w:val="Style333"/>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54" w15:restartNumberingAfterBreak="0">
    <w:nsid w:val="1CEA7554"/>
    <w:multiLevelType w:val="hybridMultilevel"/>
    <w:tmpl w:val="68608506"/>
    <w:lvl w:ilvl="0" w:tplc="33C20D72">
      <w:start w:val="1"/>
      <w:numFmt w:val="bullet"/>
      <w:lvlText w:val="-"/>
      <w:lvlJc w:val="left"/>
      <w:pPr>
        <w:tabs>
          <w:tab w:val="num" w:pos="630"/>
        </w:tabs>
        <w:ind w:left="630" w:hanging="360"/>
      </w:pPr>
      <w:rPr>
        <w:rFonts w:ascii="Vrinda" w:hAnsi="Vrinda" w:hint="default"/>
      </w:rPr>
    </w:lvl>
    <w:lvl w:ilvl="1" w:tplc="04090003">
      <w:start w:val="1"/>
      <w:numFmt w:val="bullet"/>
      <w:pStyle w:val="noidungvatlieuyeucau"/>
      <w:lvlText w:val=""/>
      <w:lvlJc w:val="left"/>
      <w:pPr>
        <w:tabs>
          <w:tab w:val="num" w:pos="1350"/>
        </w:tabs>
        <w:ind w:left="1350" w:hanging="360"/>
      </w:pPr>
      <w:rPr>
        <w:rFonts w:ascii="Symbol" w:hAnsi="Symbol" w:hint="default"/>
      </w:rPr>
    </w:lvl>
    <w:lvl w:ilvl="2" w:tplc="04090005" w:tentative="1">
      <w:start w:val="1"/>
      <w:numFmt w:val="lowerRoman"/>
      <w:lvlText w:val="%3."/>
      <w:lvlJc w:val="right"/>
      <w:pPr>
        <w:ind w:left="2070" w:hanging="180"/>
      </w:pPr>
    </w:lvl>
    <w:lvl w:ilvl="3" w:tplc="04090001" w:tentative="1">
      <w:start w:val="1"/>
      <w:numFmt w:val="decimal"/>
      <w:lvlText w:val="%4."/>
      <w:lvlJc w:val="left"/>
      <w:pPr>
        <w:ind w:left="2790" w:hanging="360"/>
      </w:pPr>
    </w:lvl>
    <w:lvl w:ilvl="4" w:tplc="04090003" w:tentative="1">
      <w:start w:val="1"/>
      <w:numFmt w:val="lowerLetter"/>
      <w:lvlText w:val="%5."/>
      <w:lvlJc w:val="left"/>
      <w:pPr>
        <w:ind w:left="3510" w:hanging="360"/>
      </w:pPr>
    </w:lvl>
    <w:lvl w:ilvl="5" w:tplc="04090005" w:tentative="1">
      <w:start w:val="1"/>
      <w:numFmt w:val="lowerRoman"/>
      <w:lvlText w:val="%6."/>
      <w:lvlJc w:val="right"/>
      <w:pPr>
        <w:ind w:left="4230" w:hanging="180"/>
      </w:pPr>
    </w:lvl>
    <w:lvl w:ilvl="6" w:tplc="04090001" w:tentative="1">
      <w:start w:val="1"/>
      <w:numFmt w:val="decimal"/>
      <w:lvlText w:val="%7."/>
      <w:lvlJc w:val="left"/>
      <w:pPr>
        <w:ind w:left="4950" w:hanging="360"/>
      </w:pPr>
    </w:lvl>
    <w:lvl w:ilvl="7" w:tplc="04090003" w:tentative="1">
      <w:start w:val="1"/>
      <w:numFmt w:val="lowerLetter"/>
      <w:lvlText w:val="%8."/>
      <w:lvlJc w:val="left"/>
      <w:pPr>
        <w:ind w:left="5670" w:hanging="360"/>
      </w:pPr>
    </w:lvl>
    <w:lvl w:ilvl="8" w:tplc="04090005" w:tentative="1">
      <w:start w:val="1"/>
      <w:numFmt w:val="lowerRoman"/>
      <w:lvlText w:val="%9."/>
      <w:lvlJc w:val="right"/>
      <w:pPr>
        <w:ind w:left="6390" w:hanging="180"/>
      </w:pPr>
    </w:lvl>
  </w:abstractNum>
  <w:abstractNum w:abstractNumId="55" w15:restartNumberingAfterBreak="0">
    <w:nsid w:val="1D7E23A5"/>
    <w:multiLevelType w:val="hybridMultilevel"/>
    <w:tmpl w:val="50566A50"/>
    <w:lvl w:ilvl="0" w:tplc="5DBC70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DD10314"/>
    <w:multiLevelType w:val="multilevel"/>
    <w:tmpl w:val="D3CCEBAE"/>
    <w:styleLink w:val="Style33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15:restartNumberingAfterBreak="0">
    <w:nsid w:val="1F5126C4"/>
    <w:multiLevelType w:val="multilevel"/>
    <w:tmpl w:val="3572CBE8"/>
    <w:lvl w:ilvl="0">
      <w:start w:val="1"/>
      <w:numFmt w:val="decimal"/>
      <w:pStyle w:val="HeadingE"/>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1FA40D77"/>
    <w:multiLevelType w:val="hybridMultilevel"/>
    <w:tmpl w:val="5C4A1EBC"/>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00E661B"/>
    <w:multiLevelType w:val="multilevel"/>
    <w:tmpl w:val="33A0CB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23B6189"/>
    <w:multiLevelType w:val="hybridMultilevel"/>
    <w:tmpl w:val="82D827E8"/>
    <w:lvl w:ilvl="0" w:tplc="A7F607C6">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56B4651"/>
    <w:multiLevelType w:val="singleLevel"/>
    <w:tmpl w:val="2E4678CE"/>
    <w:lvl w:ilvl="0">
      <w:start w:val="1"/>
      <w:numFmt w:val="bullet"/>
      <w:pStyle w:val="Numberlist"/>
      <w:lvlText w:val=""/>
      <w:lvlJc w:val="left"/>
      <w:pPr>
        <w:tabs>
          <w:tab w:val="num" w:pos="360"/>
        </w:tabs>
        <w:ind w:left="360" w:hanging="360"/>
      </w:pPr>
      <w:rPr>
        <w:rFonts w:ascii="Symbol" w:hAnsi="Symbol" w:hint="default"/>
      </w:rPr>
    </w:lvl>
  </w:abstractNum>
  <w:abstractNum w:abstractNumId="62" w15:restartNumberingAfterBreak="0">
    <w:nsid w:val="25915EF9"/>
    <w:multiLevelType w:val="multilevel"/>
    <w:tmpl w:val="5530A384"/>
    <w:lvl w:ilvl="0">
      <w:start w:val="10"/>
      <w:numFmt w:val="bullet"/>
      <w:lvlText w:val="-"/>
      <w:lvlJc w:val="left"/>
      <w:pPr>
        <w:tabs>
          <w:tab w:val="num" w:pos="568"/>
        </w:tabs>
        <w:ind w:left="568" w:hanging="360"/>
      </w:pPr>
      <w:rPr>
        <w:rFonts w:ascii="Times New Roman" w:eastAsia="Times New Roman" w:hAnsi="Times New Roman" w:cs="Times New Roman" w:hint="default"/>
      </w:rPr>
    </w:lvl>
    <w:lvl w:ilvl="1">
      <w:start w:val="1"/>
      <w:numFmt w:val="decimal"/>
      <w:lvlText w:val="%2."/>
      <w:lvlJc w:val="left"/>
      <w:pPr>
        <w:tabs>
          <w:tab w:val="num" w:pos="1556"/>
        </w:tabs>
        <w:ind w:left="1556" w:hanging="360"/>
      </w:pPr>
      <w:rPr>
        <w:rFonts w:hint="default"/>
      </w:rPr>
    </w:lvl>
    <w:lvl w:ilvl="2" w:tentative="1">
      <w:start w:val="1"/>
      <w:numFmt w:val="bullet"/>
      <w:lvlText w:val=""/>
      <w:lvlJc w:val="left"/>
      <w:pPr>
        <w:tabs>
          <w:tab w:val="num" w:pos="2276"/>
        </w:tabs>
        <w:ind w:left="2276" w:hanging="360"/>
      </w:pPr>
      <w:rPr>
        <w:rFonts w:ascii="Wingdings" w:hAnsi="Wingdings" w:hint="default"/>
      </w:rPr>
    </w:lvl>
    <w:lvl w:ilvl="3" w:tentative="1">
      <w:start w:val="1"/>
      <w:numFmt w:val="bullet"/>
      <w:lvlText w:val=""/>
      <w:lvlJc w:val="left"/>
      <w:pPr>
        <w:tabs>
          <w:tab w:val="num" w:pos="2996"/>
        </w:tabs>
        <w:ind w:left="2996" w:hanging="360"/>
      </w:pPr>
      <w:rPr>
        <w:rFonts w:ascii="Symbol" w:hAnsi="Symbol" w:hint="default"/>
      </w:rPr>
    </w:lvl>
    <w:lvl w:ilvl="4" w:tentative="1">
      <w:start w:val="1"/>
      <w:numFmt w:val="bullet"/>
      <w:lvlText w:val="o"/>
      <w:lvlJc w:val="left"/>
      <w:pPr>
        <w:tabs>
          <w:tab w:val="num" w:pos="3716"/>
        </w:tabs>
        <w:ind w:left="3716" w:hanging="360"/>
      </w:pPr>
      <w:rPr>
        <w:rFonts w:ascii="Courier New" w:hAnsi="Courier New" w:hint="default"/>
      </w:rPr>
    </w:lvl>
    <w:lvl w:ilvl="5" w:tentative="1">
      <w:start w:val="1"/>
      <w:numFmt w:val="bullet"/>
      <w:lvlText w:val=""/>
      <w:lvlJc w:val="left"/>
      <w:pPr>
        <w:tabs>
          <w:tab w:val="num" w:pos="4436"/>
        </w:tabs>
        <w:ind w:left="4436" w:hanging="360"/>
      </w:pPr>
      <w:rPr>
        <w:rFonts w:ascii="Wingdings" w:hAnsi="Wingdings" w:hint="default"/>
      </w:rPr>
    </w:lvl>
    <w:lvl w:ilvl="6" w:tentative="1">
      <w:start w:val="1"/>
      <w:numFmt w:val="bullet"/>
      <w:lvlText w:val=""/>
      <w:lvlJc w:val="left"/>
      <w:pPr>
        <w:tabs>
          <w:tab w:val="num" w:pos="5156"/>
        </w:tabs>
        <w:ind w:left="5156" w:hanging="360"/>
      </w:pPr>
      <w:rPr>
        <w:rFonts w:ascii="Symbol" w:hAnsi="Symbol" w:hint="default"/>
      </w:rPr>
    </w:lvl>
    <w:lvl w:ilvl="7" w:tentative="1">
      <w:start w:val="1"/>
      <w:numFmt w:val="bullet"/>
      <w:lvlText w:val="o"/>
      <w:lvlJc w:val="left"/>
      <w:pPr>
        <w:tabs>
          <w:tab w:val="num" w:pos="5876"/>
        </w:tabs>
        <w:ind w:left="5876" w:hanging="360"/>
      </w:pPr>
      <w:rPr>
        <w:rFonts w:ascii="Courier New" w:hAnsi="Courier New" w:hint="default"/>
      </w:rPr>
    </w:lvl>
    <w:lvl w:ilvl="8" w:tentative="1">
      <w:start w:val="1"/>
      <w:numFmt w:val="bullet"/>
      <w:lvlText w:val=""/>
      <w:lvlJc w:val="left"/>
      <w:pPr>
        <w:tabs>
          <w:tab w:val="num" w:pos="6596"/>
        </w:tabs>
        <w:ind w:left="6596" w:hanging="360"/>
      </w:pPr>
      <w:rPr>
        <w:rFonts w:ascii="Wingdings" w:hAnsi="Wingdings" w:hint="default"/>
      </w:rPr>
    </w:lvl>
  </w:abstractNum>
  <w:abstractNum w:abstractNumId="63" w15:restartNumberingAfterBreak="0">
    <w:nsid w:val="25D1053A"/>
    <w:multiLevelType w:val="singleLevel"/>
    <w:tmpl w:val="2038677C"/>
    <w:lvl w:ilvl="0">
      <w:start w:val="1"/>
      <w:numFmt w:val="bullet"/>
      <w:pStyle w:val="StyleboxtextarialArialNarrow8ptCenteredBefore2pt1"/>
      <w:lvlText w:val=""/>
      <w:lvlJc w:val="left"/>
      <w:pPr>
        <w:tabs>
          <w:tab w:val="num" w:pos="360"/>
        </w:tabs>
        <w:ind w:left="360" w:hanging="360"/>
      </w:pPr>
      <w:rPr>
        <w:rFonts w:ascii="Wingdings" w:hAnsi="Wingdings" w:hint="default"/>
      </w:rPr>
    </w:lvl>
  </w:abstractNum>
  <w:abstractNum w:abstractNumId="64" w15:restartNumberingAfterBreak="0">
    <w:nsid w:val="25FA1C6C"/>
    <w:multiLevelType w:val="multilevel"/>
    <w:tmpl w:val="A16ACB70"/>
    <w:styleLink w:val="Style13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65" w15:restartNumberingAfterBreak="0">
    <w:nsid w:val="262A5150"/>
    <w:multiLevelType w:val="hybridMultilevel"/>
    <w:tmpl w:val="E2E04CA6"/>
    <w:lvl w:ilvl="0" w:tplc="2F5ADC2A">
      <w:start w:val="1"/>
      <w:numFmt w:val="decimal"/>
      <w:lvlText w:val="%1."/>
      <w:lvlJc w:val="center"/>
      <w:pPr>
        <w:tabs>
          <w:tab w:val="num" w:pos="170"/>
        </w:tabs>
        <w:ind w:left="170" w:hanging="170"/>
      </w:pPr>
      <w:rPr>
        <w:b/>
      </w:rPr>
    </w:lvl>
    <w:lvl w:ilvl="1" w:tplc="7CCC1DA4">
      <w:start w:val="1"/>
      <w:numFmt w:val="bullet"/>
      <w:lvlText w:val="-"/>
      <w:lvlJc w:val="left"/>
      <w:pPr>
        <w:tabs>
          <w:tab w:val="num" w:pos="463"/>
        </w:tabs>
        <w:ind w:left="463" w:hanging="283"/>
      </w:pPr>
      <w:rPr>
        <w:rFonts w:ascii=".VnTime" w:eastAsia="Times New Roman" w:hAnsi=".VnTime" w:cs="Times New Roman" w:hint="default"/>
        <w:b w:val="0"/>
      </w:rPr>
    </w:lvl>
    <w:lvl w:ilvl="2" w:tplc="BC1288AE">
      <w:start w:val="1"/>
      <w:numFmt w:val="bullet"/>
      <w:lvlText w:val="+"/>
      <w:lvlJc w:val="left"/>
      <w:pPr>
        <w:tabs>
          <w:tab w:val="num" w:pos="1184"/>
        </w:tabs>
        <w:ind w:left="1184" w:hanging="284"/>
      </w:pPr>
      <w:rPr>
        <w:rFonts w:ascii="Times New Roman" w:hAnsi="Times New Roman" w:cs="Times New Roman" w:hint="default"/>
        <w:b/>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28074717"/>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7" w15:restartNumberingAfterBreak="0">
    <w:nsid w:val="28DF3CFB"/>
    <w:multiLevelType w:val="hybridMultilevel"/>
    <w:tmpl w:val="C2C44C58"/>
    <w:lvl w:ilvl="0" w:tplc="5DE48796">
      <w:start w:val="1"/>
      <w:numFmt w:val="bullet"/>
      <w:lvlText w:val=""/>
      <w:lvlJc w:val="left"/>
      <w:pPr>
        <w:tabs>
          <w:tab w:val="num" w:pos="1350"/>
        </w:tabs>
        <w:ind w:left="1350" w:hanging="360"/>
      </w:pPr>
      <w:rPr>
        <w:rFonts w:ascii="Symbol" w:hAnsi="Symbol" w:hint="default"/>
        <w:i w:val="0"/>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8E63116"/>
    <w:multiLevelType w:val="hybridMultilevel"/>
    <w:tmpl w:val="AB8802A6"/>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29A37C38"/>
    <w:multiLevelType w:val="hybridMultilevel"/>
    <w:tmpl w:val="95F8BC04"/>
    <w:styleLink w:val="StyleBulletedSymbolsymbolNotBoldLeft038cmHanging3"/>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B692E54"/>
    <w:multiLevelType w:val="multilevel"/>
    <w:tmpl w:val="6602EF9C"/>
    <w:lvl w:ilvl="0">
      <w:start w:val="2"/>
      <w:numFmt w:val="decimal"/>
      <w:suff w:val="space"/>
      <w:lvlText w:val="%1."/>
      <w:lvlJc w:val="left"/>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1" w15:restartNumberingAfterBreak="0">
    <w:nsid w:val="2BAD3601"/>
    <w:multiLevelType w:val="multilevel"/>
    <w:tmpl w:val="F8069CFC"/>
    <w:styleLink w:val="Style41"/>
    <w:lvl w:ilvl="0">
      <w:start w:val="1"/>
      <w:numFmt w:val="decimal"/>
      <w:lvlText w:val="%1."/>
      <w:lvlJc w:val="left"/>
      <w:pPr>
        <w:ind w:left="1000" w:hanging="360"/>
      </w:pPr>
      <w:rPr>
        <w:rFonts w:hint="default"/>
      </w:rPr>
    </w:lvl>
    <w:lvl w:ilvl="1">
      <w:start w:val="1"/>
      <w:numFmt w:val="decimal"/>
      <w:isLgl/>
      <w:lvlText w:val="%1.%2."/>
      <w:lvlJc w:val="left"/>
      <w:pPr>
        <w:ind w:left="1360" w:hanging="720"/>
      </w:pPr>
      <w:rPr>
        <w:rFonts w:hint="default"/>
      </w:rPr>
    </w:lvl>
    <w:lvl w:ilvl="2">
      <w:start w:val="1"/>
      <w:numFmt w:val="decimal"/>
      <w:isLgl/>
      <w:lvlText w:val="%1.%2.%3."/>
      <w:lvlJc w:val="left"/>
      <w:pPr>
        <w:ind w:left="1360" w:hanging="720"/>
      </w:pPr>
      <w:rPr>
        <w:rFonts w:hint="default"/>
      </w:rPr>
    </w:lvl>
    <w:lvl w:ilvl="3">
      <w:start w:val="1"/>
      <w:numFmt w:val="decimal"/>
      <w:isLgl/>
      <w:lvlText w:val="%1.%2.%3.%4."/>
      <w:lvlJc w:val="left"/>
      <w:pPr>
        <w:ind w:left="1720" w:hanging="1080"/>
      </w:pPr>
      <w:rPr>
        <w:rFonts w:hint="default"/>
      </w:rPr>
    </w:lvl>
    <w:lvl w:ilvl="4">
      <w:start w:val="1"/>
      <w:numFmt w:val="decimal"/>
      <w:isLgl/>
      <w:lvlText w:val="%1.%2.%3.%4.%5."/>
      <w:lvlJc w:val="left"/>
      <w:pPr>
        <w:ind w:left="1720" w:hanging="1080"/>
      </w:pPr>
      <w:rPr>
        <w:rFonts w:hint="default"/>
      </w:rPr>
    </w:lvl>
    <w:lvl w:ilvl="5">
      <w:start w:val="1"/>
      <w:numFmt w:val="decimal"/>
      <w:isLgl/>
      <w:lvlText w:val="%1.%2.%3.%4.%5.%6."/>
      <w:lvlJc w:val="left"/>
      <w:pPr>
        <w:ind w:left="2080" w:hanging="1440"/>
      </w:pPr>
      <w:rPr>
        <w:rFonts w:hint="default"/>
      </w:rPr>
    </w:lvl>
    <w:lvl w:ilvl="6">
      <w:start w:val="1"/>
      <w:numFmt w:val="decimal"/>
      <w:isLgl/>
      <w:lvlText w:val="%1.%2.%3.%4.%5.%6.%7."/>
      <w:lvlJc w:val="left"/>
      <w:pPr>
        <w:ind w:left="2440" w:hanging="1800"/>
      </w:pPr>
      <w:rPr>
        <w:rFonts w:hint="default"/>
      </w:rPr>
    </w:lvl>
    <w:lvl w:ilvl="7">
      <w:start w:val="1"/>
      <w:numFmt w:val="decimal"/>
      <w:isLgl/>
      <w:lvlText w:val="%1.%2.%3.%4.%5.%6.%7.%8."/>
      <w:lvlJc w:val="left"/>
      <w:pPr>
        <w:ind w:left="2440" w:hanging="1800"/>
      </w:pPr>
      <w:rPr>
        <w:rFonts w:hint="default"/>
      </w:rPr>
    </w:lvl>
    <w:lvl w:ilvl="8">
      <w:start w:val="1"/>
      <w:numFmt w:val="decimal"/>
      <w:isLgl/>
      <w:lvlText w:val="%1.%2.%3.%4.%5.%6.%7.%8.%9."/>
      <w:lvlJc w:val="left"/>
      <w:pPr>
        <w:ind w:left="2800" w:hanging="2160"/>
      </w:pPr>
      <w:rPr>
        <w:rFonts w:hint="default"/>
      </w:rPr>
    </w:lvl>
  </w:abstractNum>
  <w:abstractNum w:abstractNumId="72" w15:restartNumberingAfterBreak="0">
    <w:nsid w:val="2BE10429"/>
    <w:multiLevelType w:val="hybridMultilevel"/>
    <w:tmpl w:val="420EA038"/>
    <w:lvl w:ilvl="0" w:tplc="04090001">
      <w:start w:val="1"/>
      <w:numFmt w:val="bullet"/>
      <w:pStyle w:val="ListNumber4"/>
      <w:lvlText w:val=""/>
      <w:lvlJc w:val="left"/>
      <w:pPr>
        <w:tabs>
          <w:tab w:val="num" w:pos="1080"/>
        </w:tabs>
        <w:ind w:left="1080" w:hanging="360"/>
      </w:pPr>
      <w:rPr>
        <w:rFonts w:ascii="Symbol" w:hAnsi="Symbol" w:hint="default"/>
      </w:rPr>
    </w:lvl>
    <w:lvl w:ilvl="1" w:tplc="04090001"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BF05046"/>
    <w:multiLevelType w:val="multilevel"/>
    <w:tmpl w:val="99B2B5A2"/>
    <w:styleLink w:val="Style332"/>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4" w15:restartNumberingAfterBreak="0">
    <w:nsid w:val="2D930DAD"/>
    <w:multiLevelType w:val="multilevel"/>
    <w:tmpl w:val="2D930DAD"/>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75" w15:restartNumberingAfterBreak="0">
    <w:nsid w:val="2DE13D58"/>
    <w:multiLevelType w:val="multilevel"/>
    <w:tmpl w:val="A4B8CCC6"/>
    <w:styleLink w:val="Style13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6" w15:restartNumberingAfterBreak="0">
    <w:nsid w:val="2DF41E81"/>
    <w:multiLevelType w:val="hybridMultilevel"/>
    <w:tmpl w:val="510A47A0"/>
    <w:lvl w:ilvl="0" w:tplc="33C20D72">
      <w:start w:val="1"/>
      <w:numFmt w:val="bullet"/>
      <w:pStyle w:val="dinhdang"/>
      <w:lvlText w:val=""/>
      <w:lvlJc w:val="left"/>
      <w:pPr>
        <w:tabs>
          <w:tab w:val="num" w:pos="890"/>
        </w:tabs>
        <w:ind w:left="890" w:hanging="360"/>
      </w:pPr>
      <w:rPr>
        <w:rFonts w:ascii="Wingdings" w:hAnsi="Wingdings" w:hint="default"/>
      </w:rPr>
    </w:lvl>
    <w:lvl w:ilvl="1" w:tplc="042A0003" w:tentative="1">
      <w:start w:val="1"/>
      <w:numFmt w:val="bullet"/>
      <w:lvlText w:val="o"/>
      <w:lvlJc w:val="left"/>
      <w:pPr>
        <w:tabs>
          <w:tab w:val="num" w:pos="1610"/>
        </w:tabs>
        <w:ind w:left="1610" w:hanging="360"/>
      </w:pPr>
      <w:rPr>
        <w:rFonts w:ascii="Courier New" w:hAnsi="Courier New" w:cs="Courier New" w:hint="default"/>
      </w:rPr>
    </w:lvl>
    <w:lvl w:ilvl="2" w:tplc="042A0005" w:tentative="1">
      <w:start w:val="1"/>
      <w:numFmt w:val="bullet"/>
      <w:lvlText w:val=""/>
      <w:lvlJc w:val="left"/>
      <w:pPr>
        <w:tabs>
          <w:tab w:val="num" w:pos="2330"/>
        </w:tabs>
        <w:ind w:left="2330" w:hanging="360"/>
      </w:pPr>
      <w:rPr>
        <w:rFonts w:ascii="Wingdings" w:hAnsi="Wingdings" w:hint="default"/>
      </w:rPr>
    </w:lvl>
    <w:lvl w:ilvl="3" w:tplc="042A0001" w:tentative="1">
      <w:start w:val="1"/>
      <w:numFmt w:val="bullet"/>
      <w:lvlText w:val=""/>
      <w:lvlJc w:val="left"/>
      <w:pPr>
        <w:tabs>
          <w:tab w:val="num" w:pos="3050"/>
        </w:tabs>
        <w:ind w:left="3050" w:hanging="360"/>
      </w:pPr>
      <w:rPr>
        <w:rFonts w:ascii="Symbol" w:hAnsi="Symbol" w:hint="default"/>
      </w:rPr>
    </w:lvl>
    <w:lvl w:ilvl="4" w:tplc="042A0003" w:tentative="1">
      <w:start w:val="1"/>
      <w:numFmt w:val="bullet"/>
      <w:lvlText w:val="o"/>
      <w:lvlJc w:val="left"/>
      <w:pPr>
        <w:tabs>
          <w:tab w:val="num" w:pos="3770"/>
        </w:tabs>
        <w:ind w:left="3770" w:hanging="360"/>
      </w:pPr>
      <w:rPr>
        <w:rFonts w:ascii="Courier New" w:hAnsi="Courier New" w:cs="Courier New" w:hint="default"/>
      </w:rPr>
    </w:lvl>
    <w:lvl w:ilvl="5" w:tplc="042A0005" w:tentative="1">
      <w:start w:val="1"/>
      <w:numFmt w:val="bullet"/>
      <w:lvlText w:val=""/>
      <w:lvlJc w:val="left"/>
      <w:pPr>
        <w:tabs>
          <w:tab w:val="num" w:pos="4490"/>
        </w:tabs>
        <w:ind w:left="4490" w:hanging="360"/>
      </w:pPr>
      <w:rPr>
        <w:rFonts w:ascii="Wingdings" w:hAnsi="Wingdings" w:hint="default"/>
      </w:rPr>
    </w:lvl>
    <w:lvl w:ilvl="6" w:tplc="042A0001" w:tentative="1">
      <w:start w:val="1"/>
      <w:numFmt w:val="bullet"/>
      <w:lvlText w:val=""/>
      <w:lvlJc w:val="left"/>
      <w:pPr>
        <w:tabs>
          <w:tab w:val="num" w:pos="5210"/>
        </w:tabs>
        <w:ind w:left="5210" w:hanging="360"/>
      </w:pPr>
      <w:rPr>
        <w:rFonts w:ascii="Symbol" w:hAnsi="Symbol" w:hint="default"/>
      </w:rPr>
    </w:lvl>
    <w:lvl w:ilvl="7" w:tplc="042A0003" w:tentative="1">
      <w:start w:val="1"/>
      <w:numFmt w:val="bullet"/>
      <w:lvlText w:val="o"/>
      <w:lvlJc w:val="left"/>
      <w:pPr>
        <w:tabs>
          <w:tab w:val="num" w:pos="5930"/>
        </w:tabs>
        <w:ind w:left="5930" w:hanging="360"/>
      </w:pPr>
      <w:rPr>
        <w:rFonts w:ascii="Courier New" w:hAnsi="Courier New" w:cs="Courier New" w:hint="default"/>
      </w:rPr>
    </w:lvl>
    <w:lvl w:ilvl="8" w:tplc="042A0005" w:tentative="1">
      <w:start w:val="1"/>
      <w:numFmt w:val="bullet"/>
      <w:lvlText w:val=""/>
      <w:lvlJc w:val="left"/>
      <w:pPr>
        <w:tabs>
          <w:tab w:val="num" w:pos="6650"/>
        </w:tabs>
        <w:ind w:left="6650" w:hanging="360"/>
      </w:pPr>
      <w:rPr>
        <w:rFonts w:ascii="Wingdings" w:hAnsi="Wingdings" w:hint="default"/>
      </w:rPr>
    </w:lvl>
  </w:abstractNum>
  <w:abstractNum w:abstractNumId="77" w15:restartNumberingAfterBreak="0">
    <w:nsid w:val="2EEB3854"/>
    <w:multiLevelType w:val="hybridMultilevel"/>
    <w:tmpl w:val="452E8C1E"/>
    <w:lvl w:ilvl="0" w:tplc="B894AB98">
      <w:start w:val="1"/>
      <w:numFmt w:val="bullet"/>
      <w:pStyle w:val="boxcol1"/>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8" w15:restartNumberingAfterBreak="0">
    <w:nsid w:val="2F0C1450"/>
    <w:multiLevelType w:val="hybridMultilevel"/>
    <w:tmpl w:val="CD303258"/>
    <w:lvl w:ilvl="0" w:tplc="33C20D72">
      <w:start w:val="1"/>
      <w:numFmt w:val="bullet"/>
      <w:lvlText w:val=""/>
      <w:lvlJc w:val="left"/>
      <w:pPr>
        <w:ind w:left="1366" w:hanging="360"/>
      </w:pPr>
      <w:rPr>
        <w:rFonts w:ascii="Symbol" w:hAnsi="Symbol" w:hint="default"/>
      </w:rPr>
    </w:lvl>
    <w:lvl w:ilvl="1" w:tplc="FD9C0A48"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79" w15:restartNumberingAfterBreak="0">
    <w:nsid w:val="2F2970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0" w15:restartNumberingAfterBreak="0">
    <w:nsid w:val="300310FB"/>
    <w:multiLevelType w:val="hybridMultilevel"/>
    <w:tmpl w:val="1952D04C"/>
    <w:styleLink w:val="Style132"/>
    <w:lvl w:ilvl="0" w:tplc="AA9A823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30A858A4"/>
    <w:multiLevelType w:val="multilevel"/>
    <w:tmpl w:val="56543470"/>
    <w:styleLink w:val="StyleBulletedVnArialNotBoldItalicLeft076cmHanging0"/>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1302B91"/>
    <w:multiLevelType w:val="hybridMultilevel"/>
    <w:tmpl w:val="2CD405C2"/>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2291861"/>
    <w:multiLevelType w:val="hybridMultilevel"/>
    <w:tmpl w:val="09B834C8"/>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854B75"/>
    <w:multiLevelType w:val="hybridMultilevel"/>
    <w:tmpl w:val="2D00A716"/>
    <w:styleLink w:val="StyleBulletedSymbolsymbolNotBoldLeft038cmHanging12"/>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32A76B0B"/>
    <w:multiLevelType w:val="multilevel"/>
    <w:tmpl w:val="32A76B0B"/>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3226118"/>
    <w:multiLevelType w:val="hybridMultilevel"/>
    <w:tmpl w:val="23E0C284"/>
    <w:lvl w:ilvl="0" w:tplc="33C20D72">
      <w:start w:val="1"/>
      <w:numFmt w:val="bullet"/>
      <w:pStyle w:val="IncorrectAnswer"/>
      <w:lvlText w:val=""/>
      <w:lvlJc w:val="left"/>
      <w:pPr>
        <w:tabs>
          <w:tab w:val="num" w:pos="964"/>
        </w:tabs>
        <w:ind w:left="964" w:hanging="284"/>
      </w:pPr>
      <w:rPr>
        <w:rFonts w:ascii="Wingdings" w:hAnsi="Wingdings" w:hint="default"/>
        <w:color w:val="008000"/>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87" w15:restartNumberingAfterBreak="0">
    <w:nsid w:val="34025ECE"/>
    <w:multiLevelType w:val="hybridMultilevel"/>
    <w:tmpl w:val="99B09F68"/>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4932F60"/>
    <w:multiLevelType w:val="hybridMultilevel"/>
    <w:tmpl w:val="C868B030"/>
    <w:lvl w:ilvl="0" w:tplc="85CA1A70">
      <w:numFmt w:val="bullet"/>
      <w:lvlText w:val="-"/>
      <w:lvlJc w:val="left"/>
      <w:pPr>
        <w:ind w:left="900" w:hanging="360"/>
      </w:pPr>
      <w:rPr>
        <w:rFonts w:ascii=".VnArial" w:eastAsia="Times New Roman" w:hAnsi=".VnAria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9" w15:restartNumberingAfterBreak="0">
    <w:nsid w:val="3AAB6E95"/>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0" w15:restartNumberingAfterBreak="0">
    <w:nsid w:val="3C1364A1"/>
    <w:multiLevelType w:val="multilevel"/>
    <w:tmpl w:val="8174CDD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1" w15:restartNumberingAfterBreak="0">
    <w:nsid w:val="3DE700BF"/>
    <w:multiLevelType w:val="hybridMultilevel"/>
    <w:tmpl w:val="8E70C83C"/>
    <w:lvl w:ilvl="0" w:tplc="33C20D72">
      <w:start w:val="1"/>
      <w:numFmt w:val="bullet"/>
      <w:pStyle w:val="ListNumber3"/>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1675EB1"/>
    <w:multiLevelType w:val="hybridMultilevel"/>
    <w:tmpl w:val="CADC1088"/>
    <w:lvl w:ilvl="0" w:tplc="9C7CACFC">
      <w:start w:val="1"/>
      <w:numFmt w:val="bullet"/>
      <w:lvlText w:val=""/>
      <w:lvlJc w:val="left"/>
      <w:pPr>
        <w:ind w:left="1004" w:hanging="360"/>
      </w:pPr>
      <w:rPr>
        <w:rFonts w:ascii="Symbol" w:hAnsi="Symbol" w:hint="default"/>
      </w:rPr>
    </w:lvl>
    <w:lvl w:ilvl="1" w:tplc="0409000F"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3" w15:restartNumberingAfterBreak="0">
    <w:nsid w:val="450D54A3"/>
    <w:multiLevelType w:val="hybridMultilevel"/>
    <w:tmpl w:val="76B216B2"/>
    <w:lvl w:ilvl="0" w:tplc="04090001">
      <w:start w:val="1"/>
      <w:numFmt w:val="bullet"/>
      <w:pStyle w:val="reviewactivities"/>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4" w15:restartNumberingAfterBreak="0">
    <w:nsid w:val="46CB0A52"/>
    <w:multiLevelType w:val="hybridMultilevel"/>
    <w:tmpl w:val="1F36A2B0"/>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46F20622"/>
    <w:multiLevelType w:val="multilevel"/>
    <w:tmpl w:val="46F20622"/>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475E35F7"/>
    <w:multiLevelType w:val="multilevel"/>
    <w:tmpl w:val="0BC834EC"/>
    <w:lvl w:ilvl="0">
      <w:start w:val="1"/>
      <w:numFmt w:val="bullet"/>
      <w:pStyle w:val="StyleboxtextarialArialNarrow8pt"/>
      <w:lvlText w:val=""/>
      <w:lvlJc w:val="left"/>
      <w:pPr>
        <w:tabs>
          <w:tab w:val="num" w:pos="851"/>
        </w:tabs>
        <w:ind w:left="851" w:hanging="426"/>
      </w:pPr>
      <w:rPr>
        <w:rFonts w:ascii="Symbol" w:hAnsi="Symbol" w:hint="default"/>
      </w:rPr>
    </w:lvl>
    <w:lvl w:ilvl="1">
      <w:start w:val="1"/>
      <w:numFmt w:val="bullet"/>
      <w:lvlText w:val=""/>
      <w:lvlJc w:val="left"/>
      <w:pPr>
        <w:tabs>
          <w:tab w:val="num" w:pos="1276"/>
        </w:tabs>
        <w:ind w:left="1276" w:hanging="425"/>
      </w:pPr>
      <w:rPr>
        <w:rFonts w:ascii="Symbol" w:hAnsi="Symbol" w:hint="default"/>
      </w:r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bullet"/>
      <w:lvlText w:val=""/>
      <w:lvlJc w:val="left"/>
      <w:pPr>
        <w:tabs>
          <w:tab w:val="num" w:pos="1728"/>
        </w:tabs>
        <w:ind w:left="1728" w:hanging="651"/>
      </w:pPr>
      <w:rPr>
        <w:rFonts w:ascii="Symbol" w:hAnsi="Symbol" w:hint="default"/>
      </w:r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97" w15:restartNumberingAfterBreak="0">
    <w:nsid w:val="478D3F2B"/>
    <w:multiLevelType w:val="hybridMultilevel"/>
    <w:tmpl w:val="276EF996"/>
    <w:styleLink w:val="StyleBulletedVnArialNotBoldItalicLeft076cmHanging110"/>
    <w:lvl w:ilvl="0" w:tplc="A7F607C6">
      <w:start w:val="3"/>
      <w:numFmt w:val="bullet"/>
      <w:lvlText w:val="-"/>
      <w:lvlJc w:val="left"/>
      <w:pPr>
        <w:tabs>
          <w:tab w:val="num" w:pos="720"/>
        </w:tabs>
        <w:ind w:left="720" w:hanging="380"/>
      </w:pPr>
      <w:rPr>
        <w:rFonts w:ascii="Times New Roman" w:eastAsia="Times New Roman" w:hAnsi="Times New Roman" w:cs="Times New Roman" w:hint="default"/>
        <w:i/>
      </w:rPr>
    </w:lvl>
    <w:lvl w:ilvl="1" w:tplc="A7F607C6">
      <w:start w:val="3"/>
      <w:numFmt w:val="bullet"/>
      <w:lvlText w:val="-"/>
      <w:lvlJc w:val="left"/>
      <w:pPr>
        <w:tabs>
          <w:tab w:val="num" w:pos="1440"/>
        </w:tabs>
        <w:ind w:left="1440" w:hanging="360"/>
      </w:pPr>
      <w:rPr>
        <w:rFonts w:ascii="Times New Roman" w:eastAsia="Times New Roman" w:hAnsi="Times New Roman" w:cs="Times New Roman" w:hint="default"/>
        <w:i/>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4B832C4A"/>
    <w:multiLevelType w:val="multilevel"/>
    <w:tmpl w:val="4B832C4A"/>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99" w15:restartNumberingAfterBreak="0">
    <w:nsid w:val="4D43488C"/>
    <w:multiLevelType w:val="hybridMultilevel"/>
    <w:tmpl w:val="D432130C"/>
    <w:lvl w:ilvl="0" w:tplc="33C20D72">
      <w:start w:val="1"/>
      <w:numFmt w:val="bullet"/>
      <w:pStyle w:val="Keyterms"/>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821"/>
        </w:tabs>
        <w:ind w:left="1877" w:hanging="397"/>
      </w:pPr>
      <w:rPr>
        <w:rFonts w:ascii=".VnArial" w:eastAsia="Times New Roman" w:hAnsi=".VnArial" w:hint="default"/>
      </w:rPr>
    </w:lvl>
    <w:lvl w:ilvl="2" w:tplc="04090005">
      <w:start w:val="1"/>
      <w:numFmt w:val="decimal"/>
      <w:lvlText w:val="%3-"/>
      <w:lvlJc w:val="left"/>
      <w:pPr>
        <w:tabs>
          <w:tab w:val="num" w:pos="720"/>
        </w:tabs>
        <w:ind w:left="720" w:hanging="360"/>
      </w:pPr>
      <w:rPr>
        <w:rFonts w:hint="default"/>
      </w:rPr>
    </w:lvl>
    <w:lvl w:ilvl="3" w:tplc="04090001">
      <w:start w:val="1"/>
      <w:numFmt w:val="decimal"/>
      <w:lvlText w:val="%4."/>
      <w:lvlJc w:val="left"/>
      <w:pPr>
        <w:tabs>
          <w:tab w:val="num" w:pos="1260"/>
        </w:tabs>
        <w:ind w:left="1260" w:hanging="360"/>
      </w:pPr>
    </w:lvl>
    <w:lvl w:ilvl="4" w:tplc="04090003">
      <w:start w:val="1"/>
      <w:numFmt w:val="lowerLetter"/>
      <w:lvlText w:val="%5."/>
      <w:lvlJc w:val="left"/>
      <w:pPr>
        <w:tabs>
          <w:tab w:val="num" w:pos="1980"/>
        </w:tabs>
        <w:ind w:left="1980" w:hanging="360"/>
      </w:pPr>
    </w:lvl>
    <w:lvl w:ilvl="5" w:tplc="04090005">
      <w:start w:val="1"/>
      <w:numFmt w:val="lowerRoman"/>
      <w:lvlText w:val="%6."/>
      <w:lvlJc w:val="right"/>
      <w:pPr>
        <w:tabs>
          <w:tab w:val="num" w:pos="2700"/>
        </w:tabs>
        <w:ind w:left="2700" w:hanging="180"/>
      </w:pPr>
    </w:lvl>
    <w:lvl w:ilvl="6" w:tplc="04090001">
      <w:start w:val="1"/>
      <w:numFmt w:val="decimal"/>
      <w:lvlText w:val="%7."/>
      <w:lvlJc w:val="left"/>
      <w:pPr>
        <w:tabs>
          <w:tab w:val="num" w:pos="3420"/>
        </w:tabs>
        <w:ind w:left="3420" w:hanging="360"/>
      </w:pPr>
    </w:lvl>
    <w:lvl w:ilvl="7" w:tplc="04090003">
      <w:start w:val="1"/>
      <w:numFmt w:val="lowerLetter"/>
      <w:lvlText w:val="%8."/>
      <w:lvlJc w:val="left"/>
      <w:pPr>
        <w:tabs>
          <w:tab w:val="num" w:pos="4140"/>
        </w:tabs>
        <w:ind w:left="4140" w:hanging="360"/>
      </w:pPr>
    </w:lvl>
    <w:lvl w:ilvl="8" w:tplc="04090005">
      <w:start w:val="1"/>
      <w:numFmt w:val="lowerRoman"/>
      <w:lvlText w:val="%9."/>
      <w:lvlJc w:val="right"/>
      <w:pPr>
        <w:tabs>
          <w:tab w:val="num" w:pos="4860"/>
        </w:tabs>
        <w:ind w:left="4860" w:hanging="180"/>
      </w:pPr>
    </w:lvl>
  </w:abstractNum>
  <w:abstractNum w:abstractNumId="100" w15:restartNumberingAfterBreak="0">
    <w:nsid w:val="4FBD3F08"/>
    <w:multiLevelType w:val="multilevel"/>
    <w:tmpl w:val="5BB80386"/>
    <w:styleLink w:val="Style43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1" w15:restartNumberingAfterBreak="0">
    <w:nsid w:val="4FE84723"/>
    <w:multiLevelType w:val="hybridMultilevel"/>
    <w:tmpl w:val="D2C0B22E"/>
    <w:styleLink w:val="Style13"/>
    <w:lvl w:ilvl="0" w:tplc="55FE7DFA">
      <w:start w:val="1"/>
      <w:numFmt w:val="decimal"/>
      <w:lvlText w:val="2.%1"/>
      <w:lvlJc w:val="left"/>
      <w:pPr>
        <w:ind w:left="360" w:hanging="360"/>
      </w:pPr>
      <w:rPr>
        <w:rFonts w:hint="default"/>
      </w:rPr>
    </w:lvl>
    <w:lvl w:ilvl="1" w:tplc="55FE7DFA">
      <w:start w:val="1"/>
      <w:numFmt w:val="decimal"/>
      <w:lvlText w:val="2.%2"/>
      <w:lvlJc w:val="left"/>
      <w:pPr>
        <w:ind w:left="360" w:hanging="360"/>
      </w:pPr>
      <w:rPr>
        <w:rFonts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2" w15:restartNumberingAfterBreak="0">
    <w:nsid w:val="5015051F"/>
    <w:multiLevelType w:val="multilevel"/>
    <w:tmpl w:val="5015051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3" w15:restartNumberingAfterBreak="0">
    <w:nsid w:val="51BD74B9"/>
    <w:multiLevelType w:val="hybridMultilevel"/>
    <w:tmpl w:val="67602D1C"/>
    <w:lvl w:ilvl="0" w:tplc="35DCB3DE">
      <w:start w:val="2"/>
      <w:numFmt w:val="bullet"/>
      <w:lvlText w:val="+"/>
      <w:lvlJc w:val="left"/>
      <w:pPr>
        <w:tabs>
          <w:tab w:val="num" w:pos="1350"/>
        </w:tabs>
        <w:ind w:left="1350" w:hanging="360"/>
      </w:pPr>
      <w:rPr>
        <w:rFonts w:ascii="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105" w15:restartNumberingAfterBreak="0">
    <w:nsid w:val="58515342"/>
    <w:multiLevelType w:val="hybridMultilevel"/>
    <w:tmpl w:val="C6821076"/>
    <w:lvl w:ilvl="0" w:tplc="97E46C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F25039"/>
    <w:multiLevelType w:val="multilevel"/>
    <w:tmpl w:val="8DF6837A"/>
    <w:styleLink w:val="Style42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7" w15:restartNumberingAfterBreak="0">
    <w:nsid w:val="5AD73FEF"/>
    <w:multiLevelType w:val="multilevel"/>
    <w:tmpl w:val="0972C7AE"/>
    <w:styleLink w:val="Style42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8" w15:restartNumberingAfterBreak="0">
    <w:nsid w:val="5C6150B0"/>
    <w:multiLevelType w:val="multilevel"/>
    <w:tmpl w:val="C13EDC7C"/>
    <w:styleLink w:val="StyleBulletedVnArialNotBoldItalicLeft076cmHanging33"/>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9" w15:restartNumberingAfterBreak="0">
    <w:nsid w:val="5E3550C1"/>
    <w:multiLevelType w:val="multilevel"/>
    <w:tmpl w:val="D58AC32A"/>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110" w15:restartNumberingAfterBreak="0">
    <w:nsid w:val="617C25F2"/>
    <w:multiLevelType w:val="multilevel"/>
    <w:tmpl w:val="A4BA0B92"/>
    <w:styleLink w:val="Style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1" w15:restartNumberingAfterBreak="0">
    <w:nsid w:val="640A3020"/>
    <w:multiLevelType w:val="multilevel"/>
    <w:tmpl w:val="CC2E75B4"/>
    <w:lvl w:ilvl="0">
      <w:start w:val="1"/>
      <w:numFmt w:val="bullet"/>
      <w:lvlText w:val="-"/>
      <w:lvlJc w:val="left"/>
      <w:pPr>
        <w:ind w:left="643" w:hanging="360"/>
      </w:pPr>
      <w:rPr>
        <w:rFonts w:ascii="Times New Roman" w:eastAsia="Courier New" w:hAnsi="Times New Roman" w:cs="Times New Roman"/>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112" w15:restartNumberingAfterBreak="0">
    <w:nsid w:val="645A2371"/>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3" w15:restartNumberingAfterBreak="0">
    <w:nsid w:val="654852A8"/>
    <w:multiLevelType w:val="multilevel"/>
    <w:tmpl w:val="ED50A26E"/>
    <w:styleLink w:val="1111111"/>
    <w:lvl w:ilvl="0">
      <w:start w:val="1"/>
      <w:numFmt w:val="decimal"/>
      <w:lvlText w:val="%1."/>
      <w:lvlJc w:val="left"/>
      <w:pPr>
        <w:ind w:left="720" w:hanging="360"/>
      </w:pPr>
      <w:rPr>
        <w:rFonts w:hint="default"/>
      </w:rPr>
    </w:lvl>
    <w:lvl w:ilvl="1">
      <w:start w:val="1"/>
      <w:numFmt w:val="decimal"/>
      <w:lvlText w:val="2.%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4" w15:restartNumberingAfterBreak="0">
    <w:nsid w:val="66120B43"/>
    <w:multiLevelType w:val="hybridMultilevel"/>
    <w:tmpl w:val="70887382"/>
    <w:lvl w:ilvl="0" w:tplc="FBB28610">
      <w:start w:val="1"/>
      <w:numFmt w:val="bullet"/>
      <w:pStyle w:val="ListBullet2"/>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821"/>
        </w:tabs>
        <w:ind w:left="1877" w:hanging="397"/>
      </w:pPr>
      <w:rPr>
        <w:rFonts w:ascii=".VnArial" w:eastAsia="Times New Roman" w:hAnsi=".VnArial" w:hint="default"/>
      </w:rPr>
    </w:lvl>
    <w:lvl w:ilvl="2" w:tplc="04090005">
      <w:start w:val="1"/>
      <w:numFmt w:val="decimal"/>
      <w:lvlText w:val="%3-"/>
      <w:lvlJc w:val="left"/>
      <w:pPr>
        <w:tabs>
          <w:tab w:val="num" w:pos="720"/>
        </w:tabs>
        <w:ind w:left="720" w:hanging="360"/>
      </w:pPr>
      <w:rPr>
        <w:rFonts w:hint="default"/>
      </w:rPr>
    </w:lvl>
    <w:lvl w:ilvl="3" w:tplc="04090001">
      <w:start w:val="1"/>
      <w:numFmt w:val="decimal"/>
      <w:lvlText w:val="%4."/>
      <w:lvlJc w:val="left"/>
      <w:pPr>
        <w:tabs>
          <w:tab w:val="num" w:pos="1260"/>
        </w:tabs>
        <w:ind w:left="1260" w:hanging="360"/>
      </w:pPr>
    </w:lvl>
    <w:lvl w:ilvl="4" w:tplc="04090003">
      <w:start w:val="1"/>
      <w:numFmt w:val="lowerLetter"/>
      <w:lvlText w:val="%5."/>
      <w:lvlJc w:val="left"/>
      <w:pPr>
        <w:tabs>
          <w:tab w:val="num" w:pos="1980"/>
        </w:tabs>
        <w:ind w:left="1980" w:hanging="360"/>
      </w:pPr>
    </w:lvl>
    <w:lvl w:ilvl="5" w:tplc="04090005">
      <w:start w:val="1"/>
      <w:numFmt w:val="lowerRoman"/>
      <w:lvlText w:val="%6."/>
      <w:lvlJc w:val="right"/>
      <w:pPr>
        <w:tabs>
          <w:tab w:val="num" w:pos="2700"/>
        </w:tabs>
        <w:ind w:left="2700" w:hanging="180"/>
      </w:pPr>
    </w:lvl>
    <w:lvl w:ilvl="6" w:tplc="04090001">
      <w:start w:val="1"/>
      <w:numFmt w:val="decimal"/>
      <w:lvlText w:val="%7."/>
      <w:lvlJc w:val="left"/>
      <w:pPr>
        <w:tabs>
          <w:tab w:val="num" w:pos="3420"/>
        </w:tabs>
        <w:ind w:left="3420" w:hanging="360"/>
      </w:pPr>
    </w:lvl>
    <w:lvl w:ilvl="7" w:tplc="04090003">
      <w:start w:val="1"/>
      <w:numFmt w:val="lowerLetter"/>
      <w:lvlText w:val="%8."/>
      <w:lvlJc w:val="left"/>
      <w:pPr>
        <w:tabs>
          <w:tab w:val="num" w:pos="4140"/>
        </w:tabs>
        <w:ind w:left="4140" w:hanging="360"/>
      </w:pPr>
    </w:lvl>
    <w:lvl w:ilvl="8" w:tplc="04090005">
      <w:start w:val="1"/>
      <w:numFmt w:val="lowerRoman"/>
      <w:lvlText w:val="%9."/>
      <w:lvlJc w:val="right"/>
      <w:pPr>
        <w:tabs>
          <w:tab w:val="num" w:pos="4860"/>
        </w:tabs>
        <w:ind w:left="4860" w:hanging="180"/>
      </w:pPr>
    </w:lvl>
  </w:abstractNum>
  <w:abstractNum w:abstractNumId="115" w15:restartNumberingAfterBreak="0">
    <w:nsid w:val="664F3A42"/>
    <w:multiLevelType w:val="hybridMultilevel"/>
    <w:tmpl w:val="82662B48"/>
    <w:lvl w:ilvl="0" w:tplc="35DCB3DE">
      <w:start w:val="2"/>
      <w:numFmt w:val="bullet"/>
      <w:lvlText w:val="+"/>
      <w:lvlJc w:val="left"/>
      <w:pPr>
        <w:tabs>
          <w:tab w:val="num" w:pos="1350"/>
        </w:tabs>
        <w:ind w:left="1350" w:hanging="360"/>
      </w:pPr>
      <w:rPr>
        <w:rFonts w:ascii="Times New Roman" w:hAnsi="Times New Roman" w:cs="Times New Roman" w:hint="default"/>
        <w:i/>
        <w:sz w:val="24"/>
        <w:szCs w:val="24"/>
      </w:rPr>
    </w:lvl>
    <w:lvl w:ilvl="1" w:tplc="A7F607C6">
      <w:start w:val="3"/>
      <w:numFmt w:val="bullet"/>
      <w:lvlText w:val="-"/>
      <w:lvlJc w:val="left"/>
      <w:pPr>
        <w:ind w:left="1440" w:hanging="360"/>
      </w:pPr>
      <w:rPr>
        <w:rFonts w:ascii="Times New Roman" w:eastAsia="Times New Roman" w:hAnsi="Times New Roman" w:cs="Times New Roman"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7D4763A"/>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17" w15:restartNumberingAfterBreak="0">
    <w:nsid w:val="67FB5EF8"/>
    <w:multiLevelType w:val="hybridMultilevel"/>
    <w:tmpl w:val="1D4C505C"/>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9B3542E"/>
    <w:multiLevelType w:val="hybridMultilevel"/>
    <w:tmpl w:val="7B04E456"/>
    <w:lvl w:ilvl="0" w:tplc="72884764">
      <w:numFmt w:val="bullet"/>
      <w:lvlText w:val="-"/>
      <w:lvlJc w:val="left"/>
      <w:pPr>
        <w:tabs>
          <w:tab w:val="num" w:pos="540"/>
        </w:tabs>
        <w:ind w:left="540" w:hanging="360"/>
      </w:pPr>
      <w:rPr>
        <w:rFonts w:ascii=".VnArial" w:eastAsia="Times New Roman" w:hAnsi=".VnArial" w:cs="Times New Roman"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6A823D69"/>
    <w:multiLevelType w:val="hybridMultilevel"/>
    <w:tmpl w:val="2C1A5FE4"/>
    <w:lvl w:ilvl="0" w:tplc="85CA1A70">
      <w:start w:val="1"/>
      <w:numFmt w:val="bullet"/>
      <w:pStyle w:val="ListNumber2"/>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0" w15:restartNumberingAfterBreak="0">
    <w:nsid w:val="6AC83F38"/>
    <w:multiLevelType w:val="multilevel"/>
    <w:tmpl w:val="2758B6F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21" w15:restartNumberingAfterBreak="0">
    <w:nsid w:val="6CF37EAD"/>
    <w:multiLevelType w:val="multilevel"/>
    <w:tmpl w:val="4AD4F3D0"/>
    <w:styleLink w:val="Style4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2" w15:restartNumberingAfterBreak="0">
    <w:nsid w:val="6D0A6376"/>
    <w:multiLevelType w:val="hybridMultilevel"/>
    <w:tmpl w:val="FEF464F2"/>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D397243"/>
    <w:multiLevelType w:val="hybridMultilevel"/>
    <w:tmpl w:val="F41EC078"/>
    <w:styleLink w:val="StyleBulletedVnArialNotBoldItalicLeft076cmHanging3"/>
    <w:lvl w:ilvl="0" w:tplc="433A56E6">
      <w:start w:val="1"/>
      <w:numFmt w:val="decimal"/>
      <w:lvlText w:val="2.7.%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6D4E07C3"/>
    <w:multiLevelType w:val="multilevel"/>
    <w:tmpl w:val="4DC290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5" w15:restartNumberingAfterBreak="0">
    <w:nsid w:val="6F2A79D9"/>
    <w:multiLevelType w:val="multilevel"/>
    <w:tmpl w:val="A0208D3A"/>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sz w:val="28"/>
        <w:szCs w:val="28"/>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126" w15:restartNumberingAfterBreak="0">
    <w:nsid w:val="71702C26"/>
    <w:multiLevelType w:val="multilevel"/>
    <w:tmpl w:val="A6489276"/>
    <w:styleLink w:val="Style43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7" w15:restartNumberingAfterBreak="0">
    <w:nsid w:val="721F7038"/>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28" w15:restartNumberingAfterBreak="0">
    <w:nsid w:val="728C298D"/>
    <w:multiLevelType w:val="hybridMultilevel"/>
    <w:tmpl w:val="25883954"/>
    <w:styleLink w:val="Style33"/>
    <w:lvl w:ilvl="0" w:tplc="9688774C">
      <w:start w:val="1"/>
      <w:numFmt w:val="decimal"/>
      <w:lvlText w:val="2.8.%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72A8740A"/>
    <w:multiLevelType w:val="hybridMultilevel"/>
    <w:tmpl w:val="FAA4FAB6"/>
    <w:styleLink w:val="Style1312"/>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33334ED"/>
    <w:multiLevelType w:val="hybridMultilevel"/>
    <w:tmpl w:val="B91E3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5B56A2F"/>
    <w:multiLevelType w:val="multilevel"/>
    <w:tmpl w:val="A5542CA4"/>
    <w:styleLink w:val="Style33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32" w15:restartNumberingAfterBreak="0">
    <w:nsid w:val="760F7D8F"/>
    <w:multiLevelType w:val="hybridMultilevel"/>
    <w:tmpl w:val="70A4DF90"/>
    <w:lvl w:ilvl="0" w:tplc="0409000F">
      <w:numFmt w:val="bullet"/>
      <w:lvlText w:val="-"/>
      <w:lvlJc w:val="left"/>
      <w:pPr>
        <w:tabs>
          <w:tab w:val="num" w:pos="540"/>
        </w:tabs>
        <w:ind w:left="540" w:hanging="360"/>
      </w:pPr>
      <w:rPr>
        <w:rFonts w:ascii=".VnArial" w:eastAsia="Times New Roman" w:hAnsi=".VnArial" w:cs="Times New Roman"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762D00EF"/>
    <w:multiLevelType w:val="multilevel"/>
    <w:tmpl w:val="762D00EF"/>
    <w:lvl w:ilvl="0">
      <w:start w:val="1"/>
      <w:numFmt w:val="decimal"/>
      <w:lvlText w:val="%1."/>
      <w:lvlJc w:val="left"/>
      <w:pPr>
        <w:tabs>
          <w:tab w:val="left" w:pos="480"/>
        </w:tabs>
        <w:ind w:left="480" w:hanging="480"/>
      </w:pPr>
      <w:rPr>
        <w:b w:val="0"/>
      </w:rPr>
    </w:lvl>
    <w:lvl w:ilvl="1">
      <w:start w:val="1"/>
      <w:numFmt w:val="bullet"/>
      <w:lvlText w:val="-"/>
      <w:lvlJc w:val="left"/>
      <w:pPr>
        <w:tabs>
          <w:tab w:val="left" w:pos="900"/>
        </w:tabs>
        <w:ind w:left="900" w:hanging="360"/>
      </w:pPr>
      <w:rPr>
        <w:rFonts w:ascii="Times New Roman" w:eastAsia="Courier New" w:hAnsi="Times New Roman" w:cs="Times New Roman"/>
        <w:b w:val="0"/>
      </w:rPr>
    </w:lvl>
    <w:lvl w:ilvl="2">
      <w:start w:val="1"/>
      <w:numFmt w:val="decimal"/>
      <w:lvlText w:val="%1.%2.%3."/>
      <w:lvlJc w:val="left"/>
      <w:pPr>
        <w:tabs>
          <w:tab w:val="left" w:pos="1434"/>
        </w:tabs>
        <w:ind w:left="1434" w:hanging="720"/>
      </w:pPr>
    </w:lvl>
    <w:lvl w:ilvl="3">
      <w:start w:val="1"/>
      <w:numFmt w:val="decimal"/>
      <w:lvlText w:val="%1.%2.%3.%4."/>
      <w:lvlJc w:val="left"/>
      <w:pPr>
        <w:tabs>
          <w:tab w:val="left" w:pos="1791"/>
        </w:tabs>
        <w:ind w:left="1791" w:hanging="720"/>
      </w:pPr>
    </w:lvl>
    <w:lvl w:ilvl="4">
      <w:start w:val="1"/>
      <w:numFmt w:val="decimal"/>
      <w:lvlText w:val="%1.%2.%3.%4.%5."/>
      <w:lvlJc w:val="left"/>
      <w:pPr>
        <w:tabs>
          <w:tab w:val="left" w:pos="2508"/>
        </w:tabs>
        <w:ind w:left="2508" w:hanging="1080"/>
      </w:pPr>
    </w:lvl>
    <w:lvl w:ilvl="5">
      <w:start w:val="1"/>
      <w:numFmt w:val="decimal"/>
      <w:lvlText w:val="%1.%2.%3.%4.%5.%6."/>
      <w:lvlJc w:val="left"/>
      <w:pPr>
        <w:tabs>
          <w:tab w:val="left" w:pos="2865"/>
        </w:tabs>
        <w:ind w:left="2865" w:hanging="1080"/>
      </w:pPr>
    </w:lvl>
    <w:lvl w:ilvl="6">
      <w:start w:val="1"/>
      <w:numFmt w:val="decimal"/>
      <w:lvlText w:val="%1.%2.%3.%4.%5.%6.%7."/>
      <w:lvlJc w:val="left"/>
      <w:pPr>
        <w:tabs>
          <w:tab w:val="left" w:pos="3582"/>
        </w:tabs>
        <w:ind w:left="3582" w:hanging="1440"/>
      </w:pPr>
    </w:lvl>
    <w:lvl w:ilvl="7">
      <w:start w:val="1"/>
      <w:numFmt w:val="decimal"/>
      <w:lvlText w:val="%1.%2.%3.%4.%5.%6.%7.%8."/>
      <w:lvlJc w:val="left"/>
      <w:pPr>
        <w:tabs>
          <w:tab w:val="left" w:pos="3939"/>
        </w:tabs>
        <w:ind w:left="3939" w:hanging="1440"/>
      </w:pPr>
    </w:lvl>
    <w:lvl w:ilvl="8">
      <w:start w:val="1"/>
      <w:numFmt w:val="decimal"/>
      <w:lvlText w:val="%1.%2.%3.%4.%5.%6.%7.%8.%9."/>
      <w:lvlJc w:val="left"/>
      <w:pPr>
        <w:tabs>
          <w:tab w:val="left" w:pos="4656"/>
        </w:tabs>
        <w:ind w:left="4656" w:hanging="1800"/>
      </w:pPr>
    </w:lvl>
  </w:abstractNum>
  <w:abstractNum w:abstractNumId="134" w15:restartNumberingAfterBreak="0">
    <w:nsid w:val="76E61EEF"/>
    <w:multiLevelType w:val="multilevel"/>
    <w:tmpl w:val="3E2ECB7E"/>
    <w:styleLink w:val="Style433"/>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35" w15:restartNumberingAfterBreak="0">
    <w:nsid w:val="76E629C3"/>
    <w:multiLevelType w:val="hybridMultilevel"/>
    <w:tmpl w:val="03C84D58"/>
    <w:lvl w:ilvl="0" w:tplc="0AC211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79201280"/>
    <w:multiLevelType w:val="hybridMultilevel"/>
    <w:tmpl w:val="86A4BE38"/>
    <w:lvl w:ilvl="0" w:tplc="25DCF430">
      <w:start w:val="3"/>
      <w:numFmt w:val="bullet"/>
      <w:pStyle w:val="Date"/>
      <w:lvlText w:val="-"/>
      <w:lvlJc w:val="left"/>
      <w:pPr>
        <w:tabs>
          <w:tab w:val="num" w:pos="144"/>
        </w:tabs>
        <w:ind w:left="0" w:firstLine="0"/>
      </w:pPr>
      <w:rPr>
        <w:rFonts w:ascii="Times New Roman" w:eastAsia="Times New Roman" w:hAnsi="Times New Roman" w:cs="Times New Roman" w:hint="default"/>
      </w:rPr>
    </w:lvl>
    <w:lvl w:ilvl="1" w:tplc="77849D4C">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7A061549"/>
    <w:multiLevelType w:val="multilevel"/>
    <w:tmpl w:val="3050F006"/>
    <w:styleLink w:val="Style44"/>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38" w15:restartNumberingAfterBreak="0">
    <w:nsid w:val="7A404DB7"/>
    <w:multiLevelType w:val="hybridMultilevel"/>
    <w:tmpl w:val="70BA1B96"/>
    <w:styleLink w:val="StyleBulletedSymbolsymbolNotBoldLeft038cmHanging110"/>
    <w:lvl w:ilvl="0" w:tplc="0CBE12BC">
      <w:start w:val="2"/>
      <w:numFmt w:val="bullet"/>
      <w:lvlText w:val="+"/>
      <w:lvlJc w:val="left"/>
      <w:pPr>
        <w:tabs>
          <w:tab w:val="num" w:pos="1224"/>
        </w:tabs>
        <w:ind w:left="1224" w:hanging="360"/>
      </w:pPr>
      <w:rPr>
        <w:rFonts w:ascii="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B247375"/>
    <w:multiLevelType w:val="hybridMultilevel"/>
    <w:tmpl w:val="AD8C5B4A"/>
    <w:lvl w:ilvl="0" w:tplc="0409000F">
      <w:start w:val="1"/>
      <w:numFmt w:val="bullet"/>
      <w:pStyle w:val="vritri-tinhchatmuctieu"/>
      <w:lvlText w:val="-"/>
      <w:lvlJc w:val="left"/>
      <w:pPr>
        <w:ind w:left="750" w:hanging="360"/>
      </w:pPr>
      <w:rPr>
        <w:rFonts w:ascii="Vrinda" w:hAnsi="Vrinda"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0" w15:restartNumberingAfterBreak="0">
    <w:nsid w:val="7B816810"/>
    <w:multiLevelType w:val="hybridMultilevel"/>
    <w:tmpl w:val="96F81E82"/>
    <w:lvl w:ilvl="0" w:tplc="85CA1A70">
      <w:numFmt w:val="bullet"/>
      <w:lvlText w:val="-"/>
      <w:lvlJc w:val="left"/>
      <w:pPr>
        <w:ind w:left="900" w:hanging="360"/>
      </w:pPr>
      <w:rPr>
        <w:rFonts w:ascii=".VnArial" w:eastAsia="Times New Roman" w:hAnsi=".VnAria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1" w15:restartNumberingAfterBreak="0">
    <w:nsid w:val="7CD25336"/>
    <w:multiLevelType w:val="hybridMultilevel"/>
    <w:tmpl w:val="F8EE8CA8"/>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7CFC10CF"/>
    <w:multiLevelType w:val="singleLevel"/>
    <w:tmpl w:val="530C6018"/>
    <w:lvl w:ilvl="0">
      <w:start w:val="1"/>
      <w:numFmt w:val="bullet"/>
      <w:pStyle w:val="curriucguidesubtitle"/>
      <w:lvlText w:val=""/>
      <w:lvlJc w:val="left"/>
      <w:pPr>
        <w:tabs>
          <w:tab w:val="num" w:pos="360"/>
        </w:tabs>
        <w:ind w:left="360" w:hanging="360"/>
      </w:pPr>
      <w:rPr>
        <w:rFonts w:ascii="Symbol" w:hAnsi="Symbol" w:hint="default"/>
      </w:rPr>
    </w:lvl>
  </w:abstractNum>
  <w:abstractNum w:abstractNumId="143" w15:restartNumberingAfterBreak="0">
    <w:nsid w:val="7D2004FF"/>
    <w:multiLevelType w:val="multilevel"/>
    <w:tmpl w:val="7D2004FF"/>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44" w15:restartNumberingAfterBreak="0">
    <w:nsid w:val="7E89217E"/>
    <w:multiLevelType w:val="singleLevel"/>
    <w:tmpl w:val="B6A8E396"/>
    <w:lvl w:ilvl="0">
      <w:start w:val="1"/>
      <w:numFmt w:val="bullet"/>
      <w:pStyle w:val="boxnumberpara"/>
      <w:lvlText w:val=""/>
      <w:lvlJc w:val="left"/>
      <w:pPr>
        <w:tabs>
          <w:tab w:val="num" w:pos="360"/>
        </w:tabs>
        <w:ind w:left="360" w:hanging="360"/>
      </w:pPr>
      <w:rPr>
        <w:rFonts w:ascii="Symbol" w:hAnsi="Symbol" w:hint="default"/>
      </w:rPr>
    </w:lvl>
  </w:abstractNum>
  <w:abstractNum w:abstractNumId="145" w15:restartNumberingAfterBreak="0">
    <w:nsid w:val="7F48385F"/>
    <w:multiLevelType w:val="multilevel"/>
    <w:tmpl w:val="23B2CEE2"/>
    <w:lvl w:ilvl="0">
      <w:start w:val="1"/>
      <w:numFmt w:val="decimal"/>
      <w:pStyle w:val="StyleboxtextarialItalic"/>
      <w:lvlText w:val="%1."/>
      <w:lvlJc w:val="left"/>
      <w:pPr>
        <w:tabs>
          <w:tab w:val="num" w:pos="425"/>
        </w:tabs>
        <w:ind w:left="425" w:hanging="425"/>
      </w:pPr>
    </w:lvl>
    <w:lvl w:ilvl="1">
      <w:start w:val="1"/>
      <w:numFmt w:val="lowerLetter"/>
      <w:lvlText w:val="(%2)"/>
      <w:lvlJc w:val="left"/>
      <w:pPr>
        <w:tabs>
          <w:tab w:val="num" w:pos="851"/>
        </w:tabs>
        <w:ind w:left="851" w:hanging="426"/>
      </w:p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46" w15:restartNumberingAfterBreak="0">
    <w:nsid w:val="7F983BE6"/>
    <w:multiLevelType w:val="multilevel"/>
    <w:tmpl w:val="7F983BE6"/>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num w:numId="1" w16cid:durableId="638149743">
    <w:abstractNumId w:val="48"/>
  </w:num>
  <w:num w:numId="2" w16cid:durableId="1887569915">
    <w:abstractNumId w:val="32"/>
  </w:num>
  <w:num w:numId="3" w16cid:durableId="53285650">
    <w:abstractNumId w:val="119"/>
  </w:num>
  <w:num w:numId="4" w16cid:durableId="1962568670">
    <w:abstractNumId w:val="91"/>
  </w:num>
  <w:num w:numId="5" w16cid:durableId="1932278155">
    <w:abstractNumId w:val="72"/>
  </w:num>
  <w:num w:numId="6" w16cid:durableId="1772627575">
    <w:abstractNumId w:val="114"/>
  </w:num>
  <w:num w:numId="7" w16cid:durableId="1733847077">
    <w:abstractNumId w:val="93"/>
  </w:num>
  <w:num w:numId="8" w16cid:durableId="22943294">
    <w:abstractNumId w:val="99"/>
  </w:num>
  <w:num w:numId="9" w16cid:durableId="1457673308">
    <w:abstractNumId w:val="77"/>
  </w:num>
  <w:num w:numId="10" w16cid:durableId="1497498504">
    <w:abstractNumId w:val="30"/>
  </w:num>
  <w:num w:numId="11" w16cid:durableId="1028260305">
    <w:abstractNumId w:val="86"/>
  </w:num>
  <w:num w:numId="12" w16cid:durableId="1299727122">
    <w:abstractNumId w:val="9"/>
  </w:num>
  <w:num w:numId="13" w16cid:durableId="278345274">
    <w:abstractNumId w:val="142"/>
  </w:num>
  <w:num w:numId="14" w16cid:durableId="2105149726">
    <w:abstractNumId w:val="6"/>
  </w:num>
  <w:num w:numId="15" w16cid:durableId="1332484362">
    <w:abstractNumId w:val="5"/>
  </w:num>
  <w:num w:numId="16" w16cid:durableId="1567496605">
    <w:abstractNumId w:val="4"/>
  </w:num>
  <w:num w:numId="17" w16cid:durableId="903758247">
    <w:abstractNumId w:val="8"/>
  </w:num>
  <w:num w:numId="18" w16cid:durableId="1184437672">
    <w:abstractNumId w:val="3"/>
  </w:num>
  <w:num w:numId="19" w16cid:durableId="1764720494">
    <w:abstractNumId w:val="2"/>
  </w:num>
  <w:num w:numId="20" w16cid:durableId="1724064908">
    <w:abstractNumId w:val="1"/>
  </w:num>
  <w:num w:numId="21" w16cid:durableId="899287450">
    <w:abstractNumId w:val="24"/>
  </w:num>
  <w:num w:numId="22" w16cid:durableId="622267417">
    <w:abstractNumId w:val="145"/>
  </w:num>
  <w:num w:numId="23" w16cid:durableId="1227181315">
    <w:abstractNumId w:val="96"/>
  </w:num>
  <w:num w:numId="24" w16cid:durableId="356778399">
    <w:abstractNumId w:val="57"/>
  </w:num>
  <w:num w:numId="25" w16cid:durableId="1035694244">
    <w:abstractNumId w:val="63"/>
  </w:num>
  <w:num w:numId="26" w16cid:durableId="400520574">
    <w:abstractNumId w:val="144"/>
  </w:num>
  <w:num w:numId="27" w16cid:durableId="1720125899">
    <w:abstractNumId w:val="61"/>
  </w:num>
  <w:num w:numId="28" w16cid:durableId="587349663">
    <w:abstractNumId w:val="136"/>
  </w:num>
  <w:num w:numId="29" w16cid:durableId="68504774">
    <w:abstractNumId w:val="78"/>
  </w:num>
  <w:num w:numId="30" w16cid:durableId="1917084485">
    <w:abstractNumId w:val="17"/>
  </w:num>
  <w:num w:numId="31" w16cid:durableId="1491562858">
    <w:abstractNumId w:val="139"/>
  </w:num>
  <w:num w:numId="32" w16cid:durableId="1050416615">
    <w:abstractNumId w:val="54"/>
  </w:num>
  <w:num w:numId="33" w16cid:durableId="1460758189">
    <w:abstractNumId w:val="81"/>
  </w:num>
  <w:num w:numId="34" w16cid:durableId="1902668023">
    <w:abstractNumId w:val="33"/>
  </w:num>
  <w:num w:numId="35" w16cid:durableId="872420456">
    <w:abstractNumId w:val="111"/>
  </w:num>
  <w:num w:numId="36" w16cid:durableId="1883009135">
    <w:abstractNumId w:val="62"/>
  </w:num>
  <w:num w:numId="37" w16cid:durableId="728187669">
    <w:abstractNumId w:val="130"/>
  </w:num>
  <w:num w:numId="38" w16cid:durableId="561058236">
    <w:abstractNumId w:val="36"/>
  </w:num>
  <w:num w:numId="39" w16cid:durableId="643004930">
    <w:abstractNumId w:val="76"/>
  </w:num>
  <w:num w:numId="40" w16cid:durableId="2132627740">
    <w:abstractNumId w:val="110"/>
  </w:num>
  <w:num w:numId="41" w16cid:durableId="1665165144">
    <w:abstractNumId w:val="123"/>
  </w:num>
  <w:num w:numId="42" w16cid:durableId="813572454">
    <w:abstractNumId w:val="69"/>
  </w:num>
  <w:num w:numId="43" w16cid:durableId="429549422">
    <w:abstractNumId w:val="101"/>
  </w:num>
  <w:num w:numId="44" w16cid:durableId="1680497742">
    <w:abstractNumId w:val="128"/>
  </w:num>
  <w:num w:numId="45" w16cid:durableId="1528719872">
    <w:abstractNumId w:val="37"/>
  </w:num>
  <w:num w:numId="46" w16cid:durableId="1612198959">
    <w:abstractNumId w:val="31"/>
  </w:num>
  <w:num w:numId="47" w16cid:durableId="474949300">
    <w:abstractNumId w:val="124"/>
  </w:num>
  <w:num w:numId="48" w16cid:durableId="2048722089">
    <w:abstractNumId w:val="79"/>
  </w:num>
  <w:num w:numId="49" w16cid:durableId="1188105586">
    <w:abstractNumId w:val="68"/>
  </w:num>
  <w:num w:numId="50" w16cid:durableId="48306165">
    <w:abstractNumId w:val="87"/>
  </w:num>
  <w:num w:numId="51" w16cid:durableId="1643730000">
    <w:abstractNumId w:val="58"/>
  </w:num>
  <w:num w:numId="52" w16cid:durableId="1860579639">
    <w:abstractNumId w:val="132"/>
  </w:num>
  <w:num w:numId="53" w16cid:durableId="813647635">
    <w:abstractNumId w:val="118"/>
  </w:num>
  <w:num w:numId="54" w16cid:durableId="2063748326">
    <w:abstractNumId w:val="16"/>
  </w:num>
  <w:num w:numId="55" w16cid:durableId="2030594080">
    <w:abstractNumId w:val="92"/>
  </w:num>
  <w:num w:numId="56" w16cid:durableId="510069213">
    <w:abstractNumId w:val="141"/>
  </w:num>
  <w:num w:numId="57" w16cid:durableId="534779734">
    <w:abstractNumId w:val="95"/>
  </w:num>
  <w:num w:numId="58" w16cid:durableId="1069690129">
    <w:abstractNumId w:val="12"/>
  </w:num>
  <w:num w:numId="59" w16cid:durableId="1335765634">
    <w:abstractNumId w:val="13"/>
  </w:num>
  <w:num w:numId="60" w16cid:durableId="357705635">
    <w:abstractNumId w:val="85"/>
  </w:num>
  <w:num w:numId="61" w16cid:durableId="2142308836">
    <w:abstractNumId w:val="133"/>
  </w:num>
  <w:num w:numId="62" w16cid:durableId="883324566">
    <w:abstractNumId w:val="59"/>
  </w:num>
  <w:num w:numId="63" w16cid:durableId="570701838">
    <w:abstractNumId w:val="10"/>
  </w:num>
  <w:num w:numId="64" w16cid:durableId="1815021546">
    <w:abstractNumId w:val="98"/>
  </w:num>
  <w:num w:numId="65" w16cid:durableId="918750977">
    <w:abstractNumId w:val="143"/>
  </w:num>
  <w:num w:numId="66" w16cid:durableId="545987783">
    <w:abstractNumId w:val="74"/>
  </w:num>
  <w:num w:numId="67" w16cid:durableId="1331718642">
    <w:abstractNumId w:val="146"/>
  </w:num>
  <w:num w:numId="68" w16cid:durableId="2046711631">
    <w:abstractNumId w:val="11"/>
  </w:num>
  <w:num w:numId="69" w16cid:durableId="948394480">
    <w:abstractNumId w:val="23"/>
  </w:num>
  <w:num w:numId="70" w16cid:durableId="2007435056">
    <w:abstractNumId w:val="21"/>
  </w:num>
  <w:num w:numId="71" w16cid:durableId="1069116962">
    <w:abstractNumId w:val="70"/>
  </w:num>
  <w:num w:numId="72" w16cid:durableId="570968152">
    <w:abstractNumId w:val="0"/>
  </w:num>
  <w:num w:numId="73" w16cid:durableId="1792088987">
    <w:abstractNumId w:val="39"/>
  </w:num>
  <w:num w:numId="74" w16cid:durableId="1044792138">
    <w:abstractNumId w:val="120"/>
  </w:num>
  <w:num w:numId="75" w16cid:durableId="1728188826">
    <w:abstractNumId w:val="90"/>
  </w:num>
  <w:num w:numId="76" w16cid:durableId="165169561">
    <w:abstractNumId w:val="20"/>
  </w:num>
  <w:num w:numId="77" w16cid:durableId="175505802">
    <w:abstractNumId w:val="89"/>
  </w:num>
  <w:num w:numId="78" w16cid:durableId="2025938253">
    <w:abstractNumId w:val="116"/>
  </w:num>
  <w:num w:numId="79" w16cid:durableId="499851599">
    <w:abstractNumId w:val="41"/>
  </w:num>
  <w:num w:numId="80" w16cid:durableId="1915971319">
    <w:abstractNumId w:val="112"/>
  </w:num>
  <w:num w:numId="81" w16cid:durableId="1458647069">
    <w:abstractNumId w:val="127"/>
  </w:num>
  <w:num w:numId="82" w16cid:durableId="2005008859">
    <w:abstractNumId w:val="66"/>
  </w:num>
  <w:num w:numId="83" w16cid:durableId="404685059">
    <w:abstractNumId w:val="65"/>
  </w:num>
  <w:num w:numId="84" w16cid:durableId="163592505">
    <w:abstractNumId w:val="104"/>
  </w:num>
  <w:num w:numId="85" w16cid:durableId="935016251">
    <w:abstractNumId w:val="105"/>
  </w:num>
  <w:num w:numId="86" w16cid:durableId="1355964193">
    <w:abstractNumId w:val="83"/>
  </w:num>
  <w:num w:numId="87" w16cid:durableId="2086680976">
    <w:abstractNumId w:val="49"/>
  </w:num>
  <w:num w:numId="88" w16cid:durableId="912423159">
    <w:abstractNumId w:val="35"/>
  </w:num>
  <w:num w:numId="89" w16cid:durableId="1436710928">
    <w:abstractNumId w:val="55"/>
  </w:num>
  <w:num w:numId="90" w16cid:durableId="271909032">
    <w:abstractNumId w:val="94"/>
  </w:num>
  <w:num w:numId="91" w16cid:durableId="645165551">
    <w:abstractNumId w:val="60"/>
  </w:num>
  <w:num w:numId="92" w16cid:durableId="478501028">
    <w:abstractNumId w:val="97"/>
  </w:num>
  <w:num w:numId="93" w16cid:durableId="1442147437">
    <w:abstractNumId w:val="52"/>
  </w:num>
  <w:num w:numId="94" w16cid:durableId="1551767917">
    <w:abstractNumId w:val="28"/>
  </w:num>
  <w:num w:numId="95" w16cid:durableId="455876898">
    <w:abstractNumId w:val="115"/>
  </w:num>
  <w:num w:numId="96" w16cid:durableId="1201086628">
    <w:abstractNumId w:val="103"/>
  </w:num>
  <w:num w:numId="97" w16cid:durableId="1526216798">
    <w:abstractNumId w:val="47"/>
  </w:num>
  <w:num w:numId="98" w16cid:durableId="1045131938">
    <w:abstractNumId w:val="27"/>
  </w:num>
  <w:num w:numId="99" w16cid:durableId="312954410">
    <w:abstractNumId w:val="67"/>
  </w:num>
  <w:num w:numId="100" w16cid:durableId="1807044802">
    <w:abstractNumId w:val="19"/>
  </w:num>
  <w:num w:numId="101" w16cid:durableId="1747606652">
    <w:abstractNumId w:val="71"/>
  </w:num>
  <w:num w:numId="102" w16cid:durableId="1148013880">
    <w:abstractNumId w:val="15"/>
  </w:num>
  <w:num w:numId="103" w16cid:durableId="829251230">
    <w:abstractNumId w:val="50"/>
  </w:num>
  <w:num w:numId="104" w16cid:durableId="492529609">
    <w:abstractNumId w:val="80"/>
  </w:num>
  <w:num w:numId="105" w16cid:durableId="1758358691">
    <w:abstractNumId w:val="73"/>
  </w:num>
  <w:num w:numId="106" w16cid:durableId="1824589371">
    <w:abstractNumId w:val="121"/>
  </w:num>
  <w:num w:numId="107" w16cid:durableId="885413033">
    <w:abstractNumId w:val="25"/>
  </w:num>
  <w:num w:numId="108" w16cid:durableId="166869337">
    <w:abstractNumId w:val="113"/>
  </w:num>
  <w:num w:numId="109" w16cid:durableId="212082837">
    <w:abstractNumId w:val="75"/>
  </w:num>
  <w:num w:numId="110" w16cid:durableId="836113670">
    <w:abstractNumId w:val="126"/>
  </w:num>
  <w:num w:numId="111" w16cid:durableId="1045522527">
    <w:abstractNumId w:val="106"/>
  </w:num>
  <w:num w:numId="112" w16cid:durableId="1312372952">
    <w:abstractNumId w:val="56"/>
  </w:num>
  <w:num w:numId="113" w16cid:durableId="1100419351">
    <w:abstractNumId w:val="125"/>
  </w:num>
  <w:num w:numId="114" w16cid:durableId="34816668">
    <w:abstractNumId w:val="140"/>
  </w:num>
  <w:num w:numId="115" w16cid:durableId="458454608">
    <w:abstractNumId w:val="88"/>
  </w:num>
  <w:num w:numId="116" w16cid:durableId="618226148">
    <w:abstractNumId w:val="38"/>
  </w:num>
  <w:num w:numId="117" w16cid:durableId="696001107">
    <w:abstractNumId w:val="64"/>
  </w:num>
  <w:num w:numId="118" w16cid:durableId="40591596">
    <w:abstractNumId w:val="100"/>
  </w:num>
  <w:num w:numId="119" w16cid:durableId="232663151">
    <w:abstractNumId w:val="107"/>
  </w:num>
  <w:num w:numId="120" w16cid:durableId="1691251917">
    <w:abstractNumId w:val="131"/>
  </w:num>
  <w:num w:numId="121" w16cid:durableId="957101839">
    <w:abstractNumId w:val="109"/>
  </w:num>
  <w:num w:numId="122" w16cid:durableId="753093172">
    <w:abstractNumId w:val="138"/>
  </w:num>
  <w:num w:numId="123" w16cid:durableId="1719934151">
    <w:abstractNumId w:val="45"/>
  </w:num>
  <w:num w:numId="124" w16cid:durableId="1006328098">
    <w:abstractNumId w:val="84"/>
  </w:num>
  <w:num w:numId="125" w16cid:durableId="1004820642">
    <w:abstractNumId w:val="14"/>
  </w:num>
  <w:num w:numId="126" w16cid:durableId="2013411401">
    <w:abstractNumId w:val="129"/>
  </w:num>
  <w:num w:numId="127" w16cid:durableId="2120711391">
    <w:abstractNumId w:val="18"/>
  </w:num>
  <w:num w:numId="128" w16cid:durableId="157773670">
    <w:abstractNumId w:val="29"/>
  </w:num>
  <w:num w:numId="129" w16cid:durableId="1724212625">
    <w:abstractNumId w:val="44"/>
  </w:num>
  <w:num w:numId="130" w16cid:durableId="1027171633">
    <w:abstractNumId w:val="46"/>
  </w:num>
  <w:num w:numId="131" w16cid:durableId="1159930703">
    <w:abstractNumId w:val="53"/>
  </w:num>
  <w:num w:numId="132" w16cid:durableId="1480225265">
    <w:abstractNumId w:val="108"/>
  </w:num>
  <w:num w:numId="133" w16cid:durableId="1765686720">
    <w:abstractNumId w:val="134"/>
  </w:num>
  <w:num w:numId="134" w16cid:durableId="939264595">
    <w:abstractNumId w:val="137"/>
  </w:num>
  <w:num w:numId="135" w16cid:durableId="41710932">
    <w:abstractNumId w:val="117"/>
  </w:num>
  <w:num w:numId="136" w16cid:durableId="744645993">
    <w:abstractNumId w:val="82"/>
  </w:num>
  <w:num w:numId="137" w16cid:durableId="1205675604">
    <w:abstractNumId w:val="122"/>
  </w:num>
  <w:num w:numId="138" w16cid:durableId="530611202">
    <w:abstractNumId w:val="34"/>
  </w:num>
  <w:num w:numId="139" w16cid:durableId="603926415">
    <w:abstractNumId w:val="40"/>
  </w:num>
  <w:num w:numId="140" w16cid:durableId="745230250">
    <w:abstractNumId w:val="43"/>
  </w:num>
  <w:num w:numId="141" w16cid:durableId="10688817">
    <w:abstractNumId w:val="26"/>
  </w:num>
  <w:num w:numId="142" w16cid:durableId="901676479">
    <w:abstractNumId w:val="42"/>
  </w:num>
  <w:num w:numId="143" w16cid:durableId="1864708229">
    <w:abstractNumId w:val="102"/>
  </w:num>
  <w:num w:numId="144" w16cid:durableId="498934293">
    <w:abstractNumId w:val="22"/>
  </w:num>
  <w:num w:numId="145" w16cid:durableId="878205308">
    <w:abstractNumId w:val="135"/>
  </w:num>
  <w:num w:numId="146" w16cid:durableId="994841646">
    <w:abstractNumId w:val="51"/>
  </w:num>
  <w:num w:numId="147" w16cid:durableId="598102291">
    <w:abstractNumId w:val="7"/>
  </w:num>
  <w:num w:numId="148" w16cid:durableId="1674605129">
    <w:abstractNumId w:val="2"/>
    <w:lvlOverride w:ilvl="0">
      <w:startOverride w:val="1"/>
    </w:lvlOverride>
  </w:num>
  <w:num w:numId="149" w16cid:durableId="1506020636">
    <w:abstractNumId w:val="24"/>
    <w:lvlOverride w:ilvl="0">
      <w:startOverride w:val="1"/>
    </w:lvlOverride>
  </w:num>
  <w:num w:numId="150" w16cid:durableId="140707017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612638849">
    <w:abstractNumId w:val="96"/>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667830191">
    <w:abstractNumId w:val="9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AU" w:vendorID="64" w:dllVersion="6" w:nlCheck="1" w:checkStyle="1"/>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63E"/>
    <w:rsid w:val="0000165C"/>
    <w:rsid w:val="00001D6A"/>
    <w:rsid w:val="00002030"/>
    <w:rsid w:val="000023B3"/>
    <w:rsid w:val="0000254A"/>
    <w:rsid w:val="00003E99"/>
    <w:rsid w:val="00004225"/>
    <w:rsid w:val="0000509B"/>
    <w:rsid w:val="00006170"/>
    <w:rsid w:val="000070AD"/>
    <w:rsid w:val="00007694"/>
    <w:rsid w:val="00011DC5"/>
    <w:rsid w:val="00015855"/>
    <w:rsid w:val="00016435"/>
    <w:rsid w:val="00017B8C"/>
    <w:rsid w:val="000201DA"/>
    <w:rsid w:val="00020C4E"/>
    <w:rsid w:val="00021550"/>
    <w:rsid w:val="000219F8"/>
    <w:rsid w:val="00023B1B"/>
    <w:rsid w:val="00024796"/>
    <w:rsid w:val="00024DDD"/>
    <w:rsid w:val="00025187"/>
    <w:rsid w:val="00026D23"/>
    <w:rsid w:val="00026EC1"/>
    <w:rsid w:val="0003078C"/>
    <w:rsid w:val="000314DB"/>
    <w:rsid w:val="00031DFE"/>
    <w:rsid w:val="00034447"/>
    <w:rsid w:val="00035006"/>
    <w:rsid w:val="00035C24"/>
    <w:rsid w:val="00037110"/>
    <w:rsid w:val="00037EDA"/>
    <w:rsid w:val="00041AB3"/>
    <w:rsid w:val="00041D2D"/>
    <w:rsid w:val="00041EC7"/>
    <w:rsid w:val="000438CD"/>
    <w:rsid w:val="00044834"/>
    <w:rsid w:val="00044F2B"/>
    <w:rsid w:val="000476B3"/>
    <w:rsid w:val="000500DE"/>
    <w:rsid w:val="00055942"/>
    <w:rsid w:val="000568A8"/>
    <w:rsid w:val="00056E96"/>
    <w:rsid w:val="00057EEB"/>
    <w:rsid w:val="00060DBF"/>
    <w:rsid w:val="00061AB0"/>
    <w:rsid w:val="00061C71"/>
    <w:rsid w:val="0006207F"/>
    <w:rsid w:val="00062348"/>
    <w:rsid w:val="00062A09"/>
    <w:rsid w:val="00065586"/>
    <w:rsid w:val="00065964"/>
    <w:rsid w:val="00066C65"/>
    <w:rsid w:val="00066EA1"/>
    <w:rsid w:val="000672B5"/>
    <w:rsid w:val="00070485"/>
    <w:rsid w:val="00071BF1"/>
    <w:rsid w:val="000722D5"/>
    <w:rsid w:val="00075C09"/>
    <w:rsid w:val="0007759B"/>
    <w:rsid w:val="00077812"/>
    <w:rsid w:val="00081453"/>
    <w:rsid w:val="00081534"/>
    <w:rsid w:val="00082CEA"/>
    <w:rsid w:val="0008437D"/>
    <w:rsid w:val="000857DC"/>
    <w:rsid w:val="00087F77"/>
    <w:rsid w:val="00091814"/>
    <w:rsid w:val="00095B75"/>
    <w:rsid w:val="00096C9E"/>
    <w:rsid w:val="000975F1"/>
    <w:rsid w:val="000A041D"/>
    <w:rsid w:val="000A3205"/>
    <w:rsid w:val="000A3953"/>
    <w:rsid w:val="000A4875"/>
    <w:rsid w:val="000A4C5A"/>
    <w:rsid w:val="000A6489"/>
    <w:rsid w:val="000A6B40"/>
    <w:rsid w:val="000A7D5E"/>
    <w:rsid w:val="000B0FD5"/>
    <w:rsid w:val="000B248F"/>
    <w:rsid w:val="000B36B6"/>
    <w:rsid w:val="000B420E"/>
    <w:rsid w:val="000B57E4"/>
    <w:rsid w:val="000B62B6"/>
    <w:rsid w:val="000B774F"/>
    <w:rsid w:val="000B79B9"/>
    <w:rsid w:val="000C2C22"/>
    <w:rsid w:val="000C3174"/>
    <w:rsid w:val="000C33D3"/>
    <w:rsid w:val="000C3AF8"/>
    <w:rsid w:val="000C476C"/>
    <w:rsid w:val="000C5DA0"/>
    <w:rsid w:val="000C692A"/>
    <w:rsid w:val="000C6CF8"/>
    <w:rsid w:val="000C782A"/>
    <w:rsid w:val="000D2961"/>
    <w:rsid w:val="000D2B30"/>
    <w:rsid w:val="000D59D0"/>
    <w:rsid w:val="000D5ADB"/>
    <w:rsid w:val="000D62BE"/>
    <w:rsid w:val="000D6F12"/>
    <w:rsid w:val="000E0099"/>
    <w:rsid w:val="000E0703"/>
    <w:rsid w:val="000E196B"/>
    <w:rsid w:val="000E1B57"/>
    <w:rsid w:val="000E2468"/>
    <w:rsid w:val="000E2BBD"/>
    <w:rsid w:val="000E41CA"/>
    <w:rsid w:val="000E4D0F"/>
    <w:rsid w:val="000E6373"/>
    <w:rsid w:val="000E70A4"/>
    <w:rsid w:val="000E72D3"/>
    <w:rsid w:val="000E7E68"/>
    <w:rsid w:val="000F0EDF"/>
    <w:rsid w:val="000F19AB"/>
    <w:rsid w:val="000F1F07"/>
    <w:rsid w:val="000F35AB"/>
    <w:rsid w:val="000F455B"/>
    <w:rsid w:val="000F45B5"/>
    <w:rsid w:val="000F486F"/>
    <w:rsid w:val="000F6F2A"/>
    <w:rsid w:val="000F79CB"/>
    <w:rsid w:val="000F7FC8"/>
    <w:rsid w:val="00102BF8"/>
    <w:rsid w:val="00103739"/>
    <w:rsid w:val="001039D4"/>
    <w:rsid w:val="00105700"/>
    <w:rsid w:val="00107801"/>
    <w:rsid w:val="00107A65"/>
    <w:rsid w:val="00107CE2"/>
    <w:rsid w:val="00110330"/>
    <w:rsid w:val="00111079"/>
    <w:rsid w:val="00111453"/>
    <w:rsid w:val="00111E82"/>
    <w:rsid w:val="00113235"/>
    <w:rsid w:val="0011383A"/>
    <w:rsid w:val="00115CE1"/>
    <w:rsid w:val="00116CB9"/>
    <w:rsid w:val="0011765E"/>
    <w:rsid w:val="001209FA"/>
    <w:rsid w:val="001210E9"/>
    <w:rsid w:val="0012177F"/>
    <w:rsid w:val="00121FED"/>
    <w:rsid w:val="0012308A"/>
    <w:rsid w:val="00123DFA"/>
    <w:rsid w:val="00127997"/>
    <w:rsid w:val="00130153"/>
    <w:rsid w:val="00131712"/>
    <w:rsid w:val="00131DD4"/>
    <w:rsid w:val="001320F2"/>
    <w:rsid w:val="001327B6"/>
    <w:rsid w:val="00137B09"/>
    <w:rsid w:val="00137B2D"/>
    <w:rsid w:val="00137E8D"/>
    <w:rsid w:val="001423C6"/>
    <w:rsid w:val="00146722"/>
    <w:rsid w:val="001468B0"/>
    <w:rsid w:val="00146DAE"/>
    <w:rsid w:val="0015126A"/>
    <w:rsid w:val="0015176C"/>
    <w:rsid w:val="00151C28"/>
    <w:rsid w:val="0015500F"/>
    <w:rsid w:val="001553C0"/>
    <w:rsid w:val="00155EC7"/>
    <w:rsid w:val="0015614D"/>
    <w:rsid w:val="0016019E"/>
    <w:rsid w:val="001606FF"/>
    <w:rsid w:val="001615CB"/>
    <w:rsid w:val="00161AD5"/>
    <w:rsid w:val="00166129"/>
    <w:rsid w:val="00170ECB"/>
    <w:rsid w:val="0017268D"/>
    <w:rsid w:val="00173446"/>
    <w:rsid w:val="00174347"/>
    <w:rsid w:val="00174FB2"/>
    <w:rsid w:val="001766B1"/>
    <w:rsid w:val="00176B53"/>
    <w:rsid w:val="00177FB8"/>
    <w:rsid w:val="00180483"/>
    <w:rsid w:val="00181CDA"/>
    <w:rsid w:val="001839A7"/>
    <w:rsid w:val="00184639"/>
    <w:rsid w:val="001849DB"/>
    <w:rsid w:val="00184CC1"/>
    <w:rsid w:val="00185D62"/>
    <w:rsid w:val="0018654E"/>
    <w:rsid w:val="001879D4"/>
    <w:rsid w:val="00193268"/>
    <w:rsid w:val="0019334E"/>
    <w:rsid w:val="001944EC"/>
    <w:rsid w:val="001947F4"/>
    <w:rsid w:val="0019492F"/>
    <w:rsid w:val="00194CE2"/>
    <w:rsid w:val="001965FA"/>
    <w:rsid w:val="0019731E"/>
    <w:rsid w:val="00197612"/>
    <w:rsid w:val="001A0683"/>
    <w:rsid w:val="001A3F4F"/>
    <w:rsid w:val="001A4C99"/>
    <w:rsid w:val="001B14C2"/>
    <w:rsid w:val="001B185D"/>
    <w:rsid w:val="001B2001"/>
    <w:rsid w:val="001B2671"/>
    <w:rsid w:val="001B46A0"/>
    <w:rsid w:val="001B4E2A"/>
    <w:rsid w:val="001B5050"/>
    <w:rsid w:val="001B5A71"/>
    <w:rsid w:val="001B5CAF"/>
    <w:rsid w:val="001B6AE2"/>
    <w:rsid w:val="001C002F"/>
    <w:rsid w:val="001C0D05"/>
    <w:rsid w:val="001C1556"/>
    <w:rsid w:val="001C4455"/>
    <w:rsid w:val="001C7E3A"/>
    <w:rsid w:val="001D0647"/>
    <w:rsid w:val="001D149E"/>
    <w:rsid w:val="001D153D"/>
    <w:rsid w:val="001D1FB1"/>
    <w:rsid w:val="001D2BC8"/>
    <w:rsid w:val="001D32D2"/>
    <w:rsid w:val="001D414B"/>
    <w:rsid w:val="001D4433"/>
    <w:rsid w:val="001D4C0A"/>
    <w:rsid w:val="001D5733"/>
    <w:rsid w:val="001D7538"/>
    <w:rsid w:val="001E0EDC"/>
    <w:rsid w:val="001E1A30"/>
    <w:rsid w:val="001E2B71"/>
    <w:rsid w:val="001E378E"/>
    <w:rsid w:val="001E3D79"/>
    <w:rsid w:val="001E4D71"/>
    <w:rsid w:val="001E4EA7"/>
    <w:rsid w:val="001E59C7"/>
    <w:rsid w:val="001E6E60"/>
    <w:rsid w:val="001E7883"/>
    <w:rsid w:val="001E7D0C"/>
    <w:rsid w:val="001F0CA9"/>
    <w:rsid w:val="001F19D6"/>
    <w:rsid w:val="001F1B1B"/>
    <w:rsid w:val="001F1DE3"/>
    <w:rsid w:val="001F29D3"/>
    <w:rsid w:val="001F2EE8"/>
    <w:rsid w:val="001F3172"/>
    <w:rsid w:val="001F3178"/>
    <w:rsid w:val="001F3235"/>
    <w:rsid w:val="001F497E"/>
    <w:rsid w:val="001F7E02"/>
    <w:rsid w:val="0020075B"/>
    <w:rsid w:val="00200A07"/>
    <w:rsid w:val="00200D76"/>
    <w:rsid w:val="0020244D"/>
    <w:rsid w:val="00202524"/>
    <w:rsid w:val="00202DA3"/>
    <w:rsid w:val="00203C85"/>
    <w:rsid w:val="00204E7F"/>
    <w:rsid w:val="00206251"/>
    <w:rsid w:val="002136A7"/>
    <w:rsid w:val="00213B00"/>
    <w:rsid w:val="002148B3"/>
    <w:rsid w:val="00214C1D"/>
    <w:rsid w:val="00215560"/>
    <w:rsid w:val="002162B3"/>
    <w:rsid w:val="00216AC6"/>
    <w:rsid w:val="002176BC"/>
    <w:rsid w:val="0021793C"/>
    <w:rsid w:val="002205BD"/>
    <w:rsid w:val="00220A8D"/>
    <w:rsid w:val="00222596"/>
    <w:rsid w:val="00224A40"/>
    <w:rsid w:val="002268A6"/>
    <w:rsid w:val="00227978"/>
    <w:rsid w:val="00230258"/>
    <w:rsid w:val="0023256D"/>
    <w:rsid w:val="0023271B"/>
    <w:rsid w:val="0023313E"/>
    <w:rsid w:val="002346A9"/>
    <w:rsid w:val="002349D6"/>
    <w:rsid w:val="00234A83"/>
    <w:rsid w:val="00236337"/>
    <w:rsid w:val="0023695A"/>
    <w:rsid w:val="00240A75"/>
    <w:rsid w:val="00241098"/>
    <w:rsid w:val="002418CD"/>
    <w:rsid w:val="0024209A"/>
    <w:rsid w:val="00242FBD"/>
    <w:rsid w:val="00243F71"/>
    <w:rsid w:val="00244F26"/>
    <w:rsid w:val="00245ED8"/>
    <w:rsid w:val="00247D2E"/>
    <w:rsid w:val="00247FD3"/>
    <w:rsid w:val="00250376"/>
    <w:rsid w:val="002512CC"/>
    <w:rsid w:val="00251B9A"/>
    <w:rsid w:val="00252A3C"/>
    <w:rsid w:val="00252F4A"/>
    <w:rsid w:val="002541BF"/>
    <w:rsid w:val="00256169"/>
    <w:rsid w:val="002579A0"/>
    <w:rsid w:val="00261835"/>
    <w:rsid w:val="00262CDA"/>
    <w:rsid w:val="00262CE9"/>
    <w:rsid w:val="0026314A"/>
    <w:rsid w:val="0026371A"/>
    <w:rsid w:val="0026442A"/>
    <w:rsid w:val="00267C67"/>
    <w:rsid w:val="0027102E"/>
    <w:rsid w:val="00272CC6"/>
    <w:rsid w:val="002739A6"/>
    <w:rsid w:val="00273F50"/>
    <w:rsid w:val="00276569"/>
    <w:rsid w:val="00276F34"/>
    <w:rsid w:val="002778D0"/>
    <w:rsid w:val="0028422C"/>
    <w:rsid w:val="00284850"/>
    <w:rsid w:val="002849F7"/>
    <w:rsid w:val="00285893"/>
    <w:rsid w:val="002861B3"/>
    <w:rsid w:val="00286E19"/>
    <w:rsid w:val="00286E41"/>
    <w:rsid w:val="00287754"/>
    <w:rsid w:val="0029138F"/>
    <w:rsid w:val="00292113"/>
    <w:rsid w:val="00292787"/>
    <w:rsid w:val="00294059"/>
    <w:rsid w:val="00295418"/>
    <w:rsid w:val="00295B85"/>
    <w:rsid w:val="002964E7"/>
    <w:rsid w:val="00297344"/>
    <w:rsid w:val="002A04AC"/>
    <w:rsid w:val="002A0BD4"/>
    <w:rsid w:val="002A1643"/>
    <w:rsid w:val="002A18DD"/>
    <w:rsid w:val="002A46AA"/>
    <w:rsid w:val="002A5D43"/>
    <w:rsid w:val="002A603F"/>
    <w:rsid w:val="002A6340"/>
    <w:rsid w:val="002A7604"/>
    <w:rsid w:val="002A7F59"/>
    <w:rsid w:val="002B076A"/>
    <w:rsid w:val="002B111A"/>
    <w:rsid w:val="002B290F"/>
    <w:rsid w:val="002B425F"/>
    <w:rsid w:val="002B53B9"/>
    <w:rsid w:val="002B62E8"/>
    <w:rsid w:val="002B7F3A"/>
    <w:rsid w:val="002C0A06"/>
    <w:rsid w:val="002C0D80"/>
    <w:rsid w:val="002C270C"/>
    <w:rsid w:val="002C2799"/>
    <w:rsid w:val="002C32EB"/>
    <w:rsid w:val="002C348D"/>
    <w:rsid w:val="002C5C7C"/>
    <w:rsid w:val="002C6D1C"/>
    <w:rsid w:val="002C6ECE"/>
    <w:rsid w:val="002D00E4"/>
    <w:rsid w:val="002D1748"/>
    <w:rsid w:val="002D2765"/>
    <w:rsid w:val="002D3861"/>
    <w:rsid w:val="002D4528"/>
    <w:rsid w:val="002D4AA4"/>
    <w:rsid w:val="002D4B51"/>
    <w:rsid w:val="002D4D2E"/>
    <w:rsid w:val="002D4D41"/>
    <w:rsid w:val="002D4EB8"/>
    <w:rsid w:val="002D64B2"/>
    <w:rsid w:val="002D6A6F"/>
    <w:rsid w:val="002D6D2B"/>
    <w:rsid w:val="002D6E33"/>
    <w:rsid w:val="002D722C"/>
    <w:rsid w:val="002D7F33"/>
    <w:rsid w:val="002E04EA"/>
    <w:rsid w:val="002E2F9E"/>
    <w:rsid w:val="002E39CC"/>
    <w:rsid w:val="002E4BAF"/>
    <w:rsid w:val="002E4FFE"/>
    <w:rsid w:val="002E6CFB"/>
    <w:rsid w:val="002E739E"/>
    <w:rsid w:val="002E744C"/>
    <w:rsid w:val="002E7FEA"/>
    <w:rsid w:val="002F089D"/>
    <w:rsid w:val="002F2E26"/>
    <w:rsid w:val="002F3220"/>
    <w:rsid w:val="002F32BF"/>
    <w:rsid w:val="002F4F59"/>
    <w:rsid w:val="002F5746"/>
    <w:rsid w:val="002F6469"/>
    <w:rsid w:val="002F7DAC"/>
    <w:rsid w:val="002F7DB8"/>
    <w:rsid w:val="00300488"/>
    <w:rsid w:val="00301BA7"/>
    <w:rsid w:val="003026FE"/>
    <w:rsid w:val="003031DD"/>
    <w:rsid w:val="003056D8"/>
    <w:rsid w:val="00305D5B"/>
    <w:rsid w:val="00307014"/>
    <w:rsid w:val="003101AB"/>
    <w:rsid w:val="0031204F"/>
    <w:rsid w:val="00313B06"/>
    <w:rsid w:val="00313D9F"/>
    <w:rsid w:val="003153CD"/>
    <w:rsid w:val="0031617D"/>
    <w:rsid w:val="00320DC9"/>
    <w:rsid w:val="00320FBC"/>
    <w:rsid w:val="0032212C"/>
    <w:rsid w:val="00322220"/>
    <w:rsid w:val="003231EE"/>
    <w:rsid w:val="00323531"/>
    <w:rsid w:val="00323C01"/>
    <w:rsid w:val="00324221"/>
    <w:rsid w:val="00324DFA"/>
    <w:rsid w:val="00330BFE"/>
    <w:rsid w:val="003312A8"/>
    <w:rsid w:val="0033133F"/>
    <w:rsid w:val="003313D8"/>
    <w:rsid w:val="00331AF1"/>
    <w:rsid w:val="00332E4E"/>
    <w:rsid w:val="00333760"/>
    <w:rsid w:val="00333B04"/>
    <w:rsid w:val="0033435C"/>
    <w:rsid w:val="00337368"/>
    <w:rsid w:val="00337931"/>
    <w:rsid w:val="00341CE1"/>
    <w:rsid w:val="0034419B"/>
    <w:rsid w:val="0034509C"/>
    <w:rsid w:val="00345DF9"/>
    <w:rsid w:val="0034621F"/>
    <w:rsid w:val="0034714D"/>
    <w:rsid w:val="00347175"/>
    <w:rsid w:val="00347AEF"/>
    <w:rsid w:val="00347DA3"/>
    <w:rsid w:val="003504AB"/>
    <w:rsid w:val="00351B50"/>
    <w:rsid w:val="00352304"/>
    <w:rsid w:val="003530CB"/>
    <w:rsid w:val="003537DD"/>
    <w:rsid w:val="0035429C"/>
    <w:rsid w:val="00354A2D"/>
    <w:rsid w:val="00354AAB"/>
    <w:rsid w:val="00355114"/>
    <w:rsid w:val="0035580D"/>
    <w:rsid w:val="003563D4"/>
    <w:rsid w:val="00356F29"/>
    <w:rsid w:val="0036151F"/>
    <w:rsid w:val="00362DD2"/>
    <w:rsid w:val="00363D75"/>
    <w:rsid w:val="003645FD"/>
    <w:rsid w:val="00365223"/>
    <w:rsid w:val="00365326"/>
    <w:rsid w:val="00366122"/>
    <w:rsid w:val="00366CA0"/>
    <w:rsid w:val="00371DAD"/>
    <w:rsid w:val="00372089"/>
    <w:rsid w:val="003729D2"/>
    <w:rsid w:val="003730DD"/>
    <w:rsid w:val="00375FFA"/>
    <w:rsid w:val="0037606C"/>
    <w:rsid w:val="0037614B"/>
    <w:rsid w:val="003775E1"/>
    <w:rsid w:val="00377F17"/>
    <w:rsid w:val="00380795"/>
    <w:rsid w:val="00380E51"/>
    <w:rsid w:val="00382F9C"/>
    <w:rsid w:val="00383B73"/>
    <w:rsid w:val="00383E11"/>
    <w:rsid w:val="00384FF9"/>
    <w:rsid w:val="00385172"/>
    <w:rsid w:val="00385382"/>
    <w:rsid w:val="00386069"/>
    <w:rsid w:val="003867FA"/>
    <w:rsid w:val="003909A8"/>
    <w:rsid w:val="00391505"/>
    <w:rsid w:val="00392E18"/>
    <w:rsid w:val="00393916"/>
    <w:rsid w:val="00395749"/>
    <w:rsid w:val="00397BAE"/>
    <w:rsid w:val="00397EB7"/>
    <w:rsid w:val="003A03BA"/>
    <w:rsid w:val="003A061A"/>
    <w:rsid w:val="003A18C4"/>
    <w:rsid w:val="003A2E59"/>
    <w:rsid w:val="003A3259"/>
    <w:rsid w:val="003A3ED6"/>
    <w:rsid w:val="003A59FD"/>
    <w:rsid w:val="003A62A8"/>
    <w:rsid w:val="003A73DE"/>
    <w:rsid w:val="003B128C"/>
    <w:rsid w:val="003B172F"/>
    <w:rsid w:val="003B1A04"/>
    <w:rsid w:val="003B3594"/>
    <w:rsid w:val="003B3673"/>
    <w:rsid w:val="003B51EA"/>
    <w:rsid w:val="003B563B"/>
    <w:rsid w:val="003B74AA"/>
    <w:rsid w:val="003B76B5"/>
    <w:rsid w:val="003C2A19"/>
    <w:rsid w:val="003C3384"/>
    <w:rsid w:val="003C390D"/>
    <w:rsid w:val="003C5FB5"/>
    <w:rsid w:val="003C6539"/>
    <w:rsid w:val="003C6D69"/>
    <w:rsid w:val="003C704C"/>
    <w:rsid w:val="003C7489"/>
    <w:rsid w:val="003D1452"/>
    <w:rsid w:val="003D2646"/>
    <w:rsid w:val="003D50A1"/>
    <w:rsid w:val="003D558F"/>
    <w:rsid w:val="003D6AE4"/>
    <w:rsid w:val="003D6CD0"/>
    <w:rsid w:val="003D7EB2"/>
    <w:rsid w:val="003E01D0"/>
    <w:rsid w:val="003E026B"/>
    <w:rsid w:val="003E1022"/>
    <w:rsid w:val="003E2365"/>
    <w:rsid w:val="003E2969"/>
    <w:rsid w:val="003E3002"/>
    <w:rsid w:val="003E56F9"/>
    <w:rsid w:val="003E605A"/>
    <w:rsid w:val="003E6369"/>
    <w:rsid w:val="003E65C3"/>
    <w:rsid w:val="003E683C"/>
    <w:rsid w:val="003F17CA"/>
    <w:rsid w:val="003F603B"/>
    <w:rsid w:val="003F6367"/>
    <w:rsid w:val="00401F45"/>
    <w:rsid w:val="00402093"/>
    <w:rsid w:val="00402A75"/>
    <w:rsid w:val="00406C95"/>
    <w:rsid w:val="004113A3"/>
    <w:rsid w:val="0041372D"/>
    <w:rsid w:val="00415822"/>
    <w:rsid w:val="00415BC3"/>
    <w:rsid w:val="00415D83"/>
    <w:rsid w:val="00416F1A"/>
    <w:rsid w:val="00417274"/>
    <w:rsid w:val="0041756F"/>
    <w:rsid w:val="0041765D"/>
    <w:rsid w:val="0042068B"/>
    <w:rsid w:val="0042169B"/>
    <w:rsid w:val="00421A53"/>
    <w:rsid w:val="004232E7"/>
    <w:rsid w:val="00426BB1"/>
    <w:rsid w:val="00427CFA"/>
    <w:rsid w:val="00433284"/>
    <w:rsid w:val="00434B56"/>
    <w:rsid w:val="00434E2F"/>
    <w:rsid w:val="00436A44"/>
    <w:rsid w:val="004411ED"/>
    <w:rsid w:val="00442245"/>
    <w:rsid w:val="004423EA"/>
    <w:rsid w:val="004426F9"/>
    <w:rsid w:val="0044292C"/>
    <w:rsid w:val="004444B9"/>
    <w:rsid w:val="0044473C"/>
    <w:rsid w:val="00444F49"/>
    <w:rsid w:val="004459A8"/>
    <w:rsid w:val="00451699"/>
    <w:rsid w:val="00454DC5"/>
    <w:rsid w:val="00454E5C"/>
    <w:rsid w:val="00460A48"/>
    <w:rsid w:val="00461F69"/>
    <w:rsid w:val="00462F48"/>
    <w:rsid w:val="00463558"/>
    <w:rsid w:val="00466BD9"/>
    <w:rsid w:val="00467259"/>
    <w:rsid w:val="00467353"/>
    <w:rsid w:val="00471827"/>
    <w:rsid w:val="00471FFD"/>
    <w:rsid w:val="004721A3"/>
    <w:rsid w:val="004753ED"/>
    <w:rsid w:val="004771E9"/>
    <w:rsid w:val="004829B5"/>
    <w:rsid w:val="00483C46"/>
    <w:rsid w:val="00483F57"/>
    <w:rsid w:val="00486C2A"/>
    <w:rsid w:val="00486D89"/>
    <w:rsid w:val="00487190"/>
    <w:rsid w:val="004875A1"/>
    <w:rsid w:val="00490888"/>
    <w:rsid w:val="00491BCC"/>
    <w:rsid w:val="004920E8"/>
    <w:rsid w:val="00492429"/>
    <w:rsid w:val="00493FB7"/>
    <w:rsid w:val="00494093"/>
    <w:rsid w:val="00494B35"/>
    <w:rsid w:val="00494E60"/>
    <w:rsid w:val="00495505"/>
    <w:rsid w:val="0049599F"/>
    <w:rsid w:val="004960FE"/>
    <w:rsid w:val="00497F1A"/>
    <w:rsid w:val="004A28AF"/>
    <w:rsid w:val="004A32C1"/>
    <w:rsid w:val="004A616F"/>
    <w:rsid w:val="004A7D04"/>
    <w:rsid w:val="004B1202"/>
    <w:rsid w:val="004B164C"/>
    <w:rsid w:val="004B4463"/>
    <w:rsid w:val="004B457E"/>
    <w:rsid w:val="004B5A4D"/>
    <w:rsid w:val="004B5AAB"/>
    <w:rsid w:val="004B5E5C"/>
    <w:rsid w:val="004B6D95"/>
    <w:rsid w:val="004B715C"/>
    <w:rsid w:val="004B77C0"/>
    <w:rsid w:val="004B7B67"/>
    <w:rsid w:val="004C0057"/>
    <w:rsid w:val="004C0E53"/>
    <w:rsid w:val="004C75B6"/>
    <w:rsid w:val="004C78D6"/>
    <w:rsid w:val="004D0563"/>
    <w:rsid w:val="004D36EC"/>
    <w:rsid w:val="004D42F2"/>
    <w:rsid w:val="004D5D41"/>
    <w:rsid w:val="004D6E3D"/>
    <w:rsid w:val="004D732C"/>
    <w:rsid w:val="004D7CE8"/>
    <w:rsid w:val="004E02F0"/>
    <w:rsid w:val="004E1DA7"/>
    <w:rsid w:val="004E1FA7"/>
    <w:rsid w:val="004E45FD"/>
    <w:rsid w:val="004E551A"/>
    <w:rsid w:val="004E6B74"/>
    <w:rsid w:val="004E7E12"/>
    <w:rsid w:val="004F2223"/>
    <w:rsid w:val="004F43B0"/>
    <w:rsid w:val="004F4F55"/>
    <w:rsid w:val="004F58D8"/>
    <w:rsid w:val="004F6E9E"/>
    <w:rsid w:val="004F76F0"/>
    <w:rsid w:val="005007F7"/>
    <w:rsid w:val="00500F41"/>
    <w:rsid w:val="00500F95"/>
    <w:rsid w:val="00504B0C"/>
    <w:rsid w:val="00504CDA"/>
    <w:rsid w:val="00506C0D"/>
    <w:rsid w:val="00507AFB"/>
    <w:rsid w:val="00510565"/>
    <w:rsid w:val="00510714"/>
    <w:rsid w:val="0051297E"/>
    <w:rsid w:val="00512D1F"/>
    <w:rsid w:val="00514156"/>
    <w:rsid w:val="00514728"/>
    <w:rsid w:val="0051623B"/>
    <w:rsid w:val="00520085"/>
    <w:rsid w:val="00521751"/>
    <w:rsid w:val="00521E49"/>
    <w:rsid w:val="00522CCD"/>
    <w:rsid w:val="00523A09"/>
    <w:rsid w:val="00523FF4"/>
    <w:rsid w:val="005249D2"/>
    <w:rsid w:val="00526E0A"/>
    <w:rsid w:val="00526F6E"/>
    <w:rsid w:val="005278C3"/>
    <w:rsid w:val="00530539"/>
    <w:rsid w:val="00530CC7"/>
    <w:rsid w:val="00531039"/>
    <w:rsid w:val="0053387C"/>
    <w:rsid w:val="00533D94"/>
    <w:rsid w:val="00534101"/>
    <w:rsid w:val="005347AE"/>
    <w:rsid w:val="00534C56"/>
    <w:rsid w:val="00535824"/>
    <w:rsid w:val="00536411"/>
    <w:rsid w:val="0053737E"/>
    <w:rsid w:val="005401B2"/>
    <w:rsid w:val="00540655"/>
    <w:rsid w:val="0054431F"/>
    <w:rsid w:val="005443BF"/>
    <w:rsid w:val="00544A47"/>
    <w:rsid w:val="00544E7B"/>
    <w:rsid w:val="0054634B"/>
    <w:rsid w:val="005464DC"/>
    <w:rsid w:val="0054720F"/>
    <w:rsid w:val="00551DD3"/>
    <w:rsid w:val="00551E76"/>
    <w:rsid w:val="00552A21"/>
    <w:rsid w:val="00552E0D"/>
    <w:rsid w:val="0055514A"/>
    <w:rsid w:val="00555B5A"/>
    <w:rsid w:val="00557554"/>
    <w:rsid w:val="00557A33"/>
    <w:rsid w:val="005607B6"/>
    <w:rsid w:val="00561AD0"/>
    <w:rsid w:val="00562038"/>
    <w:rsid w:val="005632FE"/>
    <w:rsid w:val="0056345E"/>
    <w:rsid w:val="00563A44"/>
    <w:rsid w:val="00563E4A"/>
    <w:rsid w:val="00564EED"/>
    <w:rsid w:val="00565E6B"/>
    <w:rsid w:val="00567B10"/>
    <w:rsid w:val="0057149E"/>
    <w:rsid w:val="005731D4"/>
    <w:rsid w:val="0057371E"/>
    <w:rsid w:val="00573E2B"/>
    <w:rsid w:val="00574440"/>
    <w:rsid w:val="00575A8D"/>
    <w:rsid w:val="00576BDB"/>
    <w:rsid w:val="00577C38"/>
    <w:rsid w:val="00577FD3"/>
    <w:rsid w:val="00580DCB"/>
    <w:rsid w:val="005814E3"/>
    <w:rsid w:val="0058171C"/>
    <w:rsid w:val="005819EF"/>
    <w:rsid w:val="00582620"/>
    <w:rsid w:val="005830F7"/>
    <w:rsid w:val="005831F7"/>
    <w:rsid w:val="00584008"/>
    <w:rsid w:val="0058411E"/>
    <w:rsid w:val="005876B7"/>
    <w:rsid w:val="00587DE9"/>
    <w:rsid w:val="005905D0"/>
    <w:rsid w:val="00590D69"/>
    <w:rsid w:val="00591CFB"/>
    <w:rsid w:val="005926B4"/>
    <w:rsid w:val="005933F2"/>
    <w:rsid w:val="0059403F"/>
    <w:rsid w:val="005A2629"/>
    <w:rsid w:val="005A28B4"/>
    <w:rsid w:val="005A2A8D"/>
    <w:rsid w:val="005A5C37"/>
    <w:rsid w:val="005B1CA3"/>
    <w:rsid w:val="005B210D"/>
    <w:rsid w:val="005B5BBF"/>
    <w:rsid w:val="005B72D2"/>
    <w:rsid w:val="005B72E7"/>
    <w:rsid w:val="005B738E"/>
    <w:rsid w:val="005B7B68"/>
    <w:rsid w:val="005C0AEF"/>
    <w:rsid w:val="005C1016"/>
    <w:rsid w:val="005C32BB"/>
    <w:rsid w:val="005C3F38"/>
    <w:rsid w:val="005C6674"/>
    <w:rsid w:val="005D04B6"/>
    <w:rsid w:val="005D0A05"/>
    <w:rsid w:val="005D1847"/>
    <w:rsid w:val="005D50D1"/>
    <w:rsid w:val="005D6B3C"/>
    <w:rsid w:val="005E084C"/>
    <w:rsid w:val="005E29F2"/>
    <w:rsid w:val="005E38C3"/>
    <w:rsid w:val="005E399D"/>
    <w:rsid w:val="005E3B91"/>
    <w:rsid w:val="005E435A"/>
    <w:rsid w:val="005E672C"/>
    <w:rsid w:val="005E67DE"/>
    <w:rsid w:val="005E7CB1"/>
    <w:rsid w:val="005F0015"/>
    <w:rsid w:val="005F0FAA"/>
    <w:rsid w:val="005F2667"/>
    <w:rsid w:val="005F318B"/>
    <w:rsid w:val="005F4881"/>
    <w:rsid w:val="005F76DF"/>
    <w:rsid w:val="005F7A34"/>
    <w:rsid w:val="005F7BC8"/>
    <w:rsid w:val="006002E7"/>
    <w:rsid w:val="00600463"/>
    <w:rsid w:val="006021AC"/>
    <w:rsid w:val="0060275C"/>
    <w:rsid w:val="006039A4"/>
    <w:rsid w:val="00606340"/>
    <w:rsid w:val="00611627"/>
    <w:rsid w:val="00612AFD"/>
    <w:rsid w:val="006130D2"/>
    <w:rsid w:val="0061638D"/>
    <w:rsid w:val="006200F3"/>
    <w:rsid w:val="006207CD"/>
    <w:rsid w:val="00621A4F"/>
    <w:rsid w:val="006240C8"/>
    <w:rsid w:val="00624596"/>
    <w:rsid w:val="00624C07"/>
    <w:rsid w:val="00627420"/>
    <w:rsid w:val="00627F84"/>
    <w:rsid w:val="00630D4E"/>
    <w:rsid w:val="00631AF9"/>
    <w:rsid w:val="00632106"/>
    <w:rsid w:val="00632648"/>
    <w:rsid w:val="006332EA"/>
    <w:rsid w:val="00633BC3"/>
    <w:rsid w:val="00633CE6"/>
    <w:rsid w:val="00636597"/>
    <w:rsid w:val="00637A17"/>
    <w:rsid w:val="006413DC"/>
    <w:rsid w:val="0064176D"/>
    <w:rsid w:val="00642373"/>
    <w:rsid w:val="00644135"/>
    <w:rsid w:val="00644526"/>
    <w:rsid w:val="00644806"/>
    <w:rsid w:val="00644AC2"/>
    <w:rsid w:val="0064556A"/>
    <w:rsid w:val="00647FDE"/>
    <w:rsid w:val="00650061"/>
    <w:rsid w:val="00651618"/>
    <w:rsid w:val="00651A62"/>
    <w:rsid w:val="00655B6A"/>
    <w:rsid w:val="00655EAF"/>
    <w:rsid w:val="006560AD"/>
    <w:rsid w:val="0065711A"/>
    <w:rsid w:val="00657374"/>
    <w:rsid w:val="006600F3"/>
    <w:rsid w:val="00661136"/>
    <w:rsid w:val="006615F9"/>
    <w:rsid w:val="00661F5A"/>
    <w:rsid w:val="00662B09"/>
    <w:rsid w:val="0066403D"/>
    <w:rsid w:val="00664D0B"/>
    <w:rsid w:val="00665506"/>
    <w:rsid w:val="00665646"/>
    <w:rsid w:val="006678F0"/>
    <w:rsid w:val="0067030F"/>
    <w:rsid w:val="0067121C"/>
    <w:rsid w:val="00671509"/>
    <w:rsid w:val="00675EA9"/>
    <w:rsid w:val="00676CBC"/>
    <w:rsid w:val="00677C83"/>
    <w:rsid w:val="00680766"/>
    <w:rsid w:val="00683313"/>
    <w:rsid w:val="00683A87"/>
    <w:rsid w:val="00683A8D"/>
    <w:rsid w:val="0068433A"/>
    <w:rsid w:val="006853FE"/>
    <w:rsid w:val="00685710"/>
    <w:rsid w:val="0068666E"/>
    <w:rsid w:val="00686EBA"/>
    <w:rsid w:val="00687DBF"/>
    <w:rsid w:val="00690BE6"/>
    <w:rsid w:val="00692487"/>
    <w:rsid w:val="00692645"/>
    <w:rsid w:val="00692828"/>
    <w:rsid w:val="00692A1C"/>
    <w:rsid w:val="00692A27"/>
    <w:rsid w:val="00693513"/>
    <w:rsid w:val="006942C5"/>
    <w:rsid w:val="006946D2"/>
    <w:rsid w:val="00695C0D"/>
    <w:rsid w:val="00696577"/>
    <w:rsid w:val="006970D6"/>
    <w:rsid w:val="006A30B3"/>
    <w:rsid w:val="006A55FC"/>
    <w:rsid w:val="006A56BA"/>
    <w:rsid w:val="006A5E86"/>
    <w:rsid w:val="006B059D"/>
    <w:rsid w:val="006B29EE"/>
    <w:rsid w:val="006B3CC6"/>
    <w:rsid w:val="006B483A"/>
    <w:rsid w:val="006B4981"/>
    <w:rsid w:val="006B51DA"/>
    <w:rsid w:val="006B528E"/>
    <w:rsid w:val="006B6337"/>
    <w:rsid w:val="006B65CA"/>
    <w:rsid w:val="006B6783"/>
    <w:rsid w:val="006B71BB"/>
    <w:rsid w:val="006C1753"/>
    <w:rsid w:val="006C5569"/>
    <w:rsid w:val="006C7261"/>
    <w:rsid w:val="006D061C"/>
    <w:rsid w:val="006D0D63"/>
    <w:rsid w:val="006D1C1B"/>
    <w:rsid w:val="006D1DB3"/>
    <w:rsid w:val="006D3289"/>
    <w:rsid w:val="006D553F"/>
    <w:rsid w:val="006D5BAC"/>
    <w:rsid w:val="006D5C7E"/>
    <w:rsid w:val="006D5E34"/>
    <w:rsid w:val="006D5F53"/>
    <w:rsid w:val="006E1CE5"/>
    <w:rsid w:val="006E24A0"/>
    <w:rsid w:val="006E3B06"/>
    <w:rsid w:val="006E493B"/>
    <w:rsid w:val="006E790E"/>
    <w:rsid w:val="006F0675"/>
    <w:rsid w:val="006F1DA3"/>
    <w:rsid w:val="006F1F40"/>
    <w:rsid w:val="006F2832"/>
    <w:rsid w:val="006F3D23"/>
    <w:rsid w:val="006F4037"/>
    <w:rsid w:val="006F708E"/>
    <w:rsid w:val="0070060B"/>
    <w:rsid w:val="00700FEA"/>
    <w:rsid w:val="0070169D"/>
    <w:rsid w:val="0070183E"/>
    <w:rsid w:val="007032AB"/>
    <w:rsid w:val="0070454B"/>
    <w:rsid w:val="00705899"/>
    <w:rsid w:val="00705C8B"/>
    <w:rsid w:val="00706B08"/>
    <w:rsid w:val="00710587"/>
    <w:rsid w:val="00710844"/>
    <w:rsid w:val="00710F04"/>
    <w:rsid w:val="00712C7B"/>
    <w:rsid w:val="0071642F"/>
    <w:rsid w:val="00716672"/>
    <w:rsid w:val="00716C9F"/>
    <w:rsid w:val="007173B3"/>
    <w:rsid w:val="00717818"/>
    <w:rsid w:val="00722C0B"/>
    <w:rsid w:val="007260E3"/>
    <w:rsid w:val="00734169"/>
    <w:rsid w:val="00734439"/>
    <w:rsid w:val="00734D7F"/>
    <w:rsid w:val="00735720"/>
    <w:rsid w:val="00736686"/>
    <w:rsid w:val="00742371"/>
    <w:rsid w:val="0074336D"/>
    <w:rsid w:val="007465D4"/>
    <w:rsid w:val="007469FD"/>
    <w:rsid w:val="007474CF"/>
    <w:rsid w:val="007477D6"/>
    <w:rsid w:val="007501D0"/>
    <w:rsid w:val="007520D5"/>
    <w:rsid w:val="007537AA"/>
    <w:rsid w:val="007544FF"/>
    <w:rsid w:val="00755905"/>
    <w:rsid w:val="0075590F"/>
    <w:rsid w:val="00756CCD"/>
    <w:rsid w:val="00757131"/>
    <w:rsid w:val="00757672"/>
    <w:rsid w:val="00757A04"/>
    <w:rsid w:val="0076014A"/>
    <w:rsid w:val="0076163C"/>
    <w:rsid w:val="00762727"/>
    <w:rsid w:val="00762FE7"/>
    <w:rsid w:val="00765437"/>
    <w:rsid w:val="007669DD"/>
    <w:rsid w:val="00766F71"/>
    <w:rsid w:val="00767AF7"/>
    <w:rsid w:val="00767F95"/>
    <w:rsid w:val="00770B53"/>
    <w:rsid w:val="007719B7"/>
    <w:rsid w:val="00772580"/>
    <w:rsid w:val="007727F7"/>
    <w:rsid w:val="00772EFB"/>
    <w:rsid w:val="007749E2"/>
    <w:rsid w:val="0077540B"/>
    <w:rsid w:val="007754D9"/>
    <w:rsid w:val="007759F2"/>
    <w:rsid w:val="0077676A"/>
    <w:rsid w:val="00780E33"/>
    <w:rsid w:val="0078289D"/>
    <w:rsid w:val="00782A7B"/>
    <w:rsid w:val="0078372C"/>
    <w:rsid w:val="00784789"/>
    <w:rsid w:val="007847A0"/>
    <w:rsid w:val="00784A98"/>
    <w:rsid w:val="00786731"/>
    <w:rsid w:val="00786F98"/>
    <w:rsid w:val="00787DBD"/>
    <w:rsid w:val="00791750"/>
    <w:rsid w:val="00791B6A"/>
    <w:rsid w:val="00792250"/>
    <w:rsid w:val="00792398"/>
    <w:rsid w:val="0079285E"/>
    <w:rsid w:val="00794D56"/>
    <w:rsid w:val="007958A4"/>
    <w:rsid w:val="0079704E"/>
    <w:rsid w:val="007A1603"/>
    <w:rsid w:val="007A3024"/>
    <w:rsid w:val="007A74D8"/>
    <w:rsid w:val="007A7E0E"/>
    <w:rsid w:val="007B0634"/>
    <w:rsid w:val="007B0AF1"/>
    <w:rsid w:val="007B0C01"/>
    <w:rsid w:val="007B2D59"/>
    <w:rsid w:val="007B3F88"/>
    <w:rsid w:val="007B3F9E"/>
    <w:rsid w:val="007B4CC3"/>
    <w:rsid w:val="007B5989"/>
    <w:rsid w:val="007B7338"/>
    <w:rsid w:val="007B7952"/>
    <w:rsid w:val="007C04BE"/>
    <w:rsid w:val="007C08D8"/>
    <w:rsid w:val="007C24C0"/>
    <w:rsid w:val="007C28A8"/>
    <w:rsid w:val="007C2AE1"/>
    <w:rsid w:val="007C2CFC"/>
    <w:rsid w:val="007C3751"/>
    <w:rsid w:val="007C6676"/>
    <w:rsid w:val="007C77DD"/>
    <w:rsid w:val="007D0CCD"/>
    <w:rsid w:val="007D1AA5"/>
    <w:rsid w:val="007D1BFF"/>
    <w:rsid w:val="007D24E9"/>
    <w:rsid w:val="007D3804"/>
    <w:rsid w:val="007D6981"/>
    <w:rsid w:val="007E040F"/>
    <w:rsid w:val="007E0CDE"/>
    <w:rsid w:val="007E1BB9"/>
    <w:rsid w:val="007E1D96"/>
    <w:rsid w:val="007E1DB0"/>
    <w:rsid w:val="007E2ED7"/>
    <w:rsid w:val="007E4907"/>
    <w:rsid w:val="007E511C"/>
    <w:rsid w:val="007E555D"/>
    <w:rsid w:val="007E5640"/>
    <w:rsid w:val="007E68E4"/>
    <w:rsid w:val="007E6DA2"/>
    <w:rsid w:val="007E7F8F"/>
    <w:rsid w:val="007F1168"/>
    <w:rsid w:val="007F1BC8"/>
    <w:rsid w:val="007F20AC"/>
    <w:rsid w:val="007F2D72"/>
    <w:rsid w:val="007F34FF"/>
    <w:rsid w:val="007F5E59"/>
    <w:rsid w:val="007F7475"/>
    <w:rsid w:val="0080191C"/>
    <w:rsid w:val="00802D15"/>
    <w:rsid w:val="00804483"/>
    <w:rsid w:val="00805E5B"/>
    <w:rsid w:val="00811102"/>
    <w:rsid w:val="00811982"/>
    <w:rsid w:val="00814A44"/>
    <w:rsid w:val="008157F2"/>
    <w:rsid w:val="008214C0"/>
    <w:rsid w:val="008216A4"/>
    <w:rsid w:val="00823C95"/>
    <w:rsid w:val="0082464F"/>
    <w:rsid w:val="00825219"/>
    <w:rsid w:val="008258D4"/>
    <w:rsid w:val="00831909"/>
    <w:rsid w:val="00831DB7"/>
    <w:rsid w:val="00832F3C"/>
    <w:rsid w:val="008337FF"/>
    <w:rsid w:val="00834BB5"/>
    <w:rsid w:val="00835960"/>
    <w:rsid w:val="008367F9"/>
    <w:rsid w:val="008368E3"/>
    <w:rsid w:val="00836EA9"/>
    <w:rsid w:val="0084074D"/>
    <w:rsid w:val="00840B65"/>
    <w:rsid w:val="00841B38"/>
    <w:rsid w:val="00842DB6"/>
    <w:rsid w:val="00842F32"/>
    <w:rsid w:val="0084343F"/>
    <w:rsid w:val="00843C29"/>
    <w:rsid w:val="008459AA"/>
    <w:rsid w:val="008468B6"/>
    <w:rsid w:val="00846BA4"/>
    <w:rsid w:val="00851CD2"/>
    <w:rsid w:val="0085214E"/>
    <w:rsid w:val="00852CB2"/>
    <w:rsid w:val="008548C7"/>
    <w:rsid w:val="00854D72"/>
    <w:rsid w:val="00856909"/>
    <w:rsid w:val="00856FCB"/>
    <w:rsid w:val="00857E29"/>
    <w:rsid w:val="0086037C"/>
    <w:rsid w:val="00861255"/>
    <w:rsid w:val="00862421"/>
    <w:rsid w:val="00862ED5"/>
    <w:rsid w:val="008636DE"/>
    <w:rsid w:val="008639BD"/>
    <w:rsid w:val="008639C1"/>
    <w:rsid w:val="00864041"/>
    <w:rsid w:val="00865247"/>
    <w:rsid w:val="00866993"/>
    <w:rsid w:val="00867EE8"/>
    <w:rsid w:val="0087039B"/>
    <w:rsid w:val="00872C9F"/>
    <w:rsid w:val="0087342C"/>
    <w:rsid w:val="008741FF"/>
    <w:rsid w:val="00874787"/>
    <w:rsid w:val="00875166"/>
    <w:rsid w:val="00876F9F"/>
    <w:rsid w:val="00877B15"/>
    <w:rsid w:val="0088020A"/>
    <w:rsid w:val="008816B1"/>
    <w:rsid w:val="00882447"/>
    <w:rsid w:val="008836BF"/>
    <w:rsid w:val="00885327"/>
    <w:rsid w:val="00885F36"/>
    <w:rsid w:val="00890B03"/>
    <w:rsid w:val="00890B08"/>
    <w:rsid w:val="00891099"/>
    <w:rsid w:val="00892061"/>
    <w:rsid w:val="00892265"/>
    <w:rsid w:val="00892279"/>
    <w:rsid w:val="008929AB"/>
    <w:rsid w:val="00892E32"/>
    <w:rsid w:val="00894689"/>
    <w:rsid w:val="00894EE8"/>
    <w:rsid w:val="00896D8B"/>
    <w:rsid w:val="008A026B"/>
    <w:rsid w:val="008A20B6"/>
    <w:rsid w:val="008A27A7"/>
    <w:rsid w:val="008A2E9E"/>
    <w:rsid w:val="008A2EB6"/>
    <w:rsid w:val="008A4339"/>
    <w:rsid w:val="008A4849"/>
    <w:rsid w:val="008A62DC"/>
    <w:rsid w:val="008A64EF"/>
    <w:rsid w:val="008A66A5"/>
    <w:rsid w:val="008A6D80"/>
    <w:rsid w:val="008A708F"/>
    <w:rsid w:val="008A73B3"/>
    <w:rsid w:val="008B0451"/>
    <w:rsid w:val="008B0931"/>
    <w:rsid w:val="008B0C57"/>
    <w:rsid w:val="008B155C"/>
    <w:rsid w:val="008B1B44"/>
    <w:rsid w:val="008B3179"/>
    <w:rsid w:val="008B3384"/>
    <w:rsid w:val="008B743A"/>
    <w:rsid w:val="008B78BC"/>
    <w:rsid w:val="008C2C84"/>
    <w:rsid w:val="008C3EEE"/>
    <w:rsid w:val="008C5587"/>
    <w:rsid w:val="008D0C4C"/>
    <w:rsid w:val="008D0E71"/>
    <w:rsid w:val="008D150E"/>
    <w:rsid w:val="008D17E0"/>
    <w:rsid w:val="008D22DE"/>
    <w:rsid w:val="008D2687"/>
    <w:rsid w:val="008D32F9"/>
    <w:rsid w:val="008D57F5"/>
    <w:rsid w:val="008D5C19"/>
    <w:rsid w:val="008D5F13"/>
    <w:rsid w:val="008D65E8"/>
    <w:rsid w:val="008D778D"/>
    <w:rsid w:val="008D7B98"/>
    <w:rsid w:val="008D7D3C"/>
    <w:rsid w:val="008E1337"/>
    <w:rsid w:val="008E17F8"/>
    <w:rsid w:val="008E1F6C"/>
    <w:rsid w:val="008E25A7"/>
    <w:rsid w:val="008E2920"/>
    <w:rsid w:val="008E337F"/>
    <w:rsid w:val="008E4557"/>
    <w:rsid w:val="008E566F"/>
    <w:rsid w:val="008E5932"/>
    <w:rsid w:val="008E70FA"/>
    <w:rsid w:val="008E7BF7"/>
    <w:rsid w:val="008F099B"/>
    <w:rsid w:val="008F103B"/>
    <w:rsid w:val="008F188D"/>
    <w:rsid w:val="008F2A9E"/>
    <w:rsid w:val="008F2E34"/>
    <w:rsid w:val="008F48B4"/>
    <w:rsid w:val="008F4CD5"/>
    <w:rsid w:val="008F5C8B"/>
    <w:rsid w:val="008F78C6"/>
    <w:rsid w:val="008F7CE1"/>
    <w:rsid w:val="00900376"/>
    <w:rsid w:val="009004E1"/>
    <w:rsid w:val="00900AEE"/>
    <w:rsid w:val="0090240E"/>
    <w:rsid w:val="00903BFF"/>
    <w:rsid w:val="009042F0"/>
    <w:rsid w:val="009043D9"/>
    <w:rsid w:val="009044C0"/>
    <w:rsid w:val="00904596"/>
    <w:rsid w:val="00906E44"/>
    <w:rsid w:val="009122D3"/>
    <w:rsid w:val="0091603D"/>
    <w:rsid w:val="00921261"/>
    <w:rsid w:val="009227F7"/>
    <w:rsid w:val="0092323F"/>
    <w:rsid w:val="00923F78"/>
    <w:rsid w:val="00924BE8"/>
    <w:rsid w:val="009271FA"/>
    <w:rsid w:val="00927319"/>
    <w:rsid w:val="00931247"/>
    <w:rsid w:val="00937140"/>
    <w:rsid w:val="00940951"/>
    <w:rsid w:val="0094170F"/>
    <w:rsid w:val="00941E11"/>
    <w:rsid w:val="00941E6A"/>
    <w:rsid w:val="00943865"/>
    <w:rsid w:val="00944314"/>
    <w:rsid w:val="009447C6"/>
    <w:rsid w:val="00945CE5"/>
    <w:rsid w:val="00947F7F"/>
    <w:rsid w:val="00952B7A"/>
    <w:rsid w:val="00953CAA"/>
    <w:rsid w:val="00954B0D"/>
    <w:rsid w:val="009611E3"/>
    <w:rsid w:val="00961808"/>
    <w:rsid w:val="00963122"/>
    <w:rsid w:val="00964C0C"/>
    <w:rsid w:val="00965C3F"/>
    <w:rsid w:val="009705E6"/>
    <w:rsid w:val="00970ED2"/>
    <w:rsid w:val="0097104E"/>
    <w:rsid w:val="009710F9"/>
    <w:rsid w:val="00972E52"/>
    <w:rsid w:val="00973668"/>
    <w:rsid w:val="00973B4C"/>
    <w:rsid w:val="00974791"/>
    <w:rsid w:val="00975431"/>
    <w:rsid w:val="0097613E"/>
    <w:rsid w:val="00980362"/>
    <w:rsid w:val="00980BF2"/>
    <w:rsid w:val="00981E4F"/>
    <w:rsid w:val="00982469"/>
    <w:rsid w:val="00982FD9"/>
    <w:rsid w:val="00983C92"/>
    <w:rsid w:val="0098402C"/>
    <w:rsid w:val="00984B45"/>
    <w:rsid w:val="00985FAB"/>
    <w:rsid w:val="009870DB"/>
    <w:rsid w:val="009902A6"/>
    <w:rsid w:val="00991A6A"/>
    <w:rsid w:val="00992705"/>
    <w:rsid w:val="00993788"/>
    <w:rsid w:val="00993F98"/>
    <w:rsid w:val="009979DC"/>
    <w:rsid w:val="009A0BE3"/>
    <w:rsid w:val="009A0EF3"/>
    <w:rsid w:val="009A1187"/>
    <w:rsid w:val="009A1403"/>
    <w:rsid w:val="009A19F6"/>
    <w:rsid w:val="009A1B5D"/>
    <w:rsid w:val="009A3152"/>
    <w:rsid w:val="009A4BA9"/>
    <w:rsid w:val="009A538E"/>
    <w:rsid w:val="009A60C4"/>
    <w:rsid w:val="009A643C"/>
    <w:rsid w:val="009A7AE0"/>
    <w:rsid w:val="009B10F9"/>
    <w:rsid w:val="009B14D2"/>
    <w:rsid w:val="009B401A"/>
    <w:rsid w:val="009B4E81"/>
    <w:rsid w:val="009B5B9D"/>
    <w:rsid w:val="009B5D79"/>
    <w:rsid w:val="009B7718"/>
    <w:rsid w:val="009B79DF"/>
    <w:rsid w:val="009C4865"/>
    <w:rsid w:val="009C60EE"/>
    <w:rsid w:val="009D0921"/>
    <w:rsid w:val="009D300F"/>
    <w:rsid w:val="009D3C4E"/>
    <w:rsid w:val="009D5E17"/>
    <w:rsid w:val="009D6999"/>
    <w:rsid w:val="009E01F1"/>
    <w:rsid w:val="009E0AA4"/>
    <w:rsid w:val="009E19C2"/>
    <w:rsid w:val="009E221E"/>
    <w:rsid w:val="009E2B63"/>
    <w:rsid w:val="009E2DC6"/>
    <w:rsid w:val="009E3012"/>
    <w:rsid w:val="009E3129"/>
    <w:rsid w:val="009E3B62"/>
    <w:rsid w:val="009E547D"/>
    <w:rsid w:val="009E5DAD"/>
    <w:rsid w:val="009E61C2"/>
    <w:rsid w:val="009F08BE"/>
    <w:rsid w:val="009F0BF3"/>
    <w:rsid w:val="009F239A"/>
    <w:rsid w:val="009F2639"/>
    <w:rsid w:val="009F3A27"/>
    <w:rsid w:val="009F4274"/>
    <w:rsid w:val="009F4A19"/>
    <w:rsid w:val="009F4B76"/>
    <w:rsid w:val="009F4C00"/>
    <w:rsid w:val="009F662B"/>
    <w:rsid w:val="009F678E"/>
    <w:rsid w:val="009F6E5A"/>
    <w:rsid w:val="009F788E"/>
    <w:rsid w:val="009F7FE6"/>
    <w:rsid w:val="00A002BE"/>
    <w:rsid w:val="00A018F5"/>
    <w:rsid w:val="00A02A13"/>
    <w:rsid w:val="00A02D5D"/>
    <w:rsid w:val="00A03A17"/>
    <w:rsid w:val="00A04541"/>
    <w:rsid w:val="00A04846"/>
    <w:rsid w:val="00A051D0"/>
    <w:rsid w:val="00A05D8F"/>
    <w:rsid w:val="00A06B8D"/>
    <w:rsid w:val="00A07768"/>
    <w:rsid w:val="00A10FCA"/>
    <w:rsid w:val="00A1287E"/>
    <w:rsid w:val="00A12AD0"/>
    <w:rsid w:val="00A13216"/>
    <w:rsid w:val="00A1363B"/>
    <w:rsid w:val="00A136CB"/>
    <w:rsid w:val="00A14059"/>
    <w:rsid w:val="00A15084"/>
    <w:rsid w:val="00A16003"/>
    <w:rsid w:val="00A20074"/>
    <w:rsid w:val="00A2038E"/>
    <w:rsid w:val="00A21013"/>
    <w:rsid w:val="00A212BE"/>
    <w:rsid w:val="00A21806"/>
    <w:rsid w:val="00A262BD"/>
    <w:rsid w:val="00A270A7"/>
    <w:rsid w:val="00A3176F"/>
    <w:rsid w:val="00A32AD7"/>
    <w:rsid w:val="00A3311F"/>
    <w:rsid w:val="00A33610"/>
    <w:rsid w:val="00A36CF3"/>
    <w:rsid w:val="00A36EB0"/>
    <w:rsid w:val="00A40CB0"/>
    <w:rsid w:val="00A411CF"/>
    <w:rsid w:val="00A415A9"/>
    <w:rsid w:val="00A419F2"/>
    <w:rsid w:val="00A41AF1"/>
    <w:rsid w:val="00A44EDF"/>
    <w:rsid w:val="00A459F6"/>
    <w:rsid w:val="00A46512"/>
    <w:rsid w:val="00A4655C"/>
    <w:rsid w:val="00A474D1"/>
    <w:rsid w:val="00A475F2"/>
    <w:rsid w:val="00A5031B"/>
    <w:rsid w:val="00A503A0"/>
    <w:rsid w:val="00A506CA"/>
    <w:rsid w:val="00A5168B"/>
    <w:rsid w:val="00A53575"/>
    <w:rsid w:val="00A53599"/>
    <w:rsid w:val="00A54914"/>
    <w:rsid w:val="00A549DF"/>
    <w:rsid w:val="00A55A03"/>
    <w:rsid w:val="00A57D5E"/>
    <w:rsid w:val="00A60B4F"/>
    <w:rsid w:val="00A61C4A"/>
    <w:rsid w:val="00A642F3"/>
    <w:rsid w:val="00A661D4"/>
    <w:rsid w:val="00A675D1"/>
    <w:rsid w:val="00A7070E"/>
    <w:rsid w:val="00A71868"/>
    <w:rsid w:val="00A71B1B"/>
    <w:rsid w:val="00A72A77"/>
    <w:rsid w:val="00A737A2"/>
    <w:rsid w:val="00A73E41"/>
    <w:rsid w:val="00A752A8"/>
    <w:rsid w:val="00A75460"/>
    <w:rsid w:val="00A755FA"/>
    <w:rsid w:val="00A75B0E"/>
    <w:rsid w:val="00A760F7"/>
    <w:rsid w:val="00A774D9"/>
    <w:rsid w:val="00A77CF5"/>
    <w:rsid w:val="00A77D3C"/>
    <w:rsid w:val="00A77FA2"/>
    <w:rsid w:val="00A81B59"/>
    <w:rsid w:val="00A8281D"/>
    <w:rsid w:val="00A84B7F"/>
    <w:rsid w:val="00A84BD1"/>
    <w:rsid w:val="00A858BF"/>
    <w:rsid w:val="00A864BC"/>
    <w:rsid w:val="00A87DBC"/>
    <w:rsid w:val="00A91971"/>
    <w:rsid w:val="00A929FC"/>
    <w:rsid w:val="00A92F6C"/>
    <w:rsid w:val="00A94EDD"/>
    <w:rsid w:val="00A954D6"/>
    <w:rsid w:val="00A96463"/>
    <w:rsid w:val="00AA10B6"/>
    <w:rsid w:val="00AA265F"/>
    <w:rsid w:val="00AA3CC2"/>
    <w:rsid w:val="00AA6B8A"/>
    <w:rsid w:val="00AA7548"/>
    <w:rsid w:val="00AB2D26"/>
    <w:rsid w:val="00AB2E04"/>
    <w:rsid w:val="00AB2E6E"/>
    <w:rsid w:val="00AB3424"/>
    <w:rsid w:val="00AB42C9"/>
    <w:rsid w:val="00AB5F53"/>
    <w:rsid w:val="00AC1557"/>
    <w:rsid w:val="00AC1D08"/>
    <w:rsid w:val="00AC1DD0"/>
    <w:rsid w:val="00AC3646"/>
    <w:rsid w:val="00AC41A5"/>
    <w:rsid w:val="00AC42A3"/>
    <w:rsid w:val="00AC4566"/>
    <w:rsid w:val="00AC77E8"/>
    <w:rsid w:val="00AC7ED9"/>
    <w:rsid w:val="00AD1832"/>
    <w:rsid w:val="00AD202E"/>
    <w:rsid w:val="00AD279C"/>
    <w:rsid w:val="00AD5349"/>
    <w:rsid w:val="00AD5934"/>
    <w:rsid w:val="00AD5DF9"/>
    <w:rsid w:val="00AD734C"/>
    <w:rsid w:val="00AE11A2"/>
    <w:rsid w:val="00AE3BA3"/>
    <w:rsid w:val="00AE42D8"/>
    <w:rsid w:val="00AE4843"/>
    <w:rsid w:val="00AE5313"/>
    <w:rsid w:val="00AE5B71"/>
    <w:rsid w:val="00AE7AA8"/>
    <w:rsid w:val="00AE7C3D"/>
    <w:rsid w:val="00AF0F15"/>
    <w:rsid w:val="00AF1193"/>
    <w:rsid w:val="00AF17CD"/>
    <w:rsid w:val="00AF2EC6"/>
    <w:rsid w:val="00AF46ED"/>
    <w:rsid w:val="00AF55DF"/>
    <w:rsid w:val="00AF688E"/>
    <w:rsid w:val="00B0010D"/>
    <w:rsid w:val="00B01123"/>
    <w:rsid w:val="00B02F6B"/>
    <w:rsid w:val="00B03375"/>
    <w:rsid w:val="00B033C8"/>
    <w:rsid w:val="00B04C83"/>
    <w:rsid w:val="00B05B3F"/>
    <w:rsid w:val="00B077F0"/>
    <w:rsid w:val="00B14158"/>
    <w:rsid w:val="00B14564"/>
    <w:rsid w:val="00B14818"/>
    <w:rsid w:val="00B15017"/>
    <w:rsid w:val="00B17075"/>
    <w:rsid w:val="00B17CB9"/>
    <w:rsid w:val="00B2091B"/>
    <w:rsid w:val="00B209B9"/>
    <w:rsid w:val="00B21700"/>
    <w:rsid w:val="00B21798"/>
    <w:rsid w:val="00B224B4"/>
    <w:rsid w:val="00B243A7"/>
    <w:rsid w:val="00B24519"/>
    <w:rsid w:val="00B246EB"/>
    <w:rsid w:val="00B25660"/>
    <w:rsid w:val="00B26BC5"/>
    <w:rsid w:val="00B26FDA"/>
    <w:rsid w:val="00B27076"/>
    <w:rsid w:val="00B27C05"/>
    <w:rsid w:val="00B31188"/>
    <w:rsid w:val="00B31E49"/>
    <w:rsid w:val="00B32A26"/>
    <w:rsid w:val="00B32F5C"/>
    <w:rsid w:val="00B33270"/>
    <w:rsid w:val="00B33532"/>
    <w:rsid w:val="00B33D5C"/>
    <w:rsid w:val="00B33F22"/>
    <w:rsid w:val="00B3531C"/>
    <w:rsid w:val="00B364E3"/>
    <w:rsid w:val="00B366AF"/>
    <w:rsid w:val="00B36E1C"/>
    <w:rsid w:val="00B37868"/>
    <w:rsid w:val="00B412E6"/>
    <w:rsid w:val="00B4169A"/>
    <w:rsid w:val="00B41D20"/>
    <w:rsid w:val="00B43176"/>
    <w:rsid w:val="00B4378D"/>
    <w:rsid w:val="00B44C7B"/>
    <w:rsid w:val="00B4571F"/>
    <w:rsid w:val="00B46022"/>
    <w:rsid w:val="00B46482"/>
    <w:rsid w:val="00B474EA"/>
    <w:rsid w:val="00B502C2"/>
    <w:rsid w:val="00B508DC"/>
    <w:rsid w:val="00B51034"/>
    <w:rsid w:val="00B5152E"/>
    <w:rsid w:val="00B53129"/>
    <w:rsid w:val="00B53FAB"/>
    <w:rsid w:val="00B54466"/>
    <w:rsid w:val="00B54B86"/>
    <w:rsid w:val="00B56074"/>
    <w:rsid w:val="00B63B39"/>
    <w:rsid w:val="00B63CFC"/>
    <w:rsid w:val="00B63FA1"/>
    <w:rsid w:val="00B64738"/>
    <w:rsid w:val="00B6504B"/>
    <w:rsid w:val="00B660FC"/>
    <w:rsid w:val="00B7011E"/>
    <w:rsid w:val="00B7014F"/>
    <w:rsid w:val="00B7084B"/>
    <w:rsid w:val="00B70D20"/>
    <w:rsid w:val="00B71932"/>
    <w:rsid w:val="00B739F5"/>
    <w:rsid w:val="00B73FF5"/>
    <w:rsid w:val="00B743A9"/>
    <w:rsid w:val="00B74754"/>
    <w:rsid w:val="00B74A5F"/>
    <w:rsid w:val="00B7515D"/>
    <w:rsid w:val="00B76618"/>
    <w:rsid w:val="00B770D0"/>
    <w:rsid w:val="00B77B57"/>
    <w:rsid w:val="00B80061"/>
    <w:rsid w:val="00B80944"/>
    <w:rsid w:val="00B80F4D"/>
    <w:rsid w:val="00B82150"/>
    <w:rsid w:val="00B8272E"/>
    <w:rsid w:val="00B82976"/>
    <w:rsid w:val="00B82FE2"/>
    <w:rsid w:val="00B83C93"/>
    <w:rsid w:val="00B84215"/>
    <w:rsid w:val="00B84D82"/>
    <w:rsid w:val="00B84F6B"/>
    <w:rsid w:val="00B85578"/>
    <w:rsid w:val="00B8592B"/>
    <w:rsid w:val="00B85A15"/>
    <w:rsid w:val="00B87613"/>
    <w:rsid w:val="00B90B7D"/>
    <w:rsid w:val="00B91D82"/>
    <w:rsid w:val="00B91FE3"/>
    <w:rsid w:val="00B930AA"/>
    <w:rsid w:val="00B943C2"/>
    <w:rsid w:val="00B9481C"/>
    <w:rsid w:val="00B952DC"/>
    <w:rsid w:val="00B97546"/>
    <w:rsid w:val="00BA0BAF"/>
    <w:rsid w:val="00BA2968"/>
    <w:rsid w:val="00BA46DA"/>
    <w:rsid w:val="00BA6EAC"/>
    <w:rsid w:val="00BA7711"/>
    <w:rsid w:val="00BA7A45"/>
    <w:rsid w:val="00BB0259"/>
    <w:rsid w:val="00BB2CA6"/>
    <w:rsid w:val="00BB30C6"/>
    <w:rsid w:val="00BB4B56"/>
    <w:rsid w:val="00BC3106"/>
    <w:rsid w:val="00BC3CE1"/>
    <w:rsid w:val="00BC5594"/>
    <w:rsid w:val="00BC5B5F"/>
    <w:rsid w:val="00BC5E1D"/>
    <w:rsid w:val="00BC5F75"/>
    <w:rsid w:val="00BC6F03"/>
    <w:rsid w:val="00BC715D"/>
    <w:rsid w:val="00BC7461"/>
    <w:rsid w:val="00BD1424"/>
    <w:rsid w:val="00BD1910"/>
    <w:rsid w:val="00BD272E"/>
    <w:rsid w:val="00BD2E47"/>
    <w:rsid w:val="00BD5C64"/>
    <w:rsid w:val="00BD6F20"/>
    <w:rsid w:val="00BE0485"/>
    <w:rsid w:val="00BE33E9"/>
    <w:rsid w:val="00BE3A24"/>
    <w:rsid w:val="00BE3DE6"/>
    <w:rsid w:val="00BE473F"/>
    <w:rsid w:val="00BE4932"/>
    <w:rsid w:val="00BE5833"/>
    <w:rsid w:val="00BF0A6F"/>
    <w:rsid w:val="00BF133C"/>
    <w:rsid w:val="00BF1952"/>
    <w:rsid w:val="00BF2EED"/>
    <w:rsid w:val="00BF4391"/>
    <w:rsid w:val="00BF5B11"/>
    <w:rsid w:val="00BF642A"/>
    <w:rsid w:val="00BF7CEC"/>
    <w:rsid w:val="00C01E58"/>
    <w:rsid w:val="00C02A53"/>
    <w:rsid w:val="00C032E1"/>
    <w:rsid w:val="00C035E9"/>
    <w:rsid w:val="00C0514B"/>
    <w:rsid w:val="00C053E2"/>
    <w:rsid w:val="00C0555B"/>
    <w:rsid w:val="00C05DF2"/>
    <w:rsid w:val="00C061BB"/>
    <w:rsid w:val="00C063DA"/>
    <w:rsid w:val="00C10267"/>
    <w:rsid w:val="00C110E4"/>
    <w:rsid w:val="00C1138E"/>
    <w:rsid w:val="00C12331"/>
    <w:rsid w:val="00C12F7F"/>
    <w:rsid w:val="00C13148"/>
    <w:rsid w:val="00C1480F"/>
    <w:rsid w:val="00C160BB"/>
    <w:rsid w:val="00C17A80"/>
    <w:rsid w:val="00C201FE"/>
    <w:rsid w:val="00C212ED"/>
    <w:rsid w:val="00C221D3"/>
    <w:rsid w:val="00C25D78"/>
    <w:rsid w:val="00C25D9F"/>
    <w:rsid w:val="00C263D4"/>
    <w:rsid w:val="00C264F1"/>
    <w:rsid w:val="00C272A6"/>
    <w:rsid w:val="00C3020E"/>
    <w:rsid w:val="00C3311A"/>
    <w:rsid w:val="00C33AA7"/>
    <w:rsid w:val="00C35A4C"/>
    <w:rsid w:val="00C36B21"/>
    <w:rsid w:val="00C36B84"/>
    <w:rsid w:val="00C372DA"/>
    <w:rsid w:val="00C43816"/>
    <w:rsid w:val="00C43B66"/>
    <w:rsid w:val="00C43C01"/>
    <w:rsid w:val="00C44385"/>
    <w:rsid w:val="00C45C2D"/>
    <w:rsid w:val="00C46279"/>
    <w:rsid w:val="00C471EE"/>
    <w:rsid w:val="00C511F9"/>
    <w:rsid w:val="00C51814"/>
    <w:rsid w:val="00C519CB"/>
    <w:rsid w:val="00C52491"/>
    <w:rsid w:val="00C52C66"/>
    <w:rsid w:val="00C52C72"/>
    <w:rsid w:val="00C5320E"/>
    <w:rsid w:val="00C5345E"/>
    <w:rsid w:val="00C53583"/>
    <w:rsid w:val="00C5417B"/>
    <w:rsid w:val="00C54ADC"/>
    <w:rsid w:val="00C55643"/>
    <w:rsid w:val="00C56A60"/>
    <w:rsid w:val="00C60DE9"/>
    <w:rsid w:val="00C643FD"/>
    <w:rsid w:val="00C64901"/>
    <w:rsid w:val="00C67114"/>
    <w:rsid w:val="00C7169F"/>
    <w:rsid w:val="00C722FC"/>
    <w:rsid w:val="00C737FA"/>
    <w:rsid w:val="00C746CB"/>
    <w:rsid w:val="00C76E45"/>
    <w:rsid w:val="00C77170"/>
    <w:rsid w:val="00C80865"/>
    <w:rsid w:val="00C81A54"/>
    <w:rsid w:val="00C835AB"/>
    <w:rsid w:val="00C848EA"/>
    <w:rsid w:val="00C86A79"/>
    <w:rsid w:val="00C86ECE"/>
    <w:rsid w:val="00C91721"/>
    <w:rsid w:val="00C91D7E"/>
    <w:rsid w:val="00C932EF"/>
    <w:rsid w:val="00C9375C"/>
    <w:rsid w:val="00C9396B"/>
    <w:rsid w:val="00C9397D"/>
    <w:rsid w:val="00C93A22"/>
    <w:rsid w:val="00C956F7"/>
    <w:rsid w:val="00C97B70"/>
    <w:rsid w:val="00CA2B7A"/>
    <w:rsid w:val="00CA32D2"/>
    <w:rsid w:val="00CA34FF"/>
    <w:rsid w:val="00CA3813"/>
    <w:rsid w:val="00CA4359"/>
    <w:rsid w:val="00CA4A9D"/>
    <w:rsid w:val="00CA4DD7"/>
    <w:rsid w:val="00CA5A91"/>
    <w:rsid w:val="00CA6280"/>
    <w:rsid w:val="00CB0D65"/>
    <w:rsid w:val="00CB2DCC"/>
    <w:rsid w:val="00CB2FAA"/>
    <w:rsid w:val="00CB3086"/>
    <w:rsid w:val="00CB36CE"/>
    <w:rsid w:val="00CB3CE9"/>
    <w:rsid w:val="00CB3FF4"/>
    <w:rsid w:val="00CB495B"/>
    <w:rsid w:val="00CC21DC"/>
    <w:rsid w:val="00CC36A3"/>
    <w:rsid w:val="00CC3F54"/>
    <w:rsid w:val="00CC5024"/>
    <w:rsid w:val="00CC6E16"/>
    <w:rsid w:val="00CC7025"/>
    <w:rsid w:val="00CC7539"/>
    <w:rsid w:val="00CD0011"/>
    <w:rsid w:val="00CD0354"/>
    <w:rsid w:val="00CD073E"/>
    <w:rsid w:val="00CD09BB"/>
    <w:rsid w:val="00CD1AB4"/>
    <w:rsid w:val="00CD21DE"/>
    <w:rsid w:val="00CD3E74"/>
    <w:rsid w:val="00CD6CC3"/>
    <w:rsid w:val="00CD743C"/>
    <w:rsid w:val="00CE0344"/>
    <w:rsid w:val="00CE0745"/>
    <w:rsid w:val="00CE1643"/>
    <w:rsid w:val="00CE2D03"/>
    <w:rsid w:val="00CE4E4B"/>
    <w:rsid w:val="00CE694F"/>
    <w:rsid w:val="00CF09B1"/>
    <w:rsid w:val="00CF0ADB"/>
    <w:rsid w:val="00CF2B82"/>
    <w:rsid w:val="00CF5B16"/>
    <w:rsid w:val="00CF60C2"/>
    <w:rsid w:val="00D00587"/>
    <w:rsid w:val="00D00683"/>
    <w:rsid w:val="00D007D3"/>
    <w:rsid w:val="00D00B20"/>
    <w:rsid w:val="00D011DC"/>
    <w:rsid w:val="00D02218"/>
    <w:rsid w:val="00D06538"/>
    <w:rsid w:val="00D075C8"/>
    <w:rsid w:val="00D10BD9"/>
    <w:rsid w:val="00D12C53"/>
    <w:rsid w:val="00D12E82"/>
    <w:rsid w:val="00D14F61"/>
    <w:rsid w:val="00D1529D"/>
    <w:rsid w:val="00D15979"/>
    <w:rsid w:val="00D166CD"/>
    <w:rsid w:val="00D22432"/>
    <w:rsid w:val="00D23105"/>
    <w:rsid w:val="00D24F77"/>
    <w:rsid w:val="00D2519E"/>
    <w:rsid w:val="00D25E05"/>
    <w:rsid w:val="00D26F55"/>
    <w:rsid w:val="00D27B01"/>
    <w:rsid w:val="00D30CA2"/>
    <w:rsid w:val="00D32557"/>
    <w:rsid w:val="00D3370C"/>
    <w:rsid w:val="00D33A5B"/>
    <w:rsid w:val="00D34120"/>
    <w:rsid w:val="00D341B4"/>
    <w:rsid w:val="00D3635D"/>
    <w:rsid w:val="00D411C1"/>
    <w:rsid w:val="00D42BB6"/>
    <w:rsid w:val="00D434D0"/>
    <w:rsid w:val="00D43A7D"/>
    <w:rsid w:val="00D44567"/>
    <w:rsid w:val="00D44619"/>
    <w:rsid w:val="00D45129"/>
    <w:rsid w:val="00D45312"/>
    <w:rsid w:val="00D45564"/>
    <w:rsid w:val="00D46767"/>
    <w:rsid w:val="00D46A11"/>
    <w:rsid w:val="00D47B73"/>
    <w:rsid w:val="00D515BD"/>
    <w:rsid w:val="00D51D53"/>
    <w:rsid w:val="00D51F45"/>
    <w:rsid w:val="00D5229D"/>
    <w:rsid w:val="00D544EF"/>
    <w:rsid w:val="00D56AFB"/>
    <w:rsid w:val="00D56F42"/>
    <w:rsid w:val="00D57005"/>
    <w:rsid w:val="00D60234"/>
    <w:rsid w:val="00D6548C"/>
    <w:rsid w:val="00D7199A"/>
    <w:rsid w:val="00D7199E"/>
    <w:rsid w:val="00D80D7D"/>
    <w:rsid w:val="00D81D75"/>
    <w:rsid w:val="00D84C27"/>
    <w:rsid w:val="00D85B1D"/>
    <w:rsid w:val="00D87C54"/>
    <w:rsid w:val="00D90178"/>
    <w:rsid w:val="00D9057F"/>
    <w:rsid w:val="00D9238B"/>
    <w:rsid w:val="00D92585"/>
    <w:rsid w:val="00D930E5"/>
    <w:rsid w:val="00D93D72"/>
    <w:rsid w:val="00D9437E"/>
    <w:rsid w:val="00D94A21"/>
    <w:rsid w:val="00D9544D"/>
    <w:rsid w:val="00D95C4D"/>
    <w:rsid w:val="00D972CB"/>
    <w:rsid w:val="00DA0B52"/>
    <w:rsid w:val="00DA0DA8"/>
    <w:rsid w:val="00DA1CA0"/>
    <w:rsid w:val="00DA4473"/>
    <w:rsid w:val="00DA4AF6"/>
    <w:rsid w:val="00DA74DB"/>
    <w:rsid w:val="00DA7D14"/>
    <w:rsid w:val="00DB0093"/>
    <w:rsid w:val="00DB010D"/>
    <w:rsid w:val="00DB0DE9"/>
    <w:rsid w:val="00DB0FE1"/>
    <w:rsid w:val="00DB3B2E"/>
    <w:rsid w:val="00DB627D"/>
    <w:rsid w:val="00DB7B13"/>
    <w:rsid w:val="00DC0763"/>
    <w:rsid w:val="00DC0B42"/>
    <w:rsid w:val="00DC14B4"/>
    <w:rsid w:val="00DC20AF"/>
    <w:rsid w:val="00DC214E"/>
    <w:rsid w:val="00DC28D2"/>
    <w:rsid w:val="00DC5B14"/>
    <w:rsid w:val="00DC5C1B"/>
    <w:rsid w:val="00DD035E"/>
    <w:rsid w:val="00DD1309"/>
    <w:rsid w:val="00DD2581"/>
    <w:rsid w:val="00DD2AD8"/>
    <w:rsid w:val="00DD2B8E"/>
    <w:rsid w:val="00DD51C7"/>
    <w:rsid w:val="00DD53CB"/>
    <w:rsid w:val="00DD567A"/>
    <w:rsid w:val="00DD62AF"/>
    <w:rsid w:val="00DD7EDA"/>
    <w:rsid w:val="00DD7F69"/>
    <w:rsid w:val="00DE02D7"/>
    <w:rsid w:val="00DE0DEE"/>
    <w:rsid w:val="00DE162F"/>
    <w:rsid w:val="00DE3005"/>
    <w:rsid w:val="00DE3507"/>
    <w:rsid w:val="00DE4E01"/>
    <w:rsid w:val="00DE595D"/>
    <w:rsid w:val="00DE5C42"/>
    <w:rsid w:val="00DE650C"/>
    <w:rsid w:val="00DE7DB6"/>
    <w:rsid w:val="00DF0DE1"/>
    <w:rsid w:val="00DF280F"/>
    <w:rsid w:val="00DF409A"/>
    <w:rsid w:val="00DF4616"/>
    <w:rsid w:val="00DF51C5"/>
    <w:rsid w:val="00E00317"/>
    <w:rsid w:val="00E00DD4"/>
    <w:rsid w:val="00E021A0"/>
    <w:rsid w:val="00E021CB"/>
    <w:rsid w:val="00E03401"/>
    <w:rsid w:val="00E03431"/>
    <w:rsid w:val="00E03E80"/>
    <w:rsid w:val="00E042A6"/>
    <w:rsid w:val="00E049D8"/>
    <w:rsid w:val="00E05228"/>
    <w:rsid w:val="00E05865"/>
    <w:rsid w:val="00E06D33"/>
    <w:rsid w:val="00E07C12"/>
    <w:rsid w:val="00E10A21"/>
    <w:rsid w:val="00E11F25"/>
    <w:rsid w:val="00E1216B"/>
    <w:rsid w:val="00E12432"/>
    <w:rsid w:val="00E12A43"/>
    <w:rsid w:val="00E12F06"/>
    <w:rsid w:val="00E13074"/>
    <w:rsid w:val="00E1319C"/>
    <w:rsid w:val="00E131BE"/>
    <w:rsid w:val="00E136F3"/>
    <w:rsid w:val="00E14CBA"/>
    <w:rsid w:val="00E15781"/>
    <w:rsid w:val="00E16694"/>
    <w:rsid w:val="00E167FB"/>
    <w:rsid w:val="00E2202B"/>
    <w:rsid w:val="00E2350C"/>
    <w:rsid w:val="00E24052"/>
    <w:rsid w:val="00E25763"/>
    <w:rsid w:val="00E25BAB"/>
    <w:rsid w:val="00E27F1D"/>
    <w:rsid w:val="00E30358"/>
    <w:rsid w:val="00E30459"/>
    <w:rsid w:val="00E30FF0"/>
    <w:rsid w:val="00E3114C"/>
    <w:rsid w:val="00E31F35"/>
    <w:rsid w:val="00E352C6"/>
    <w:rsid w:val="00E3599B"/>
    <w:rsid w:val="00E36484"/>
    <w:rsid w:val="00E36764"/>
    <w:rsid w:val="00E370C4"/>
    <w:rsid w:val="00E372A4"/>
    <w:rsid w:val="00E3790F"/>
    <w:rsid w:val="00E40126"/>
    <w:rsid w:val="00E4140F"/>
    <w:rsid w:val="00E41A8F"/>
    <w:rsid w:val="00E422A2"/>
    <w:rsid w:val="00E42833"/>
    <w:rsid w:val="00E4344B"/>
    <w:rsid w:val="00E43B1B"/>
    <w:rsid w:val="00E44521"/>
    <w:rsid w:val="00E46E8E"/>
    <w:rsid w:val="00E47E4E"/>
    <w:rsid w:val="00E50518"/>
    <w:rsid w:val="00E5088D"/>
    <w:rsid w:val="00E50A7E"/>
    <w:rsid w:val="00E50B19"/>
    <w:rsid w:val="00E50BB8"/>
    <w:rsid w:val="00E512E8"/>
    <w:rsid w:val="00E5132C"/>
    <w:rsid w:val="00E515FD"/>
    <w:rsid w:val="00E528CB"/>
    <w:rsid w:val="00E55307"/>
    <w:rsid w:val="00E55360"/>
    <w:rsid w:val="00E56257"/>
    <w:rsid w:val="00E57C1C"/>
    <w:rsid w:val="00E6042E"/>
    <w:rsid w:val="00E60BA2"/>
    <w:rsid w:val="00E61CF9"/>
    <w:rsid w:val="00E6203D"/>
    <w:rsid w:val="00E637A1"/>
    <w:rsid w:val="00E64A69"/>
    <w:rsid w:val="00E650C5"/>
    <w:rsid w:val="00E658E6"/>
    <w:rsid w:val="00E66E5D"/>
    <w:rsid w:val="00E71389"/>
    <w:rsid w:val="00E71573"/>
    <w:rsid w:val="00E7176E"/>
    <w:rsid w:val="00E719F1"/>
    <w:rsid w:val="00E71F26"/>
    <w:rsid w:val="00E728B6"/>
    <w:rsid w:val="00E7299A"/>
    <w:rsid w:val="00E734AC"/>
    <w:rsid w:val="00E74005"/>
    <w:rsid w:val="00E746BE"/>
    <w:rsid w:val="00E74932"/>
    <w:rsid w:val="00E759F9"/>
    <w:rsid w:val="00E75A5A"/>
    <w:rsid w:val="00E76681"/>
    <w:rsid w:val="00E7685D"/>
    <w:rsid w:val="00E77DC7"/>
    <w:rsid w:val="00E8041C"/>
    <w:rsid w:val="00E804E7"/>
    <w:rsid w:val="00E8063E"/>
    <w:rsid w:val="00E80A66"/>
    <w:rsid w:val="00E80AB1"/>
    <w:rsid w:val="00E81FC6"/>
    <w:rsid w:val="00E82D16"/>
    <w:rsid w:val="00E831A8"/>
    <w:rsid w:val="00E84EFC"/>
    <w:rsid w:val="00E86544"/>
    <w:rsid w:val="00E86D62"/>
    <w:rsid w:val="00E90C51"/>
    <w:rsid w:val="00E9106C"/>
    <w:rsid w:val="00E92102"/>
    <w:rsid w:val="00E925F4"/>
    <w:rsid w:val="00E927A2"/>
    <w:rsid w:val="00E93F1A"/>
    <w:rsid w:val="00E94930"/>
    <w:rsid w:val="00E94DB9"/>
    <w:rsid w:val="00E97ABC"/>
    <w:rsid w:val="00E97C4A"/>
    <w:rsid w:val="00EA02A9"/>
    <w:rsid w:val="00EA23E0"/>
    <w:rsid w:val="00EA2695"/>
    <w:rsid w:val="00EA2CC6"/>
    <w:rsid w:val="00EA59A5"/>
    <w:rsid w:val="00EA5BB2"/>
    <w:rsid w:val="00EA61C3"/>
    <w:rsid w:val="00EA795C"/>
    <w:rsid w:val="00EA7AFD"/>
    <w:rsid w:val="00EA7DC7"/>
    <w:rsid w:val="00EA7E34"/>
    <w:rsid w:val="00EB0841"/>
    <w:rsid w:val="00EB0A68"/>
    <w:rsid w:val="00EB0B01"/>
    <w:rsid w:val="00EB1478"/>
    <w:rsid w:val="00EB2E7A"/>
    <w:rsid w:val="00EB3245"/>
    <w:rsid w:val="00EB32F2"/>
    <w:rsid w:val="00EB36A9"/>
    <w:rsid w:val="00EB39FD"/>
    <w:rsid w:val="00EB457F"/>
    <w:rsid w:val="00EB6E3A"/>
    <w:rsid w:val="00EB7421"/>
    <w:rsid w:val="00EC0156"/>
    <w:rsid w:val="00EC06D3"/>
    <w:rsid w:val="00EC3395"/>
    <w:rsid w:val="00EC46BA"/>
    <w:rsid w:val="00EC4A7D"/>
    <w:rsid w:val="00EC4B22"/>
    <w:rsid w:val="00EC6832"/>
    <w:rsid w:val="00EC7A79"/>
    <w:rsid w:val="00ED01F0"/>
    <w:rsid w:val="00ED0211"/>
    <w:rsid w:val="00ED1280"/>
    <w:rsid w:val="00ED3DEB"/>
    <w:rsid w:val="00ED5CB6"/>
    <w:rsid w:val="00ED68DF"/>
    <w:rsid w:val="00ED68FE"/>
    <w:rsid w:val="00ED7654"/>
    <w:rsid w:val="00ED775D"/>
    <w:rsid w:val="00EE1349"/>
    <w:rsid w:val="00EE2FA8"/>
    <w:rsid w:val="00EF09DE"/>
    <w:rsid w:val="00EF1462"/>
    <w:rsid w:val="00EF2592"/>
    <w:rsid w:val="00EF2750"/>
    <w:rsid w:val="00EF3F53"/>
    <w:rsid w:val="00EF6AB0"/>
    <w:rsid w:val="00EF6D00"/>
    <w:rsid w:val="00EF7AEB"/>
    <w:rsid w:val="00F03242"/>
    <w:rsid w:val="00F05355"/>
    <w:rsid w:val="00F07CA9"/>
    <w:rsid w:val="00F104F1"/>
    <w:rsid w:val="00F105E0"/>
    <w:rsid w:val="00F11B1C"/>
    <w:rsid w:val="00F12175"/>
    <w:rsid w:val="00F1498D"/>
    <w:rsid w:val="00F161B8"/>
    <w:rsid w:val="00F1640C"/>
    <w:rsid w:val="00F17C8D"/>
    <w:rsid w:val="00F202BD"/>
    <w:rsid w:val="00F20C36"/>
    <w:rsid w:val="00F20D1D"/>
    <w:rsid w:val="00F216AE"/>
    <w:rsid w:val="00F21A34"/>
    <w:rsid w:val="00F22A2F"/>
    <w:rsid w:val="00F25543"/>
    <w:rsid w:val="00F269C3"/>
    <w:rsid w:val="00F26E7C"/>
    <w:rsid w:val="00F278B9"/>
    <w:rsid w:val="00F30906"/>
    <w:rsid w:val="00F33297"/>
    <w:rsid w:val="00F33FEC"/>
    <w:rsid w:val="00F34DE7"/>
    <w:rsid w:val="00F369EA"/>
    <w:rsid w:val="00F405DC"/>
    <w:rsid w:val="00F4192B"/>
    <w:rsid w:val="00F41B16"/>
    <w:rsid w:val="00F43A53"/>
    <w:rsid w:val="00F4411B"/>
    <w:rsid w:val="00F450EB"/>
    <w:rsid w:val="00F455B8"/>
    <w:rsid w:val="00F45E04"/>
    <w:rsid w:val="00F46140"/>
    <w:rsid w:val="00F461B2"/>
    <w:rsid w:val="00F46775"/>
    <w:rsid w:val="00F46808"/>
    <w:rsid w:val="00F46E35"/>
    <w:rsid w:val="00F47C00"/>
    <w:rsid w:val="00F50112"/>
    <w:rsid w:val="00F50355"/>
    <w:rsid w:val="00F507E8"/>
    <w:rsid w:val="00F515A7"/>
    <w:rsid w:val="00F51614"/>
    <w:rsid w:val="00F528C9"/>
    <w:rsid w:val="00F53727"/>
    <w:rsid w:val="00F53B55"/>
    <w:rsid w:val="00F54B98"/>
    <w:rsid w:val="00F5512D"/>
    <w:rsid w:val="00F5544A"/>
    <w:rsid w:val="00F55E46"/>
    <w:rsid w:val="00F55E91"/>
    <w:rsid w:val="00F56D99"/>
    <w:rsid w:val="00F57E7B"/>
    <w:rsid w:val="00F603B9"/>
    <w:rsid w:val="00F6087D"/>
    <w:rsid w:val="00F60E55"/>
    <w:rsid w:val="00F627F7"/>
    <w:rsid w:val="00F63747"/>
    <w:rsid w:val="00F653CF"/>
    <w:rsid w:val="00F67991"/>
    <w:rsid w:val="00F7047B"/>
    <w:rsid w:val="00F70532"/>
    <w:rsid w:val="00F71DCC"/>
    <w:rsid w:val="00F73AFE"/>
    <w:rsid w:val="00F7419D"/>
    <w:rsid w:val="00F75EE3"/>
    <w:rsid w:val="00F76480"/>
    <w:rsid w:val="00F766A6"/>
    <w:rsid w:val="00F779DF"/>
    <w:rsid w:val="00F80740"/>
    <w:rsid w:val="00F80FC2"/>
    <w:rsid w:val="00F81A37"/>
    <w:rsid w:val="00F8243A"/>
    <w:rsid w:val="00F835A3"/>
    <w:rsid w:val="00F83C85"/>
    <w:rsid w:val="00F84F6B"/>
    <w:rsid w:val="00F85CD9"/>
    <w:rsid w:val="00F86093"/>
    <w:rsid w:val="00F8622B"/>
    <w:rsid w:val="00F86AC3"/>
    <w:rsid w:val="00F90809"/>
    <w:rsid w:val="00F909D2"/>
    <w:rsid w:val="00F9391C"/>
    <w:rsid w:val="00F95A41"/>
    <w:rsid w:val="00F95DB6"/>
    <w:rsid w:val="00F97338"/>
    <w:rsid w:val="00F978D7"/>
    <w:rsid w:val="00FA07D4"/>
    <w:rsid w:val="00FA0F2D"/>
    <w:rsid w:val="00FA10A8"/>
    <w:rsid w:val="00FA1A94"/>
    <w:rsid w:val="00FA204B"/>
    <w:rsid w:val="00FA44C6"/>
    <w:rsid w:val="00FA5E47"/>
    <w:rsid w:val="00FB07C8"/>
    <w:rsid w:val="00FB1E78"/>
    <w:rsid w:val="00FB43D9"/>
    <w:rsid w:val="00FB5D06"/>
    <w:rsid w:val="00FB63E0"/>
    <w:rsid w:val="00FC33D7"/>
    <w:rsid w:val="00FC5787"/>
    <w:rsid w:val="00FC5F19"/>
    <w:rsid w:val="00FC6312"/>
    <w:rsid w:val="00FC6318"/>
    <w:rsid w:val="00FC705E"/>
    <w:rsid w:val="00FD03ED"/>
    <w:rsid w:val="00FD3B36"/>
    <w:rsid w:val="00FD3BD8"/>
    <w:rsid w:val="00FD4A10"/>
    <w:rsid w:val="00FD7405"/>
    <w:rsid w:val="00FE1860"/>
    <w:rsid w:val="00FE3D19"/>
    <w:rsid w:val="00FE4A44"/>
    <w:rsid w:val="00FE50BF"/>
    <w:rsid w:val="00FE6EDC"/>
    <w:rsid w:val="00FE7819"/>
    <w:rsid w:val="00FF22C3"/>
    <w:rsid w:val="00FF2697"/>
    <w:rsid w:val="00FF3450"/>
    <w:rsid w:val="00FF517F"/>
    <w:rsid w:val="00FF64AE"/>
    <w:rsid w:val="00FF67C9"/>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64AD3"/>
  <w15:docId w15:val="{F8EDAF3A-B8EC-474F-92D9-0D262BBF7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qFormat="1"/>
    <w:lsdException w:name="Strong" w:uiPriority="22" w:qFormat="1"/>
    <w:lsdException w:name="Emphasis" w:uiPriority="20" w:qFormat="1"/>
    <w:lsdException w:name="Document Map" w:semiHidden="1" w:unhideWhenUsed="1" w:qFormat="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F5A"/>
    <w:rPr>
      <w:sz w:val="28"/>
      <w:szCs w:val="28"/>
    </w:rPr>
  </w:style>
  <w:style w:type="paragraph" w:styleId="Heading1">
    <w:name w:val="heading 1"/>
    <w:basedOn w:val="Normal"/>
    <w:next w:val="Normal"/>
    <w:link w:val="Heading1Char"/>
    <w:uiPriority w:val="9"/>
    <w:qFormat/>
    <w:pPr>
      <w:keepNext/>
      <w:tabs>
        <w:tab w:val="num" w:pos="432"/>
      </w:tabs>
      <w:ind w:left="432" w:hanging="432"/>
      <w:jc w:val="center"/>
      <w:outlineLvl w:val="0"/>
    </w:pPr>
    <w:rPr>
      <w:rFonts w:ascii=".VnArial" w:hAnsi=".VnArial"/>
      <w:lang w:val="x-none" w:eastAsia="x-none"/>
    </w:rPr>
  </w:style>
  <w:style w:type="paragraph" w:styleId="Heading2">
    <w:name w:val="heading 2"/>
    <w:basedOn w:val="Normal"/>
    <w:next w:val="Normal"/>
    <w:link w:val="Heading2Char"/>
    <w:qFormat/>
    <w:pPr>
      <w:keepNext/>
      <w:tabs>
        <w:tab w:val="num" w:pos="576"/>
      </w:tabs>
      <w:ind w:left="576" w:hanging="576"/>
      <w:outlineLvl w:val="1"/>
    </w:pPr>
    <w:rPr>
      <w:rFonts w:ascii=".VnArialH" w:hAnsi=".VnArialH"/>
      <w:sz w:val="36"/>
      <w:szCs w:val="36"/>
      <w:lang w:val="x-none" w:eastAsia="x-none"/>
    </w:rPr>
  </w:style>
  <w:style w:type="paragraph" w:styleId="Heading3">
    <w:name w:val="heading 3"/>
    <w:basedOn w:val="Normal"/>
    <w:next w:val="Normal"/>
    <w:link w:val="Heading3Char"/>
    <w:uiPriority w:val="9"/>
    <w:qFormat/>
    <w:pPr>
      <w:keepNext/>
      <w:tabs>
        <w:tab w:val="num" w:pos="720"/>
      </w:tabs>
      <w:ind w:left="720" w:hanging="720"/>
      <w:jc w:val="center"/>
      <w:outlineLvl w:val="2"/>
    </w:pPr>
    <w:rPr>
      <w:rFonts w:ascii=".VnArialH" w:hAnsi=".VnArialH"/>
      <w:sz w:val="36"/>
      <w:szCs w:val="36"/>
      <w:lang w:val="x-none" w:eastAsia="x-none"/>
    </w:rPr>
  </w:style>
  <w:style w:type="paragraph" w:styleId="Heading4">
    <w:name w:val="heading 4"/>
    <w:basedOn w:val="Normal"/>
    <w:next w:val="Normal"/>
    <w:link w:val="Heading4Char"/>
    <w:qFormat/>
    <w:pPr>
      <w:keepNext/>
      <w:tabs>
        <w:tab w:val="num" w:pos="864"/>
      </w:tabs>
      <w:ind w:left="864" w:hanging="864"/>
      <w:outlineLvl w:val="3"/>
    </w:pPr>
    <w:rPr>
      <w:rFonts w:ascii=".VnArialH" w:hAnsi=".VnArialH" w:cs=".VnArialH"/>
      <w:sz w:val="32"/>
      <w:szCs w:val="32"/>
    </w:rPr>
  </w:style>
  <w:style w:type="paragraph" w:styleId="Heading5">
    <w:name w:val="heading 5"/>
    <w:basedOn w:val="Normal"/>
    <w:next w:val="Normal"/>
    <w:link w:val="Heading5Char"/>
    <w:qFormat/>
    <w:pPr>
      <w:keepNext/>
      <w:tabs>
        <w:tab w:val="num" w:pos="1008"/>
      </w:tabs>
      <w:ind w:left="1008" w:hanging="1008"/>
      <w:jc w:val="center"/>
      <w:outlineLvl w:val="4"/>
    </w:pPr>
    <w:rPr>
      <w:rFonts w:ascii=".VnArialH" w:hAnsi=".VnArialH"/>
      <w:sz w:val="44"/>
      <w:szCs w:val="44"/>
      <w:lang w:val="x-none" w:eastAsia="x-none"/>
    </w:rPr>
  </w:style>
  <w:style w:type="paragraph" w:styleId="Heading6">
    <w:name w:val="heading 6"/>
    <w:basedOn w:val="Normal"/>
    <w:next w:val="Normal"/>
    <w:link w:val="Heading6Char"/>
    <w:qFormat/>
    <w:pPr>
      <w:keepNext/>
      <w:spacing w:before="120"/>
      <w:jc w:val="center"/>
      <w:outlineLvl w:val="5"/>
    </w:pPr>
    <w:rPr>
      <w:rFonts w:ascii="Times New RomanH" w:hAnsi="Times New RomanH"/>
      <w:b/>
      <w:bCs/>
      <w:sz w:val="22"/>
      <w:szCs w:val="22"/>
      <w:lang w:val="pt-BR" w:eastAsia="x-none"/>
    </w:rPr>
  </w:style>
  <w:style w:type="paragraph" w:styleId="Heading7">
    <w:name w:val="heading 7"/>
    <w:basedOn w:val="Normal"/>
    <w:next w:val="Normal"/>
    <w:link w:val="Heading7Char"/>
    <w:qFormat/>
    <w:pPr>
      <w:tabs>
        <w:tab w:val="num" w:pos="1296"/>
      </w:tabs>
      <w:spacing w:before="240" w:after="60"/>
      <w:ind w:left="1296" w:hanging="1296"/>
      <w:outlineLvl w:val="6"/>
    </w:pPr>
    <w:rPr>
      <w:sz w:val="24"/>
      <w:szCs w:val="24"/>
      <w:lang w:val="x-none" w:eastAsia="x-none"/>
    </w:rPr>
  </w:style>
  <w:style w:type="paragraph" w:styleId="Heading8">
    <w:name w:val="heading 8"/>
    <w:basedOn w:val="Normal"/>
    <w:next w:val="Normal"/>
    <w:link w:val="Heading8Char"/>
    <w:qFormat/>
    <w:pPr>
      <w:tabs>
        <w:tab w:val="num" w:pos="1440"/>
      </w:tabs>
      <w:spacing w:before="240" w:after="60"/>
      <w:ind w:left="1440" w:hanging="1440"/>
      <w:outlineLvl w:val="7"/>
    </w:pPr>
    <w:rPr>
      <w:i/>
      <w:iCs/>
      <w:sz w:val="24"/>
      <w:szCs w:val="24"/>
      <w:lang w:val="x-none" w:eastAsia="x-none"/>
    </w:rPr>
  </w:style>
  <w:style w:type="paragraph" w:styleId="Heading9">
    <w:name w:val="heading 9"/>
    <w:basedOn w:val="Normal"/>
    <w:next w:val="Normal"/>
    <w:link w:val="Heading9Char"/>
    <w:qFormat/>
    <w:pPr>
      <w:tabs>
        <w:tab w:val="num" w:pos="1584"/>
      </w:tabs>
      <w:spacing w:before="240" w:after="60"/>
      <w:ind w:left="1584" w:hanging="1584"/>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line="360" w:lineRule="auto"/>
      <w:jc w:val="both"/>
    </w:pPr>
    <w:rPr>
      <w:b/>
      <w:bCs/>
      <w:spacing w:val="6"/>
      <w:lang w:val="x-none" w:eastAsia="x-none"/>
    </w:rPr>
  </w:style>
  <w:style w:type="paragraph" w:styleId="BodyTextIndent">
    <w:name w:val="Body Text Indent"/>
    <w:basedOn w:val="Normal"/>
    <w:link w:val="BodyTextIndentChar"/>
    <w:qFormat/>
    <w:pPr>
      <w:ind w:left="780"/>
    </w:pPr>
    <w:rPr>
      <w:lang w:val="nb-NO" w:eastAsia="x-none"/>
    </w:rPr>
  </w:style>
  <w:style w:type="paragraph" w:styleId="Footer">
    <w:name w:val="footer"/>
    <w:aliases w:val=" Char"/>
    <w:basedOn w:val="Normal"/>
    <w:link w:val="FooterChar"/>
    <w:uiPriority w:val="99"/>
    <w:qFormat/>
    <w:pPr>
      <w:tabs>
        <w:tab w:val="center" w:pos="4320"/>
        <w:tab w:val="right" w:pos="8640"/>
      </w:tabs>
    </w:pPr>
    <w:rPr>
      <w:lang w:val="x-none" w:eastAsia="x-none"/>
    </w:rPr>
  </w:style>
  <w:style w:type="paragraph" w:styleId="BodyText2">
    <w:name w:val="Body Text 2"/>
    <w:basedOn w:val="Normal"/>
    <w:link w:val="BodyText2Char"/>
    <w:qFormat/>
    <w:pPr>
      <w:spacing w:after="120" w:line="480" w:lineRule="auto"/>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textarial">
    <w:name w:val="box text arial"/>
    <w:basedOn w:val="Normal"/>
    <w:qFormat/>
    <w:pPr>
      <w:spacing w:before="80" w:after="80" w:line="260" w:lineRule="atLeast"/>
    </w:pPr>
    <w:rPr>
      <w:rFonts w:ascii=".VnArial" w:hAnsi=".VnArial" w:cs=".VnArial"/>
      <w:b/>
      <w:bCs/>
      <w:sz w:val="20"/>
      <w:szCs w:val="20"/>
      <w:lang w:eastAsia="ko-KR"/>
    </w:rPr>
  </w:style>
  <w:style w:type="paragraph" w:styleId="Header">
    <w:name w:val="header"/>
    <w:basedOn w:val="Normal"/>
    <w:link w:val="HeaderChar"/>
    <w:uiPriority w:val="99"/>
    <w:qFormat/>
    <w:pPr>
      <w:tabs>
        <w:tab w:val="center" w:pos="4320"/>
        <w:tab w:val="right" w:pos="8640"/>
      </w:tabs>
    </w:pPr>
    <w:rPr>
      <w:sz w:val="24"/>
      <w:szCs w:val="24"/>
    </w:rPr>
  </w:style>
  <w:style w:type="character" w:styleId="PageNumber">
    <w:name w:val="page number"/>
    <w:basedOn w:val="DefaultParagraphFont"/>
    <w:qFormat/>
  </w:style>
  <w:style w:type="paragraph" w:customStyle="1" w:styleId="boxsmallheading">
    <w:name w:val="box small heading"/>
    <w:basedOn w:val="Normal"/>
    <w:qFormat/>
    <w:pPr>
      <w:spacing w:before="80"/>
    </w:pPr>
    <w:rPr>
      <w:rFonts w:ascii=".VnArialH" w:hAnsi=".VnArialH" w:cs=".VnArialH"/>
      <w:b/>
      <w:bCs/>
      <w:sz w:val="20"/>
      <w:szCs w:val="20"/>
      <w:lang w:eastAsia="ko-KR"/>
    </w:rPr>
  </w:style>
  <w:style w:type="paragraph" w:customStyle="1" w:styleId="DACUMheadings">
    <w:name w:val="DACUM headings"/>
    <w:basedOn w:val="Normal"/>
    <w:qFormat/>
    <w:pPr>
      <w:spacing w:before="40" w:after="40"/>
      <w:jc w:val="center"/>
    </w:pPr>
    <w:rPr>
      <w:rFonts w:ascii="Arial" w:hAnsi="Arial" w:cs="Arial"/>
      <w:sz w:val="20"/>
      <w:szCs w:val="20"/>
    </w:rPr>
  </w:style>
  <w:style w:type="paragraph" w:customStyle="1" w:styleId="DACUMcharttext">
    <w:name w:val="DACUM chart text"/>
    <w:basedOn w:val="Normal"/>
    <w:qFormat/>
    <w:pPr>
      <w:spacing w:before="40" w:after="40"/>
    </w:pPr>
    <w:rPr>
      <w:rFonts w:ascii=".VnArial" w:hAnsi=".VnArial" w:cs=".VnArial"/>
      <w:sz w:val="18"/>
      <w:szCs w:val="18"/>
      <w:lang w:eastAsia="ko-KR"/>
    </w:rPr>
  </w:style>
  <w:style w:type="numbering" w:customStyle="1" w:styleId="NoList1">
    <w:name w:val="No List1"/>
    <w:next w:val="NoList"/>
    <w:semiHidden/>
  </w:style>
  <w:style w:type="paragraph" w:styleId="BodyTextIndent2">
    <w:name w:val="Body Text Indent 2"/>
    <w:basedOn w:val="Normal"/>
    <w:link w:val="BodyTextIndent2Char"/>
    <w:qFormat/>
    <w:pPr>
      <w:ind w:left="180" w:hanging="180"/>
    </w:pPr>
    <w:rPr>
      <w:lang w:val="x-none" w:eastAsia="x-none"/>
    </w:rPr>
  </w:style>
  <w:style w:type="paragraph" w:styleId="BodyTextIndent3">
    <w:name w:val="Body Text Indent 3"/>
    <w:basedOn w:val="Normal"/>
    <w:link w:val="BodyTextIndent3Char"/>
    <w:qFormat/>
    <w:pPr>
      <w:ind w:firstLine="567"/>
      <w:jc w:val="both"/>
    </w:pPr>
    <w:rPr>
      <w:i/>
      <w:color w:val="000000"/>
      <w:sz w:val="24"/>
      <w:szCs w:val="24"/>
    </w:rPr>
  </w:style>
  <w:style w:type="paragraph" w:styleId="BodyText3">
    <w:name w:val="Body Text 3"/>
    <w:basedOn w:val="Normal"/>
    <w:link w:val="BodyText3Char"/>
    <w:qFormat/>
    <w:pPr>
      <w:tabs>
        <w:tab w:val="left" w:pos="1565"/>
      </w:tabs>
      <w:jc w:val="both"/>
    </w:pPr>
    <w:rPr>
      <w:i/>
      <w:sz w:val="24"/>
      <w:szCs w:val="24"/>
    </w:rPr>
  </w:style>
  <w:style w:type="character" w:customStyle="1" w:styleId="Heading4Char">
    <w:name w:val="Heading 4 Char"/>
    <w:link w:val="Heading4"/>
    <w:qFormat/>
    <w:rsid w:val="00964C0C"/>
    <w:rPr>
      <w:rFonts w:ascii=".VnArialH" w:hAnsi=".VnArialH" w:cs=".VnArialH"/>
      <w:sz w:val="32"/>
      <w:szCs w:val="32"/>
      <w:lang w:val="en-US" w:eastAsia="en-US" w:bidi="ar-SA"/>
    </w:rPr>
  </w:style>
  <w:style w:type="character" w:styleId="Hyperlink">
    <w:name w:val="Hyperlink"/>
    <w:uiPriority w:val="99"/>
    <w:rsid w:val="009611E3"/>
    <w:rPr>
      <w:strike w:val="0"/>
      <w:dstrike w:val="0"/>
      <w:color w:val="000080"/>
      <w:u w:val="none"/>
      <w:effect w:val="none"/>
    </w:rPr>
  </w:style>
  <w:style w:type="paragraph" w:styleId="Caption">
    <w:name w:val="caption"/>
    <w:basedOn w:val="Normal"/>
    <w:next w:val="Normal"/>
    <w:qFormat/>
    <w:rsid w:val="002F32BF"/>
    <w:pPr>
      <w:jc w:val="center"/>
    </w:pPr>
    <w:rPr>
      <w:rFonts w:ascii=".VnArialH" w:hAnsi=".VnArialH"/>
      <w:b/>
      <w:sz w:val="32"/>
      <w:szCs w:val="32"/>
      <w:lang w:val="pt-BR"/>
    </w:rPr>
  </w:style>
  <w:style w:type="paragraph" w:customStyle="1" w:styleId="IncorrectAnswer">
    <w:name w:val="Incorrect Answer"/>
    <w:basedOn w:val="Normal"/>
    <w:qFormat/>
    <w:rsid w:val="002F32BF"/>
    <w:pPr>
      <w:numPr>
        <w:numId w:val="11"/>
      </w:numPr>
    </w:pPr>
  </w:style>
  <w:style w:type="paragraph" w:customStyle="1" w:styleId="CharCharCharCharCharCharChar">
    <w:name w:val="Char Char Char Char Char Char Char"/>
    <w:basedOn w:val="Normal"/>
    <w:autoRedefine/>
    <w:rsid w:val="00066C6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
    <w:name w:val="List"/>
    <w:basedOn w:val="Normal"/>
    <w:qFormat/>
    <w:rsid w:val="00066C65"/>
    <w:pPr>
      <w:ind w:left="360" w:hanging="360"/>
    </w:pPr>
    <w:rPr>
      <w:rFonts w:ascii=".VnTime" w:hAnsi=".VnTime"/>
      <w:sz w:val="26"/>
      <w:szCs w:val="26"/>
    </w:rPr>
  </w:style>
  <w:style w:type="character" w:customStyle="1" w:styleId="HeaderChar">
    <w:name w:val="Header Char"/>
    <w:link w:val="Header"/>
    <w:uiPriority w:val="99"/>
    <w:qFormat/>
    <w:rsid w:val="00E05228"/>
    <w:rPr>
      <w:sz w:val="24"/>
      <w:szCs w:val="24"/>
      <w:lang w:val="en-US" w:eastAsia="en-US" w:bidi="ar-SA"/>
    </w:rPr>
  </w:style>
  <w:style w:type="character" w:customStyle="1" w:styleId="BodyText2Char">
    <w:name w:val="Body Text 2 Char"/>
    <w:link w:val="BodyText2"/>
    <w:qFormat/>
    <w:rsid w:val="00E05228"/>
    <w:rPr>
      <w:sz w:val="28"/>
      <w:szCs w:val="28"/>
      <w:lang w:val="en-US" w:eastAsia="en-US" w:bidi="ar-SA"/>
    </w:rPr>
  </w:style>
  <w:style w:type="character" w:customStyle="1" w:styleId="BodyTextIndentChar">
    <w:name w:val="Body Text Indent Char"/>
    <w:link w:val="BodyTextIndent"/>
    <w:qFormat/>
    <w:rsid w:val="003F17CA"/>
    <w:rPr>
      <w:sz w:val="28"/>
      <w:szCs w:val="28"/>
      <w:lang w:val="nb-NO"/>
    </w:rPr>
  </w:style>
  <w:style w:type="paragraph" w:styleId="ListBullet">
    <w:name w:val="List Bullet"/>
    <w:basedOn w:val="Normal"/>
    <w:qFormat/>
    <w:rsid w:val="001839A7"/>
    <w:pPr>
      <w:numPr>
        <w:numId w:val="12"/>
      </w:numPr>
    </w:pPr>
    <w:rPr>
      <w:rFonts w:ascii=".VnTime" w:hAnsi=".VnTime"/>
      <w:szCs w:val="24"/>
    </w:rPr>
  </w:style>
  <w:style w:type="table" w:styleId="Table3Deffects1">
    <w:name w:val="Table 3D effects 1"/>
    <w:basedOn w:val="TableNormal"/>
    <w:qFormat/>
    <w:rsid w:val="001839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tyle3">
    <w:name w:val="Style3"/>
    <w:basedOn w:val="Normal"/>
    <w:qFormat/>
    <w:rsid w:val="001839A7"/>
    <w:pPr>
      <w:spacing w:line="380" w:lineRule="exact"/>
      <w:jc w:val="both"/>
    </w:pPr>
    <w:rPr>
      <w:rFonts w:ascii=".VnTimeH" w:hAnsi=".VnTimeH"/>
      <w:b/>
      <w:lang w:val="en-GB"/>
    </w:rPr>
  </w:style>
  <w:style w:type="paragraph" w:styleId="NormalWeb">
    <w:name w:val="Normal (Web)"/>
    <w:basedOn w:val="Normal"/>
    <w:link w:val="NormalWebChar"/>
    <w:uiPriority w:val="99"/>
    <w:qFormat/>
    <w:rsid w:val="001839A7"/>
    <w:pPr>
      <w:spacing w:before="100" w:beforeAutospacing="1" w:after="100" w:afterAutospacing="1"/>
    </w:pPr>
    <w:rPr>
      <w:sz w:val="24"/>
      <w:szCs w:val="24"/>
      <w:lang w:val="x-none" w:eastAsia="x-none"/>
    </w:rPr>
  </w:style>
  <w:style w:type="paragraph" w:customStyle="1" w:styleId="Style1">
    <w:name w:val="Style1"/>
    <w:basedOn w:val="Normal"/>
    <w:qFormat/>
    <w:rsid w:val="001839A7"/>
    <w:pPr>
      <w:spacing w:after="80" w:line="312" w:lineRule="auto"/>
      <w:ind w:firstLine="567"/>
      <w:jc w:val="both"/>
    </w:pPr>
    <w:rPr>
      <w:rFonts w:ascii=".VnTime" w:hAnsi=".VnTime"/>
    </w:rPr>
  </w:style>
  <w:style w:type="table" w:customStyle="1" w:styleId="TableNormal1">
    <w:name w:val="Table Normal1"/>
    <w:next w:val="TableNormal"/>
    <w:semiHidden/>
    <w:qFormat/>
    <w:rsid w:val="001839A7"/>
    <w:rPr>
      <w:rFonts w:eastAsia="SimSun"/>
    </w:rPr>
    <w:tblPr>
      <w:tblInd w:w="0" w:type="dxa"/>
      <w:tblCellMar>
        <w:top w:w="0" w:type="dxa"/>
        <w:left w:w="108" w:type="dxa"/>
        <w:bottom w:w="0" w:type="dxa"/>
        <w:right w:w="108" w:type="dxa"/>
      </w:tblCellMar>
    </w:tblPr>
  </w:style>
  <w:style w:type="character" w:customStyle="1" w:styleId="Heading2Char">
    <w:name w:val="Heading 2 Char"/>
    <w:link w:val="Heading2"/>
    <w:qFormat/>
    <w:rsid w:val="001839A7"/>
    <w:rPr>
      <w:rFonts w:ascii=".VnArialH" w:hAnsi=".VnArialH" w:cs=".VnArialH"/>
      <w:sz w:val="36"/>
      <w:szCs w:val="36"/>
    </w:rPr>
  </w:style>
  <w:style w:type="character" w:customStyle="1" w:styleId="Heading3Char">
    <w:name w:val="Heading 3 Char"/>
    <w:link w:val="Heading3"/>
    <w:uiPriority w:val="9"/>
    <w:qFormat/>
    <w:rsid w:val="001839A7"/>
    <w:rPr>
      <w:rFonts w:ascii=".VnArialH" w:hAnsi=".VnArialH" w:cs=".VnArialH"/>
      <w:sz w:val="36"/>
      <w:szCs w:val="36"/>
    </w:rPr>
  </w:style>
  <w:style w:type="character" w:customStyle="1" w:styleId="NormalWebChar">
    <w:name w:val="Normal (Web) Char"/>
    <w:link w:val="NormalWeb"/>
    <w:uiPriority w:val="99"/>
    <w:qFormat/>
    <w:rsid w:val="001839A7"/>
    <w:rPr>
      <w:sz w:val="24"/>
      <w:szCs w:val="24"/>
    </w:rPr>
  </w:style>
  <w:style w:type="paragraph" w:customStyle="1" w:styleId="Contentsmainlisting">
    <w:name w:val="Contents main listing"/>
    <w:basedOn w:val="Normal"/>
    <w:qFormat/>
    <w:rsid w:val="001839A7"/>
    <w:pPr>
      <w:keepNext/>
      <w:tabs>
        <w:tab w:val="left" w:pos="426"/>
        <w:tab w:val="right" w:leader="dot" w:pos="8080"/>
        <w:tab w:val="right" w:pos="8221"/>
      </w:tabs>
      <w:spacing w:before="120" w:line="360" w:lineRule="auto"/>
    </w:pPr>
    <w:rPr>
      <w:rFonts w:ascii=".VnTimeH" w:hAnsi=".VnTimeH"/>
      <w:color w:val="000000"/>
      <w:sz w:val="26"/>
      <w:szCs w:val="26"/>
      <w:lang w:eastAsia="ko-KR"/>
    </w:rPr>
  </w:style>
  <w:style w:type="paragraph" w:customStyle="1" w:styleId="indentpara">
    <w:name w:val="indent para"/>
    <w:basedOn w:val="Normal"/>
    <w:qFormat/>
    <w:rsid w:val="001839A7"/>
    <w:pPr>
      <w:spacing w:after="180" w:line="360" w:lineRule="exact"/>
      <w:ind w:firstLine="425"/>
      <w:jc w:val="both"/>
    </w:pPr>
    <w:rPr>
      <w:rFonts w:ascii=".VnArial" w:hAnsi=".VnArial"/>
      <w:color w:val="000000"/>
      <w:sz w:val="26"/>
      <w:szCs w:val="26"/>
      <w:lang w:eastAsia="ko-KR"/>
    </w:rPr>
  </w:style>
  <w:style w:type="paragraph" w:customStyle="1" w:styleId="StyleHeadingEArialNarrow8ptBefore2pt">
    <w:name w:val="Style Heading E + Arial Narrow 8 pt Before:  2 pt"/>
    <w:basedOn w:val="Normal"/>
    <w:qFormat/>
    <w:rsid w:val="001839A7"/>
    <w:pPr>
      <w:keepNext/>
      <w:spacing w:before="40"/>
    </w:pPr>
    <w:rPr>
      <w:rFonts w:ascii=".VnArial NarrowH" w:hAnsi=".VnArial NarrowH"/>
      <w:color w:val="000000"/>
      <w:sz w:val="16"/>
      <w:szCs w:val="16"/>
      <w:lang w:eastAsia="ko-KR"/>
    </w:rPr>
  </w:style>
  <w:style w:type="paragraph" w:customStyle="1" w:styleId="StyleboxcolumnheaderCentered">
    <w:name w:val="Style box column header + Centered"/>
    <w:basedOn w:val="Normal"/>
    <w:qFormat/>
    <w:rsid w:val="001839A7"/>
    <w:pPr>
      <w:spacing w:before="40" w:after="40" w:line="260" w:lineRule="exact"/>
      <w:jc w:val="center"/>
    </w:pPr>
    <w:rPr>
      <w:rFonts w:ascii=".VnArial NarrowH" w:hAnsi=".VnArial NarrowH"/>
      <w:color w:val="000000"/>
      <w:sz w:val="16"/>
      <w:szCs w:val="16"/>
      <w:lang w:eastAsia="ko-KR"/>
    </w:rPr>
  </w:style>
  <w:style w:type="paragraph" w:styleId="BlockText">
    <w:name w:val="Block Text"/>
    <w:basedOn w:val="Normal"/>
    <w:qFormat/>
    <w:rsid w:val="001839A7"/>
    <w:pPr>
      <w:ind w:left="33" w:right="539" w:firstLine="567"/>
      <w:jc w:val="both"/>
    </w:pPr>
    <w:rPr>
      <w:rFonts w:ascii=".VnArial" w:hAnsi=".VnArial"/>
      <w:color w:val="000000"/>
      <w:sz w:val="20"/>
      <w:szCs w:val="26"/>
    </w:rPr>
  </w:style>
  <w:style w:type="paragraph" w:customStyle="1" w:styleId="textboxquote">
    <w:name w:val="text box quote"/>
    <w:basedOn w:val="Normal"/>
    <w:qFormat/>
    <w:rsid w:val="001839A7"/>
    <w:pPr>
      <w:keepNext/>
      <w:tabs>
        <w:tab w:val="right" w:leader="dot" w:pos="8505"/>
      </w:tabs>
      <w:spacing w:line="360" w:lineRule="exact"/>
      <w:jc w:val="center"/>
    </w:pPr>
    <w:rPr>
      <w:rFonts w:ascii="Arial" w:hAnsi="Arial"/>
      <w:color w:val="000000"/>
      <w:sz w:val="20"/>
      <w:szCs w:val="26"/>
      <w:lang w:eastAsia="ko-KR"/>
    </w:rPr>
  </w:style>
  <w:style w:type="paragraph" w:customStyle="1" w:styleId="quotedmatter">
    <w:name w:val="quoted matter"/>
    <w:basedOn w:val="Normal"/>
    <w:qFormat/>
    <w:rsid w:val="001839A7"/>
    <w:pPr>
      <w:keepNext/>
      <w:tabs>
        <w:tab w:val="right" w:leader="dot" w:pos="8505"/>
      </w:tabs>
      <w:spacing w:line="360" w:lineRule="auto"/>
      <w:jc w:val="both"/>
    </w:pPr>
    <w:rPr>
      <w:rFonts w:ascii="Arial" w:hAnsi="Arial"/>
      <w:color w:val="000000"/>
      <w:sz w:val="20"/>
      <w:szCs w:val="26"/>
      <w:lang w:eastAsia="ko-KR"/>
    </w:rPr>
  </w:style>
  <w:style w:type="paragraph" w:styleId="Title">
    <w:name w:val="Title"/>
    <w:basedOn w:val="Normal"/>
    <w:link w:val="TitleChar"/>
    <w:qFormat/>
    <w:rsid w:val="001839A7"/>
    <w:pPr>
      <w:jc w:val="center"/>
    </w:pPr>
    <w:rPr>
      <w:rFonts w:ascii=".VnTimeH" w:hAnsi=".VnTimeH"/>
      <w:bCs/>
      <w:color w:val="000000"/>
      <w:sz w:val="32"/>
      <w:szCs w:val="26"/>
      <w:lang w:val="x-none" w:eastAsia="x-none"/>
    </w:rPr>
  </w:style>
  <w:style w:type="character" w:customStyle="1" w:styleId="TitleChar">
    <w:name w:val="Title Char"/>
    <w:link w:val="Title"/>
    <w:qFormat/>
    <w:rsid w:val="001839A7"/>
    <w:rPr>
      <w:rFonts w:ascii=".VnTimeH" w:hAnsi=".VnTimeH"/>
      <w:bCs/>
      <w:color w:val="000000"/>
      <w:sz w:val="32"/>
      <w:szCs w:val="26"/>
    </w:rPr>
  </w:style>
  <w:style w:type="paragraph" w:styleId="Subtitle">
    <w:name w:val="Subtitle"/>
    <w:basedOn w:val="Normal"/>
    <w:link w:val="SubtitleChar"/>
    <w:qFormat/>
    <w:rsid w:val="001839A7"/>
    <w:rPr>
      <w:rFonts w:ascii=".VnTimeH" w:hAnsi=".VnTimeH"/>
      <w:b/>
      <w:color w:val="000000"/>
      <w:sz w:val="26"/>
      <w:szCs w:val="26"/>
      <w:lang w:val="x-none" w:eastAsia="x-none"/>
    </w:rPr>
  </w:style>
  <w:style w:type="character" w:customStyle="1" w:styleId="SubtitleChar">
    <w:name w:val="Subtitle Char"/>
    <w:link w:val="Subtitle"/>
    <w:qFormat/>
    <w:rsid w:val="001839A7"/>
    <w:rPr>
      <w:rFonts w:ascii=".VnTimeH" w:hAnsi=".VnTimeH"/>
      <w:b/>
      <w:color w:val="000000"/>
      <w:sz w:val="26"/>
      <w:szCs w:val="26"/>
    </w:rPr>
  </w:style>
  <w:style w:type="paragraph" w:customStyle="1" w:styleId="xl50">
    <w:name w:val="xl50"/>
    <w:basedOn w:val="Normal"/>
    <w:qFormat/>
    <w:rsid w:val="001839A7"/>
    <w:pPr>
      <w:pBdr>
        <w:left w:val="single" w:sz="8" w:space="0" w:color="auto"/>
        <w:bottom w:val="single" w:sz="4" w:space="0" w:color="auto"/>
        <w:right w:val="single" w:sz="8" w:space="0" w:color="auto"/>
      </w:pBdr>
      <w:spacing w:before="100" w:beforeAutospacing="1" w:after="100" w:afterAutospacing="1"/>
    </w:pPr>
    <w:rPr>
      <w:rFonts w:ascii=".VnTime" w:hAnsi=".VnTime"/>
      <w:color w:val="000000"/>
      <w:sz w:val="26"/>
      <w:szCs w:val="26"/>
    </w:rPr>
  </w:style>
  <w:style w:type="paragraph" w:customStyle="1" w:styleId="StyleTitleArial42ptBoldBlackRight-008cmBefore">
    <w:name w:val="Style Title + Arial 42 pt Bold Black Right:  -0.08 cm Before: ..."/>
    <w:basedOn w:val="Title"/>
    <w:autoRedefine/>
    <w:qFormat/>
    <w:rsid w:val="001839A7"/>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autoRedefine/>
    <w:qFormat/>
    <w:rsid w:val="001839A7"/>
    <w:pPr>
      <w:keepNext/>
      <w:keepLines/>
      <w:numPr>
        <w:numId w:val="13"/>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rsid w:val="001839A7"/>
    <w:pPr>
      <w:keepNext/>
      <w:pBdr>
        <w:bottom w:val="single" w:sz="48" w:space="1" w:color="808080"/>
      </w:pBdr>
      <w:spacing w:before="600" w:after="600"/>
    </w:pPr>
    <w:rPr>
      <w:rFonts w:ascii=".VnArialH" w:hAnsi=".VnArialH"/>
      <w:b/>
      <w:color w:val="000000"/>
      <w:sz w:val="36"/>
      <w:szCs w:val="36"/>
      <w:lang w:eastAsia="ko-KR"/>
    </w:rPr>
  </w:style>
  <w:style w:type="paragraph" w:customStyle="1" w:styleId="Contentssub-listing">
    <w:name w:val="Contents sub-listing"/>
    <w:basedOn w:val="Normal"/>
    <w:qFormat/>
    <w:rsid w:val="001839A7"/>
    <w:pPr>
      <w:tabs>
        <w:tab w:val="left" w:pos="426"/>
        <w:tab w:val="num" w:pos="1134"/>
        <w:tab w:val="right" w:leader="dot" w:pos="8080"/>
        <w:tab w:val="right" w:pos="8221"/>
      </w:tabs>
      <w:spacing w:before="120" w:line="360" w:lineRule="auto"/>
      <w:ind w:left="1134" w:hanging="567"/>
    </w:pPr>
    <w:rPr>
      <w:rFonts w:ascii=".VnArial" w:hAnsi=".VnArial"/>
      <w:color w:val="000000"/>
      <w:sz w:val="26"/>
      <w:szCs w:val="26"/>
      <w:lang w:eastAsia="ko-KR"/>
    </w:rPr>
  </w:style>
  <w:style w:type="paragraph" w:customStyle="1" w:styleId="boxsmallheadingitalic">
    <w:name w:val="box small heading italic"/>
    <w:basedOn w:val="boxsmallheading"/>
    <w:qFormat/>
    <w:rsid w:val="001839A7"/>
    <w:pPr>
      <w:numPr>
        <w:numId w:val="1"/>
      </w:numPr>
      <w:ind w:left="178" w:hanging="178"/>
    </w:pPr>
    <w:rPr>
      <w:rFonts w:cs="Times New Roman"/>
      <w:bCs w:val="0"/>
      <w:i/>
      <w:caps/>
      <w:color w:val="000000"/>
      <w:szCs w:val="26"/>
    </w:rPr>
  </w:style>
  <w:style w:type="paragraph" w:customStyle="1" w:styleId="moduleheading">
    <w:name w:val="module heading"/>
    <w:basedOn w:val="Normal"/>
    <w:qFormat/>
    <w:rsid w:val="001839A7"/>
    <w:pPr>
      <w:spacing w:before="120" w:after="60"/>
    </w:pPr>
    <w:rPr>
      <w:rFonts w:ascii=".VnArial" w:hAnsi=".VnArial"/>
      <w:b/>
      <w:color w:val="000000"/>
      <w:sz w:val="26"/>
      <w:szCs w:val="26"/>
      <w:lang w:eastAsia="ko-KR"/>
    </w:rPr>
  </w:style>
  <w:style w:type="paragraph" w:customStyle="1" w:styleId="StyleHeadingEArialNarrow8ptCenteredLeft-019cmRi">
    <w:name w:val="Style Heading E + Arial Narrow 8 pt Centered Left:  -0.19 cm Ri..."/>
    <w:basedOn w:val="Normal"/>
    <w:qFormat/>
    <w:rsid w:val="001839A7"/>
    <w:pPr>
      <w:keepNext/>
      <w:spacing w:before="40"/>
      <w:ind w:left="-108" w:right="-108"/>
      <w:jc w:val="center"/>
    </w:pPr>
    <w:rPr>
      <w:rFonts w:ascii=".VnArial NarrowH" w:hAnsi=".VnArial NarrowH"/>
      <w:color w:val="000000"/>
      <w:sz w:val="16"/>
      <w:szCs w:val="16"/>
      <w:lang w:eastAsia="ko-KR"/>
    </w:rPr>
  </w:style>
  <w:style w:type="paragraph" w:customStyle="1" w:styleId="StyleboxtextarialAllcapsLinespacingsingle">
    <w:name w:val="Style box text arial + All caps Line spacing:  single"/>
    <w:basedOn w:val="boxtextarial"/>
    <w:qFormat/>
    <w:rsid w:val="001839A7"/>
    <w:pPr>
      <w:spacing w:line="240" w:lineRule="auto"/>
    </w:pPr>
    <w:rPr>
      <w:rFonts w:cs="Times New Roman"/>
      <w:b w:val="0"/>
      <w:bCs w:val="0"/>
      <w:caps/>
      <w:color w:val="000000"/>
      <w:szCs w:val="26"/>
    </w:rPr>
  </w:style>
  <w:style w:type="paragraph" w:customStyle="1" w:styleId="Style12ptRight-025cm">
    <w:name w:val="Style 12 pt Right:  -0.25 cm"/>
    <w:basedOn w:val="Normal"/>
    <w:qFormat/>
    <w:rsid w:val="001839A7"/>
    <w:pPr>
      <w:numPr>
        <w:numId w:val="21"/>
      </w:numPr>
      <w:tabs>
        <w:tab w:val="clear" w:pos="360"/>
      </w:tabs>
      <w:ind w:left="0" w:right="-143" w:firstLine="0"/>
    </w:pPr>
    <w:rPr>
      <w:rFonts w:ascii=".VnArial" w:hAnsi=".VnArial"/>
      <w:color w:val="000000"/>
      <w:sz w:val="20"/>
      <w:szCs w:val="26"/>
      <w:lang w:eastAsia="ko-KR"/>
    </w:rPr>
  </w:style>
  <w:style w:type="paragraph" w:customStyle="1" w:styleId="StyleboxtextarialItalic">
    <w:name w:val="Style box text arial + Italic"/>
    <w:basedOn w:val="boxtextarial"/>
    <w:qFormat/>
    <w:rsid w:val="001839A7"/>
    <w:pPr>
      <w:numPr>
        <w:numId w:val="22"/>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rsid w:val="001839A7"/>
    <w:pPr>
      <w:numPr>
        <w:numId w:val="23"/>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rsid w:val="001839A7"/>
    <w:pPr>
      <w:keepNext/>
      <w:numPr>
        <w:numId w:val="24"/>
      </w:numPr>
      <w:tabs>
        <w:tab w:val="clear" w:pos="425"/>
      </w:tabs>
      <w:spacing w:before="120"/>
      <w:ind w:left="0" w:firstLine="0"/>
    </w:pPr>
    <w:rPr>
      <w:rFonts w:ascii="Arial" w:hAnsi="Arial"/>
      <w:caps/>
      <w:color w:val="000000"/>
      <w:sz w:val="20"/>
      <w:szCs w:val="26"/>
      <w:lang w:eastAsia="ko-KR"/>
    </w:rPr>
  </w:style>
  <w:style w:type="paragraph" w:customStyle="1" w:styleId="boxnumberpara">
    <w:name w:val="box number para"/>
    <w:basedOn w:val="Normal"/>
    <w:qFormat/>
    <w:rsid w:val="001839A7"/>
    <w:pPr>
      <w:numPr>
        <w:numId w:val="26"/>
      </w:numPr>
      <w:spacing w:before="80" w:after="80" w:line="260" w:lineRule="exact"/>
    </w:pPr>
    <w:rPr>
      <w:rFonts w:ascii="Arial" w:hAnsi="Arial"/>
      <w:color w:val="000000"/>
      <w:sz w:val="20"/>
      <w:szCs w:val="26"/>
      <w:lang w:eastAsia="ko-KR"/>
    </w:rPr>
  </w:style>
  <w:style w:type="paragraph" w:customStyle="1" w:styleId="Numberlist">
    <w:name w:val="Number list"/>
    <w:basedOn w:val="Normal"/>
    <w:qFormat/>
    <w:rsid w:val="001839A7"/>
    <w:pPr>
      <w:numPr>
        <w:numId w:val="27"/>
      </w:numPr>
      <w:tabs>
        <w:tab w:val="clear" w:pos="360"/>
        <w:tab w:val="num" w:pos="425"/>
      </w:tabs>
      <w:spacing w:after="120" w:line="360" w:lineRule="exact"/>
      <w:ind w:left="425" w:hanging="425"/>
      <w:jc w:val="both"/>
    </w:pPr>
    <w:rPr>
      <w:color w:val="000000"/>
      <w:sz w:val="26"/>
      <w:szCs w:val="26"/>
      <w:lang w:eastAsia="ko-KR"/>
    </w:rPr>
  </w:style>
  <w:style w:type="paragraph" w:styleId="ListBullet2">
    <w:name w:val="List Bullet 2"/>
    <w:basedOn w:val="ListBullet"/>
    <w:autoRedefine/>
    <w:qFormat/>
    <w:rsid w:val="001839A7"/>
    <w:pPr>
      <w:numPr>
        <w:numId w:val="6"/>
      </w:numPr>
      <w:tabs>
        <w:tab w:val="num" w:pos="360"/>
        <w:tab w:val="num" w:pos="502"/>
      </w:tabs>
      <w:ind w:left="360"/>
    </w:pPr>
    <w:rPr>
      <w:rFonts w:ascii="Times New Roman" w:hAnsi="Times New Roman"/>
      <w:color w:val="000000"/>
      <w:sz w:val="26"/>
      <w:szCs w:val="26"/>
      <w:lang w:eastAsia="ko-KR"/>
    </w:rPr>
  </w:style>
  <w:style w:type="paragraph" w:customStyle="1" w:styleId="reviewactivities">
    <w:name w:val="review activities"/>
    <w:basedOn w:val="Normal"/>
    <w:qFormat/>
    <w:rsid w:val="001839A7"/>
    <w:pPr>
      <w:numPr>
        <w:numId w:val="7"/>
      </w:numPr>
      <w:ind w:left="0" w:hanging="283"/>
    </w:pPr>
    <w:rPr>
      <w:rFonts w:ascii="Arial" w:hAnsi="Arial"/>
      <w:b/>
      <w:color w:val="000000"/>
      <w:sz w:val="20"/>
      <w:szCs w:val="26"/>
      <w:lang w:eastAsia="ko-KR"/>
    </w:rPr>
  </w:style>
  <w:style w:type="paragraph" w:customStyle="1" w:styleId="boxcol1">
    <w:name w:val="box col 1"/>
    <w:basedOn w:val="Normal"/>
    <w:qFormat/>
    <w:rsid w:val="001839A7"/>
    <w:pPr>
      <w:numPr>
        <w:numId w:val="9"/>
      </w:numPr>
      <w:spacing w:before="80" w:after="80" w:line="260" w:lineRule="exact"/>
    </w:pPr>
    <w:rPr>
      <w:rFonts w:ascii="Arial" w:hAnsi="Arial"/>
      <w:color w:val="000000"/>
      <w:sz w:val="20"/>
      <w:szCs w:val="26"/>
      <w:lang w:eastAsia="ko-KR"/>
    </w:rPr>
  </w:style>
  <w:style w:type="paragraph" w:customStyle="1" w:styleId="boxbulletlist">
    <w:name w:val="box bullet list"/>
    <w:basedOn w:val="boxticklist"/>
    <w:qFormat/>
    <w:rsid w:val="001839A7"/>
    <w:pPr>
      <w:numPr>
        <w:numId w:val="14"/>
      </w:numPr>
      <w:tabs>
        <w:tab w:val="clear" w:pos="1080"/>
        <w:tab w:val="num" w:pos="2061"/>
      </w:tabs>
      <w:ind w:left="2061"/>
    </w:pPr>
  </w:style>
  <w:style w:type="paragraph" w:customStyle="1" w:styleId="boxticklist">
    <w:name w:val="box tick list"/>
    <w:basedOn w:val="OverviewlistChopening"/>
    <w:qFormat/>
    <w:rsid w:val="001839A7"/>
    <w:pPr>
      <w:numPr>
        <w:numId w:val="15"/>
      </w:numPr>
      <w:tabs>
        <w:tab w:val="clear" w:pos="1440"/>
        <w:tab w:val="clear" w:pos="1800"/>
        <w:tab w:val="num" w:pos="851"/>
      </w:tabs>
      <w:ind w:left="0" w:right="284" w:firstLine="0"/>
    </w:pPr>
  </w:style>
  <w:style w:type="paragraph" w:customStyle="1" w:styleId="OverviewlistChopening">
    <w:name w:val="Overview list (Ch opening)"/>
    <w:basedOn w:val="Normal"/>
    <w:qFormat/>
    <w:rsid w:val="001839A7"/>
    <w:pPr>
      <w:numPr>
        <w:numId w:val="16"/>
      </w:numPr>
      <w:tabs>
        <w:tab w:val="clear" w:pos="1800"/>
        <w:tab w:val="num" w:pos="360"/>
        <w:tab w:val="num" w:pos="851"/>
      </w:tabs>
      <w:spacing w:line="360" w:lineRule="exact"/>
      <w:ind w:left="850"/>
      <w:jc w:val="both"/>
    </w:pPr>
    <w:rPr>
      <w:color w:val="000000"/>
      <w:sz w:val="26"/>
      <w:szCs w:val="26"/>
      <w:lang w:eastAsia="ko-KR"/>
    </w:rPr>
  </w:style>
  <w:style w:type="paragraph" w:customStyle="1" w:styleId="bulletpara">
    <w:name w:val="bullet para"/>
    <w:basedOn w:val="Normal"/>
    <w:qFormat/>
    <w:rsid w:val="001839A7"/>
    <w:pPr>
      <w:numPr>
        <w:numId w:val="17"/>
      </w:numPr>
      <w:tabs>
        <w:tab w:val="clear" w:pos="360"/>
      </w:tabs>
      <w:spacing w:before="80"/>
      <w:ind w:left="0" w:firstLine="0"/>
    </w:pPr>
    <w:rPr>
      <w:rFonts w:ascii="Arial" w:hAnsi="Arial" w:cs="Arial"/>
      <w:color w:val="000000"/>
      <w:sz w:val="20"/>
      <w:szCs w:val="26"/>
    </w:rPr>
  </w:style>
  <w:style w:type="paragraph" w:styleId="ListBullet3">
    <w:name w:val="List Bullet 3"/>
    <w:basedOn w:val="Normal"/>
    <w:autoRedefine/>
    <w:qFormat/>
    <w:rsid w:val="001839A7"/>
    <w:pPr>
      <w:numPr>
        <w:numId w:val="18"/>
      </w:numPr>
      <w:tabs>
        <w:tab w:val="clear" w:pos="720"/>
        <w:tab w:val="num" w:pos="1080"/>
      </w:tabs>
      <w:ind w:left="1080"/>
    </w:pPr>
    <w:rPr>
      <w:rFonts w:ascii=".VnArial" w:hAnsi=".VnArial"/>
      <w:snapToGrid w:val="0"/>
      <w:color w:val="000000"/>
      <w:sz w:val="20"/>
      <w:szCs w:val="26"/>
    </w:rPr>
  </w:style>
  <w:style w:type="paragraph" w:styleId="ListBullet4">
    <w:name w:val="List Bullet 4"/>
    <w:basedOn w:val="Normal"/>
    <w:autoRedefine/>
    <w:qFormat/>
    <w:rsid w:val="001839A7"/>
    <w:pPr>
      <w:numPr>
        <w:numId w:val="19"/>
      </w:numPr>
      <w:tabs>
        <w:tab w:val="clear" w:pos="1080"/>
        <w:tab w:val="num" w:pos="1440"/>
      </w:tabs>
      <w:ind w:left="1440"/>
    </w:pPr>
    <w:rPr>
      <w:rFonts w:ascii=".VnArial" w:hAnsi=".VnArial"/>
      <w:snapToGrid w:val="0"/>
      <w:color w:val="000000"/>
      <w:sz w:val="20"/>
      <w:szCs w:val="26"/>
    </w:rPr>
  </w:style>
  <w:style w:type="paragraph" w:styleId="ListBullet5">
    <w:name w:val="List Bullet 5"/>
    <w:basedOn w:val="Normal"/>
    <w:autoRedefine/>
    <w:qFormat/>
    <w:rsid w:val="001839A7"/>
    <w:pPr>
      <w:numPr>
        <w:numId w:val="20"/>
      </w:numPr>
      <w:tabs>
        <w:tab w:val="clear" w:pos="1440"/>
        <w:tab w:val="num" w:pos="1800"/>
      </w:tabs>
      <w:ind w:left="1800"/>
    </w:pPr>
    <w:rPr>
      <w:rFonts w:ascii=".VnArial" w:hAnsi=".VnArial"/>
      <w:snapToGrid w:val="0"/>
      <w:color w:val="000000"/>
      <w:sz w:val="20"/>
      <w:szCs w:val="26"/>
    </w:rPr>
  </w:style>
  <w:style w:type="paragraph" w:styleId="ListNumber">
    <w:name w:val="List Number"/>
    <w:basedOn w:val="Normal"/>
    <w:qFormat/>
    <w:rsid w:val="001839A7"/>
    <w:pPr>
      <w:numPr>
        <w:numId w:val="2"/>
      </w:numPr>
    </w:pPr>
    <w:rPr>
      <w:rFonts w:ascii=".VnArial" w:hAnsi=".VnArial"/>
      <w:snapToGrid w:val="0"/>
      <w:color w:val="000000"/>
      <w:sz w:val="20"/>
      <w:szCs w:val="26"/>
    </w:rPr>
  </w:style>
  <w:style w:type="paragraph" w:styleId="ListNumber2">
    <w:name w:val="List Number 2"/>
    <w:basedOn w:val="Normal"/>
    <w:qFormat/>
    <w:rsid w:val="001839A7"/>
    <w:pPr>
      <w:numPr>
        <w:numId w:val="3"/>
      </w:numPr>
    </w:pPr>
    <w:rPr>
      <w:rFonts w:ascii=".VnArial" w:hAnsi=".VnArial"/>
      <w:snapToGrid w:val="0"/>
      <w:color w:val="000000"/>
      <w:sz w:val="20"/>
      <w:szCs w:val="26"/>
    </w:rPr>
  </w:style>
  <w:style w:type="paragraph" w:styleId="ListNumber3">
    <w:name w:val="List Number 3"/>
    <w:basedOn w:val="Normal"/>
    <w:qFormat/>
    <w:rsid w:val="001839A7"/>
    <w:pPr>
      <w:numPr>
        <w:numId w:val="4"/>
      </w:numPr>
    </w:pPr>
    <w:rPr>
      <w:rFonts w:ascii=".VnArial" w:hAnsi=".VnArial"/>
      <w:snapToGrid w:val="0"/>
      <w:color w:val="000000"/>
      <w:sz w:val="20"/>
      <w:szCs w:val="26"/>
    </w:rPr>
  </w:style>
  <w:style w:type="paragraph" w:styleId="ListNumber4">
    <w:name w:val="List Number 4"/>
    <w:basedOn w:val="Normal"/>
    <w:qFormat/>
    <w:rsid w:val="001839A7"/>
    <w:pPr>
      <w:numPr>
        <w:numId w:val="5"/>
      </w:numPr>
    </w:pPr>
    <w:rPr>
      <w:rFonts w:ascii=".VnArial" w:hAnsi=".VnArial"/>
      <w:snapToGrid w:val="0"/>
      <w:color w:val="000000"/>
      <w:sz w:val="20"/>
      <w:szCs w:val="26"/>
    </w:rPr>
  </w:style>
  <w:style w:type="paragraph" w:styleId="ListNumber5">
    <w:name w:val="List Number 5"/>
    <w:basedOn w:val="Normal"/>
    <w:qFormat/>
    <w:rsid w:val="001839A7"/>
    <w:rPr>
      <w:rFonts w:ascii=".VnArial" w:hAnsi=".VnArial"/>
      <w:snapToGrid w:val="0"/>
      <w:color w:val="000000"/>
      <w:sz w:val="20"/>
      <w:szCs w:val="26"/>
    </w:rPr>
  </w:style>
  <w:style w:type="paragraph" w:customStyle="1" w:styleId="StyleHeadingE12ptBoldNotAllcapsAfter3pt">
    <w:name w:val="Style Heading E + 12 pt Bold Not All caps After:  3 pt"/>
    <w:basedOn w:val="Normal"/>
    <w:qFormat/>
    <w:rsid w:val="001839A7"/>
    <w:pPr>
      <w:keepNext/>
      <w:spacing w:before="120" w:after="60"/>
    </w:pPr>
    <w:rPr>
      <w:rFonts w:ascii=".VnArial" w:hAnsi=".VnArial"/>
      <w:b/>
      <w:bCs/>
      <w:color w:val="000000"/>
      <w:sz w:val="26"/>
      <w:szCs w:val="26"/>
      <w:lang w:eastAsia="ko-KR"/>
    </w:rPr>
  </w:style>
  <w:style w:type="paragraph" w:customStyle="1" w:styleId="HeadingB1">
    <w:name w:val="Heading B1"/>
    <w:basedOn w:val="Normal"/>
    <w:qFormat/>
    <w:rsid w:val="001839A7"/>
    <w:pPr>
      <w:keepNext/>
      <w:spacing w:before="240" w:after="120"/>
    </w:pPr>
    <w:rPr>
      <w:rFonts w:ascii=".VnArialH" w:hAnsi=".VnArialH"/>
      <w:b/>
      <w:caps/>
      <w:color w:val="000000"/>
      <w:sz w:val="26"/>
      <w:szCs w:val="26"/>
      <w:lang w:eastAsia="ko-KR"/>
    </w:rPr>
  </w:style>
  <w:style w:type="paragraph" w:customStyle="1" w:styleId="a3">
    <w:name w:val="a3"/>
    <w:basedOn w:val="Title"/>
    <w:qFormat/>
    <w:rsid w:val="001839A7"/>
    <w:pPr>
      <w:tabs>
        <w:tab w:val="left" w:pos="780"/>
      </w:tabs>
    </w:pPr>
    <w:rPr>
      <w:b/>
      <w:sz w:val="24"/>
      <w:lang w:eastAsia="ko-KR"/>
    </w:rPr>
  </w:style>
  <w:style w:type="paragraph" w:customStyle="1" w:styleId="a5">
    <w:name w:val="a5"/>
    <w:basedOn w:val="StyleboxcolumnheaderCentered"/>
    <w:qFormat/>
    <w:rsid w:val="001839A7"/>
    <w:rPr>
      <w:rFonts w:ascii=".VnHelvetInsH" w:hAnsi=".VnHelvetInsH"/>
      <w:sz w:val="24"/>
      <w:szCs w:val="20"/>
    </w:rPr>
  </w:style>
  <w:style w:type="paragraph" w:customStyle="1" w:styleId="insertfigure">
    <w:name w:val="insert figure"/>
    <w:basedOn w:val="Normal"/>
    <w:next w:val="Normal"/>
    <w:qFormat/>
    <w:rsid w:val="001839A7"/>
    <w:pPr>
      <w:spacing w:before="240" w:after="240"/>
    </w:pPr>
    <w:rPr>
      <w:b/>
      <w:color w:val="000000"/>
      <w:sz w:val="20"/>
      <w:szCs w:val="26"/>
      <w:lang w:eastAsia="ko-KR"/>
    </w:rPr>
  </w:style>
  <w:style w:type="paragraph" w:customStyle="1" w:styleId="StyleHeadingETimesNewRoman12ptNotAllcapsLeft0cm">
    <w:name w:val="Style Heading E + Times New Roman 12 pt Not All caps Left:  0 cm..."/>
    <w:basedOn w:val="Normal"/>
    <w:autoRedefine/>
    <w:qFormat/>
    <w:rsid w:val="001839A7"/>
    <w:pPr>
      <w:keepNext/>
      <w:ind w:right="-143"/>
    </w:pPr>
    <w:rPr>
      <w:rFonts w:ascii=".VnArial" w:hAnsi=".VnArial"/>
      <w:color w:val="000000"/>
      <w:sz w:val="20"/>
      <w:szCs w:val="26"/>
      <w:lang w:eastAsia="ko-KR"/>
    </w:rPr>
  </w:style>
  <w:style w:type="paragraph" w:customStyle="1" w:styleId="Style12ptLeft056cmRight-025cm">
    <w:name w:val="Style 12 pt Left:  0.56 cm Right:  -0.25 cm"/>
    <w:basedOn w:val="Normal"/>
    <w:rsid w:val="001839A7"/>
    <w:pPr>
      <w:ind w:left="318" w:right="-143"/>
    </w:pPr>
    <w:rPr>
      <w:rFonts w:ascii=".VnTime" w:hAnsi=".VnTime"/>
      <w:color w:val="000000"/>
      <w:sz w:val="20"/>
      <w:szCs w:val="26"/>
      <w:lang w:eastAsia="ko-KR"/>
    </w:rPr>
  </w:style>
  <w:style w:type="paragraph" w:customStyle="1" w:styleId="HeadingB">
    <w:name w:val="Heading B"/>
    <w:basedOn w:val="Normal"/>
    <w:next w:val="Normal"/>
    <w:rsid w:val="001839A7"/>
    <w:pPr>
      <w:keepNext/>
      <w:spacing w:before="240" w:after="120"/>
    </w:pPr>
    <w:rPr>
      <w:rFonts w:ascii="Arial" w:hAnsi="Arial"/>
      <w:b/>
      <w:caps/>
      <w:color w:val="000000"/>
      <w:sz w:val="26"/>
      <w:szCs w:val="26"/>
    </w:rPr>
  </w:style>
  <w:style w:type="paragraph" w:customStyle="1" w:styleId="StyleboxtextarialArialNarrow8ptBefore2ptAfter1">
    <w:name w:val="Style box text arial + Arial Narrow 8 pt Before:  2 pt After:  1..."/>
    <w:basedOn w:val="boxtextarial"/>
    <w:qFormat/>
    <w:rsid w:val="001839A7"/>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rsid w:val="001839A7"/>
    <w:pPr>
      <w:numPr>
        <w:numId w:val="25"/>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rsid w:val="001839A7"/>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rsid w:val="001839A7"/>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rsid w:val="001839A7"/>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rsid w:val="001839A7"/>
    <w:pPr>
      <w:numPr>
        <w:numId w:val="8"/>
      </w:numPr>
      <w:tabs>
        <w:tab w:val="num" w:pos="1080"/>
      </w:tabs>
      <w:spacing w:after="180" w:line="360" w:lineRule="atLeast"/>
      <w:ind w:left="1077" w:hanging="357"/>
      <w:jc w:val="both"/>
    </w:pPr>
    <w:rPr>
      <w:rFonts w:ascii=".VnTime" w:hAnsi=".VnTime"/>
      <w:color w:val="000000"/>
      <w:sz w:val="20"/>
      <w:szCs w:val="26"/>
      <w:lang w:eastAsia="ko-KR"/>
    </w:rPr>
  </w:style>
  <w:style w:type="paragraph" w:customStyle="1" w:styleId="headingsample">
    <w:name w:val="heading sample"/>
    <w:basedOn w:val="Normal"/>
    <w:qFormat/>
    <w:rsid w:val="001839A7"/>
    <w:pPr>
      <w:keepNext/>
      <w:spacing w:before="240" w:after="240"/>
    </w:pPr>
    <w:rPr>
      <w:color w:val="000000"/>
      <w:sz w:val="20"/>
      <w:szCs w:val="26"/>
      <w:lang w:eastAsia="ko-KR"/>
    </w:rPr>
  </w:style>
  <w:style w:type="paragraph" w:customStyle="1" w:styleId="HeadingA">
    <w:name w:val="Heading A"/>
    <w:basedOn w:val="headingsample"/>
    <w:next w:val="Normal"/>
    <w:qFormat/>
    <w:rsid w:val="001839A7"/>
    <w:pPr>
      <w:spacing w:before="120"/>
    </w:pPr>
    <w:rPr>
      <w:rFonts w:ascii="Arial" w:hAnsi="Arial"/>
      <w:sz w:val="36"/>
    </w:rPr>
  </w:style>
  <w:style w:type="paragraph" w:customStyle="1" w:styleId="HeadingC">
    <w:name w:val="Heading C"/>
    <w:basedOn w:val="headingsample"/>
    <w:next w:val="Normal"/>
    <w:qFormat/>
    <w:rsid w:val="001839A7"/>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rsid w:val="001839A7"/>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rsid w:val="001839A7"/>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rsid w:val="001839A7"/>
    <w:pPr>
      <w:keepNext/>
      <w:keepLines/>
      <w:pBdr>
        <w:top w:val="single" w:sz="4" w:space="6" w:color="auto"/>
        <w:bottom w:val="single" w:sz="4" w:space="6" w:color="auto"/>
      </w:pBdr>
      <w:spacing w:after="240" w:line="160" w:lineRule="atLeast"/>
      <w:ind w:right="261"/>
      <w:jc w:val="center"/>
      <w:outlineLvl w:val="1"/>
    </w:pPr>
    <w:rPr>
      <w:b/>
      <w:caps/>
      <w:color w:val="000000"/>
      <w:spacing w:val="10"/>
      <w:kern w:val="22"/>
      <w:sz w:val="22"/>
      <w:szCs w:val="26"/>
      <w:lang w:val="en-GB" w:eastAsia="ko-KR"/>
    </w:rPr>
  </w:style>
  <w:style w:type="paragraph" w:customStyle="1" w:styleId="Boxbodytext">
    <w:name w:val="Box body text"/>
    <w:basedOn w:val="BodyText"/>
    <w:qFormat/>
    <w:rsid w:val="001839A7"/>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rsid w:val="001839A7"/>
    <w:pPr>
      <w:spacing w:before="360" w:after="180"/>
      <w:ind w:left="284" w:right="284"/>
    </w:pPr>
  </w:style>
  <w:style w:type="paragraph" w:customStyle="1" w:styleId="BoxHeadingE">
    <w:name w:val="Box Heading E"/>
    <w:basedOn w:val="HeadingE"/>
    <w:rsid w:val="001839A7"/>
    <w:pPr>
      <w:spacing w:before="80"/>
    </w:pPr>
  </w:style>
  <w:style w:type="paragraph" w:customStyle="1" w:styleId="BoxHeadingA1">
    <w:name w:val="Box Heading A1"/>
    <w:basedOn w:val="HeadingA1"/>
    <w:qFormat/>
    <w:rsid w:val="001839A7"/>
    <w:pPr>
      <w:spacing w:before="480" w:after="480"/>
      <w:ind w:left="284" w:right="284"/>
    </w:pPr>
    <w:rPr>
      <w:i/>
    </w:rPr>
  </w:style>
  <w:style w:type="paragraph" w:customStyle="1" w:styleId="Boxindentpara">
    <w:name w:val="Box indent para"/>
    <w:basedOn w:val="indentpara"/>
    <w:qFormat/>
    <w:rsid w:val="001839A7"/>
  </w:style>
  <w:style w:type="paragraph" w:customStyle="1" w:styleId="boxkeyterms">
    <w:name w:val="box key terms"/>
    <w:basedOn w:val="Keyterms"/>
    <w:qFormat/>
    <w:rsid w:val="001839A7"/>
    <w:pPr>
      <w:ind w:left="1361" w:right="284"/>
    </w:pPr>
  </w:style>
  <w:style w:type="paragraph" w:customStyle="1" w:styleId="boxnumberparaTimes">
    <w:name w:val="box number para Times"/>
    <w:basedOn w:val="boxticklist"/>
    <w:qFormat/>
    <w:rsid w:val="001839A7"/>
    <w:pPr>
      <w:tabs>
        <w:tab w:val="num" w:pos="444"/>
      </w:tabs>
      <w:ind w:left="444" w:hanging="444"/>
    </w:pPr>
    <w:rPr>
      <w:sz w:val="20"/>
    </w:rPr>
  </w:style>
  <w:style w:type="paragraph" w:customStyle="1" w:styleId="collegename">
    <w:name w:val="college name"/>
    <w:basedOn w:val="Subtitle"/>
    <w:autoRedefine/>
    <w:qFormat/>
    <w:rsid w:val="001839A7"/>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rsid w:val="001839A7"/>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rsid w:val="001839A7"/>
    <w:pPr>
      <w:keepNext/>
      <w:tabs>
        <w:tab w:val="clear" w:pos="851"/>
      </w:tabs>
      <w:ind w:left="845" w:hanging="357"/>
    </w:pPr>
    <w:rPr>
      <w:rFonts w:ascii=".VnTime" w:hAnsi=".VnTime"/>
      <w:sz w:val="20"/>
    </w:rPr>
  </w:style>
  <w:style w:type="paragraph" w:customStyle="1" w:styleId="boxcolumnheader">
    <w:name w:val="box column header"/>
    <w:basedOn w:val="boxtextarial"/>
    <w:qFormat/>
    <w:rsid w:val="001839A7"/>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sid w:val="001839A7"/>
    <w:rPr>
      <w:rFonts w:cs="Times New Roman"/>
      <w:b/>
      <w:color w:val="000000"/>
    </w:rPr>
  </w:style>
  <w:style w:type="paragraph" w:customStyle="1" w:styleId="StyleSubtitle18ptBlackSmallcapsCenteredRight-008">
    <w:name w:val="Style Subtitle + 18 pt Black Small caps Centered Right:  -0.08 ..."/>
    <w:basedOn w:val="Subtitle"/>
    <w:autoRedefine/>
    <w:qFormat/>
    <w:rsid w:val="001839A7"/>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rsid w:val="001839A7"/>
    <w:pPr>
      <w:spacing w:before="80"/>
    </w:pPr>
    <w:rPr>
      <w:rFonts w:ascii=".VnArial NarrowH" w:hAnsi=".VnArial NarrowH"/>
      <w:b/>
      <w:bCs/>
      <w:caps w:val="0"/>
      <w:sz w:val="24"/>
    </w:rPr>
  </w:style>
  <w:style w:type="paragraph" w:customStyle="1" w:styleId="Stylemoduleheading14pt">
    <w:name w:val="Style module heading + 14 pt"/>
    <w:basedOn w:val="moduleheading"/>
    <w:qFormat/>
    <w:rsid w:val="001839A7"/>
    <w:rPr>
      <w:bCs/>
      <w:sz w:val="28"/>
      <w:szCs w:val="28"/>
    </w:rPr>
  </w:style>
  <w:style w:type="paragraph" w:customStyle="1" w:styleId="StyleHeadingEArialNarrow8ptCenteredBefore2ptAfte">
    <w:name w:val="Style Heading E + Arial Narrow 8 pt Centered Before:  2 pt Afte..."/>
    <w:basedOn w:val="HeadingE"/>
    <w:qFormat/>
    <w:rsid w:val="001839A7"/>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rsid w:val="001839A7"/>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rsid w:val="001839A7"/>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rsid w:val="001839A7"/>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rsid w:val="001839A7"/>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rsid w:val="001839A7"/>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rsid w:val="001839A7"/>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autoRedefine/>
    <w:qFormat/>
    <w:rsid w:val="001839A7"/>
    <w:pPr>
      <w:tabs>
        <w:tab w:val="clear" w:pos="576"/>
        <w:tab w:val="left" w:pos="-2400"/>
      </w:tabs>
      <w:ind w:left="0" w:firstLine="0"/>
      <w:jc w:val="both"/>
    </w:pPr>
    <w:rPr>
      <w:rFonts w:ascii="Times New Roman" w:hAnsi="Times New Roman"/>
      <w:b/>
      <w:sz w:val="26"/>
      <w:szCs w:val="20"/>
    </w:rPr>
  </w:style>
  <w:style w:type="paragraph" w:styleId="Index1">
    <w:name w:val="index 1"/>
    <w:basedOn w:val="Normal"/>
    <w:next w:val="Normal"/>
    <w:autoRedefine/>
    <w:qFormat/>
    <w:rsid w:val="001839A7"/>
    <w:pPr>
      <w:ind w:left="280" w:hanging="280"/>
    </w:pPr>
    <w:rPr>
      <w:rFonts w:ascii=".VnArial" w:hAnsi=".VnArial"/>
      <w:color w:val="000000"/>
      <w:sz w:val="20"/>
      <w:szCs w:val="26"/>
    </w:rPr>
  </w:style>
  <w:style w:type="paragraph" w:styleId="IndexHeading">
    <w:name w:val="index heading"/>
    <w:basedOn w:val="Normal"/>
    <w:next w:val="Index1"/>
    <w:qFormat/>
    <w:rsid w:val="001839A7"/>
    <w:rPr>
      <w:color w:val="000000"/>
      <w:sz w:val="26"/>
      <w:szCs w:val="26"/>
      <w:lang w:eastAsia="ko-KR"/>
    </w:rPr>
  </w:style>
  <w:style w:type="paragraph" w:styleId="DocumentMap">
    <w:name w:val="Document Map"/>
    <w:basedOn w:val="Normal"/>
    <w:link w:val="DocumentMapChar"/>
    <w:qFormat/>
    <w:rsid w:val="001839A7"/>
    <w:pPr>
      <w:shd w:val="clear" w:color="auto" w:fill="000080"/>
    </w:pPr>
    <w:rPr>
      <w:rFonts w:ascii="Tahoma" w:hAnsi="Tahoma"/>
      <w:color w:val="000000"/>
      <w:sz w:val="20"/>
      <w:szCs w:val="26"/>
      <w:lang w:val="x-none" w:eastAsia="x-none"/>
    </w:rPr>
  </w:style>
  <w:style w:type="character" w:customStyle="1" w:styleId="DocumentMapChar">
    <w:name w:val="Document Map Char"/>
    <w:link w:val="DocumentMap"/>
    <w:qFormat/>
    <w:rsid w:val="001839A7"/>
    <w:rPr>
      <w:rFonts w:ascii="Tahoma" w:hAnsi="Tahoma" w:cs="Tahoma"/>
      <w:color w:val="000000"/>
      <w:szCs w:val="26"/>
      <w:shd w:val="clear" w:color="auto" w:fill="000080"/>
    </w:rPr>
  </w:style>
  <w:style w:type="paragraph" w:styleId="CommentText">
    <w:name w:val="annotation text"/>
    <w:basedOn w:val="Normal"/>
    <w:link w:val="CommentTextChar"/>
    <w:qFormat/>
    <w:rsid w:val="001839A7"/>
    <w:rPr>
      <w:rFonts w:ascii=".VnArial" w:hAnsi=".VnArial"/>
      <w:color w:val="000000"/>
      <w:sz w:val="20"/>
      <w:szCs w:val="26"/>
      <w:lang w:val="vi-VN" w:eastAsia="x-none"/>
    </w:rPr>
  </w:style>
  <w:style w:type="character" w:customStyle="1" w:styleId="CommentTextChar">
    <w:name w:val="Comment Text Char"/>
    <w:link w:val="CommentText"/>
    <w:qFormat/>
    <w:rsid w:val="001839A7"/>
    <w:rPr>
      <w:rFonts w:ascii=".VnArial" w:hAnsi=".VnArial"/>
      <w:color w:val="000000"/>
      <w:szCs w:val="26"/>
      <w:lang w:val="vi-VN"/>
    </w:rPr>
  </w:style>
  <w:style w:type="character" w:styleId="FollowedHyperlink">
    <w:name w:val="FollowedHyperlink"/>
    <w:uiPriority w:val="99"/>
    <w:qFormat/>
    <w:rsid w:val="001839A7"/>
    <w:rPr>
      <w:color w:val="800080"/>
      <w:u w:val="single"/>
    </w:rPr>
  </w:style>
  <w:style w:type="paragraph" w:customStyle="1" w:styleId="bulletparaChar">
    <w:name w:val="bullet para Char"/>
    <w:basedOn w:val="Normal"/>
    <w:qFormat/>
    <w:rsid w:val="001839A7"/>
    <w:pPr>
      <w:spacing w:before="80"/>
    </w:pPr>
    <w:rPr>
      <w:rFonts w:ascii="Arial" w:hAnsi="Arial" w:cs="Arial"/>
      <w:color w:val="000000"/>
      <w:sz w:val="20"/>
      <w:szCs w:val="26"/>
    </w:rPr>
  </w:style>
  <w:style w:type="character" w:customStyle="1" w:styleId="bulletparaCharChar">
    <w:name w:val="bullet para Char Char"/>
    <w:qFormat/>
    <w:rsid w:val="001839A7"/>
    <w:rPr>
      <w:rFonts w:ascii="Arial" w:hAnsi="Arial" w:cs="Arial"/>
      <w:color w:val="000000"/>
      <w:szCs w:val="26"/>
      <w:lang w:val="en-US" w:eastAsia="en-US" w:bidi="ar-SA"/>
    </w:rPr>
  </w:style>
  <w:style w:type="paragraph" w:styleId="BalloonText">
    <w:name w:val="Balloon Text"/>
    <w:basedOn w:val="Normal"/>
    <w:link w:val="BalloonTextChar"/>
    <w:qFormat/>
    <w:rsid w:val="001839A7"/>
    <w:rPr>
      <w:rFonts w:ascii="Tahoma" w:hAnsi="Tahoma"/>
      <w:bCs/>
      <w:sz w:val="16"/>
      <w:szCs w:val="16"/>
      <w:lang w:val="x-none" w:eastAsia="x-none"/>
    </w:rPr>
  </w:style>
  <w:style w:type="character" w:customStyle="1" w:styleId="BalloonTextChar">
    <w:name w:val="Balloon Text Char"/>
    <w:link w:val="BalloonText"/>
    <w:qFormat/>
    <w:rsid w:val="001839A7"/>
    <w:rPr>
      <w:rFonts w:ascii="Tahoma" w:hAnsi="Tahoma" w:cs="Tahoma"/>
      <w:bCs/>
      <w:sz w:val="16"/>
      <w:szCs w:val="16"/>
    </w:rPr>
  </w:style>
  <w:style w:type="paragraph" w:styleId="TOC1">
    <w:name w:val="toc 1"/>
    <w:basedOn w:val="Normal"/>
    <w:next w:val="Normal"/>
    <w:autoRedefine/>
    <w:qFormat/>
    <w:rsid w:val="001839A7"/>
    <w:pPr>
      <w:tabs>
        <w:tab w:val="right" w:leader="dot" w:pos="9062"/>
      </w:tabs>
      <w:spacing w:before="240"/>
    </w:pPr>
    <w:rPr>
      <w:bCs/>
      <w:sz w:val="26"/>
    </w:rPr>
  </w:style>
  <w:style w:type="paragraph" w:styleId="TOC2">
    <w:name w:val="toc 2"/>
    <w:basedOn w:val="Normal"/>
    <w:next w:val="Normal"/>
    <w:autoRedefine/>
    <w:qFormat/>
    <w:rsid w:val="001839A7"/>
    <w:pPr>
      <w:ind w:left="280"/>
    </w:pPr>
    <w:rPr>
      <w:bCs/>
    </w:rPr>
  </w:style>
  <w:style w:type="paragraph" w:styleId="TOC3">
    <w:name w:val="toc 3"/>
    <w:basedOn w:val="Normal"/>
    <w:next w:val="Normal"/>
    <w:autoRedefine/>
    <w:qFormat/>
    <w:rsid w:val="001839A7"/>
    <w:pPr>
      <w:ind w:left="560"/>
    </w:pPr>
    <w:rPr>
      <w:bCs/>
    </w:rPr>
  </w:style>
  <w:style w:type="paragraph" w:customStyle="1" w:styleId="Tieude">
    <w:name w:val="Tieude"/>
    <w:basedOn w:val="Normal"/>
    <w:qFormat/>
    <w:rsid w:val="001839A7"/>
    <w:pPr>
      <w:jc w:val="center"/>
    </w:pPr>
    <w:rPr>
      <w:b/>
      <w:sz w:val="26"/>
      <w:szCs w:val="26"/>
      <w:lang w:val="pt-BR"/>
    </w:rPr>
  </w:style>
  <w:style w:type="paragraph" w:customStyle="1" w:styleId="Default">
    <w:name w:val="Default"/>
    <w:qFormat/>
    <w:rsid w:val="001839A7"/>
    <w:pPr>
      <w:autoSpaceDE w:val="0"/>
      <w:autoSpaceDN w:val="0"/>
      <w:adjustRightInd w:val="0"/>
    </w:pPr>
    <w:rPr>
      <w:rFonts w:ascii="Tahoma" w:eastAsia="MS Mincho" w:hAnsi="Tahoma" w:cs="Tahoma"/>
      <w:color w:val="000000"/>
      <w:sz w:val="24"/>
      <w:szCs w:val="24"/>
      <w:lang w:eastAsia="ja-JP"/>
    </w:rPr>
  </w:style>
  <w:style w:type="paragraph" w:customStyle="1" w:styleId="TableofCurriculum">
    <w:name w:val="Table_of_Curriculum"/>
    <w:basedOn w:val="Normal"/>
    <w:qFormat/>
    <w:rsid w:val="001839A7"/>
    <w:pPr>
      <w:spacing w:before="20" w:after="20"/>
    </w:pPr>
    <w:rPr>
      <w:bCs/>
      <w:sz w:val="24"/>
      <w:szCs w:val="24"/>
    </w:rPr>
  </w:style>
  <w:style w:type="paragraph" w:customStyle="1" w:styleId="a11">
    <w:name w:val="a11"/>
    <w:basedOn w:val="Normal"/>
    <w:qFormat/>
    <w:rsid w:val="001839A7"/>
    <w:pPr>
      <w:numPr>
        <w:numId w:val="10"/>
      </w:numPr>
    </w:pPr>
    <w:rPr>
      <w:bCs/>
      <w:sz w:val="26"/>
      <w:szCs w:val="26"/>
    </w:rPr>
  </w:style>
  <w:style w:type="paragraph" w:styleId="Date">
    <w:name w:val="Date"/>
    <w:basedOn w:val="Normal"/>
    <w:next w:val="Normal"/>
    <w:link w:val="DateChar"/>
    <w:qFormat/>
    <w:rsid w:val="001839A7"/>
    <w:pPr>
      <w:numPr>
        <w:numId w:val="28"/>
      </w:numPr>
      <w:tabs>
        <w:tab w:val="clear" w:pos="144"/>
      </w:tabs>
    </w:pPr>
    <w:rPr>
      <w:rFonts w:ascii=".VnTime" w:hAnsi=".VnTime"/>
      <w:color w:val="000000"/>
      <w:sz w:val="26"/>
      <w:szCs w:val="26"/>
      <w:lang w:val="en-AU" w:eastAsia="x-none"/>
    </w:rPr>
  </w:style>
  <w:style w:type="character" w:customStyle="1" w:styleId="DateChar">
    <w:name w:val="Date Char"/>
    <w:link w:val="Date"/>
    <w:qFormat/>
    <w:rsid w:val="001839A7"/>
    <w:rPr>
      <w:rFonts w:ascii=".VnTime" w:hAnsi=".VnTime"/>
      <w:color w:val="000000"/>
      <w:sz w:val="26"/>
      <w:szCs w:val="26"/>
      <w:lang w:val="en-AU" w:eastAsia="x-none"/>
    </w:rPr>
  </w:style>
  <w:style w:type="paragraph" w:customStyle="1" w:styleId="Char">
    <w:name w:val="Char"/>
    <w:basedOn w:val="Normal"/>
    <w:autoRedefine/>
    <w:rsid w:val="001839A7"/>
    <w:pPr>
      <w:spacing w:after="160" w:line="240" w:lineRule="exact"/>
    </w:pPr>
    <w:rPr>
      <w:rFonts w:ascii="Verdana" w:hAnsi="Verdana" w:cs="Verdana"/>
      <w:sz w:val="20"/>
      <w:szCs w:val="20"/>
    </w:rPr>
  </w:style>
  <w:style w:type="character" w:styleId="Strong">
    <w:name w:val="Strong"/>
    <w:uiPriority w:val="22"/>
    <w:qFormat/>
    <w:rsid w:val="001839A7"/>
    <w:rPr>
      <w:b/>
      <w:bCs/>
    </w:rPr>
  </w:style>
  <w:style w:type="paragraph" w:customStyle="1" w:styleId="2">
    <w:name w:val="2"/>
    <w:basedOn w:val="Normal"/>
    <w:qFormat/>
    <w:rsid w:val="001839A7"/>
    <w:pPr>
      <w:spacing w:line="360" w:lineRule="auto"/>
      <w:jc w:val="center"/>
    </w:pPr>
    <w:rPr>
      <w:rFonts w:ascii=".VnTimeH" w:hAnsi=".VnTimeH"/>
      <w:b/>
    </w:rPr>
  </w:style>
  <w:style w:type="character" w:customStyle="1" w:styleId="CharChar5">
    <w:name w:val="Char Char5"/>
    <w:rsid w:val="001839A7"/>
    <w:rPr>
      <w:rFonts w:ascii=".VnTimeH" w:hAnsi=".VnTimeH"/>
      <w:b/>
      <w:sz w:val="24"/>
      <w:lang w:val="en-US" w:eastAsia="en-US" w:bidi="ar-SA"/>
    </w:rPr>
  </w:style>
  <w:style w:type="paragraph" w:customStyle="1" w:styleId="CM45">
    <w:name w:val="CM45"/>
    <w:basedOn w:val="Normal"/>
    <w:next w:val="Normal"/>
    <w:qFormat/>
    <w:rsid w:val="001839A7"/>
    <w:pPr>
      <w:widowControl w:val="0"/>
      <w:autoSpaceDE w:val="0"/>
      <w:autoSpaceDN w:val="0"/>
      <w:adjustRightInd w:val="0"/>
      <w:spacing w:after="120"/>
    </w:pPr>
    <w:rPr>
      <w:rFonts w:ascii="Win Key" w:hAnsi="Win Key"/>
      <w:sz w:val="24"/>
      <w:szCs w:val="24"/>
    </w:rPr>
  </w:style>
  <w:style w:type="character" w:customStyle="1" w:styleId="FooterChar">
    <w:name w:val="Footer Char"/>
    <w:aliases w:val=" Char Char"/>
    <w:link w:val="Footer"/>
    <w:uiPriority w:val="99"/>
    <w:qFormat/>
    <w:rsid w:val="001839A7"/>
    <w:rPr>
      <w:sz w:val="28"/>
      <w:szCs w:val="28"/>
    </w:rPr>
  </w:style>
  <w:style w:type="character" w:customStyle="1" w:styleId="BodyTextChar">
    <w:name w:val="Body Text Char"/>
    <w:link w:val="BodyText"/>
    <w:qFormat/>
    <w:locked/>
    <w:rsid w:val="00082CEA"/>
    <w:rPr>
      <w:b/>
      <w:bCs/>
      <w:spacing w:val="6"/>
      <w:sz w:val="28"/>
      <w:szCs w:val="28"/>
    </w:rPr>
  </w:style>
  <w:style w:type="paragraph" w:styleId="ListParagraph">
    <w:name w:val="List Paragraph"/>
    <w:basedOn w:val="Normal"/>
    <w:link w:val="ListParagraphChar"/>
    <w:uiPriority w:val="34"/>
    <w:qFormat/>
    <w:rsid w:val="00082CEA"/>
    <w:pPr>
      <w:spacing w:after="200" w:line="276" w:lineRule="auto"/>
      <w:ind w:left="720"/>
      <w:contextualSpacing/>
    </w:pPr>
    <w:rPr>
      <w:sz w:val="24"/>
      <w:szCs w:val="22"/>
    </w:rPr>
  </w:style>
  <w:style w:type="paragraph" w:styleId="CommentSubject">
    <w:name w:val="annotation subject"/>
    <w:basedOn w:val="CommentText"/>
    <w:next w:val="CommentText"/>
    <w:link w:val="CommentSubjectChar"/>
    <w:uiPriority w:val="99"/>
    <w:qFormat/>
    <w:rsid w:val="00082CEA"/>
    <w:rPr>
      <w:rFonts w:ascii=".VnTime" w:hAnsi=".VnTime"/>
      <w:b/>
      <w:bCs/>
    </w:rPr>
  </w:style>
  <w:style w:type="character" w:customStyle="1" w:styleId="CommentSubjectChar">
    <w:name w:val="Comment Subject Char"/>
    <w:link w:val="CommentSubject"/>
    <w:uiPriority w:val="99"/>
    <w:qFormat/>
    <w:rsid w:val="00082CEA"/>
    <w:rPr>
      <w:rFonts w:ascii=".VnTime" w:hAnsi=".VnTime"/>
      <w:b/>
      <w:bCs/>
      <w:color w:val="000000"/>
      <w:szCs w:val="26"/>
      <w:lang w:val="vi-VN"/>
    </w:rPr>
  </w:style>
  <w:style w:type="character" w:styleId="Emphasis">
    <w:name w:val="Emphasis"/>
    <w:uiPriority w:val="20"/>
    <w:qFormat/>
    <w:rsid w:val="00082CEA"/>
    <w:rPr>
      <w:i/>
      <w:iCs/>
    </w:rPr>
  </w:style>
  <w:style w:type="table" w:styleId="TableSimple1">
    <w:name w:val="Table Simple 1"/>
    <w:basedOn w:val="TableNormal"/>
    <w:qFormat/>
    <w:rsid w:val="00082CE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Char Char"/>
    <w:locked/>
    <w:rsid w:val="00082CEA"/>
    <w:rPr>
      <w:sz w:val="28"/>
      <w:szCs w:val="28"/>
      <w:lang w:val="en-US" w:eastAsia="en-US"/>
    </w:rPr>
  </w:style>
  <w:style w:type="numbering" w:customStyle="1" w:styleId="NoList2">
    <w:name w:val="No List2"/>
    <w:next w:val="NoList"/>
    <w:uiPriority w:val="99"/>
    <w:semiHidden/>
    <w:unhideWhenUsed/>
    <w:rsid w:val="00F17C8D"/>
  </w:style>
  <w:style w:type="character" w:customStyle="1" w:styleId="Heading1Char">
    <w:name w:val="Heading 1 Char"/>
    <w:link w:val="Heading1"/>
    <w:uiPriority w:val="9"/>
    <w:qFormat/>
    <w:rsid w:val="00F17C8D"/>
    <w:rPr>
      <w:rFonts w:ascii=".VnArial" w:hAnsi=".VnArial" w:cs=".VnArial"/>
      <w:sz w:val="28"/>
      <w:szCs w:val="28"/>
    </w:rPr>
  </w:style>
  <w:style w:type="character" w:customStyle="1" w:styleId="Heading9Char">
    <w:name w:val="Heading 9 Char"/>
    <w:link w:val="Heading9"/>
    <w:qFormat/>
    <w:rsid w:val="00F17C8D"/>
    <w:rPr>
      <w:rFonts w:ascii="Arial" w:hAnsi="Arial" w:cs="Arial"/>
      <w:sz w:val="22"/>
      <w:szCs w:val="22"/>
    </w:rPr>
  </w:style>
  <w:style w:type="character" w:styleId="CommentReference">
    <w:name w:val="annotation reference"/>
    <w:uiPriority w:val="99"/>
    <w:unhideWhenUsed/>
    <w:rsid w:val="00F17C8D"/>
    <w:rPr>
      <w:sz w:val="16"/>
      <w:szCs w:val="16"/>
    </w:rPr>
  </w:style>
  <w:style w:type="paragraph" w:customStyle="1" w:styleId="DefaultParagraphFontParaCharCharCharCharChar">
    <w:name w:val="Default Paragraph Font Para Char Char Char Char Char"/>
    <w:autoRedefine/>
    <w:qFormat/>
    <w:rsid w:val="00F17C8D"/>
    <w:pPr>
      <w:tabs>
        <w:tab w:val="left" w:pos="1152"/>
      </w:tabs>
      <w:spacing w:before="120" w:after="120" w:line="312" w:lineRule="auto"/>
    </w:pPr>
    <w:rPr>
      <w:rFonts w:ascii="Arial" w:hAnsi="Arial" w:cs="Arial"/>
      <w:sz w:val="26"/>
      <w:szCs w:val="26"/>
    </w:rPr>
  </w:style>
  <w:style w:type="character" w:customStyle="1" w:styleId="Bodytext20">
    <w:name w:val="Body text (2)_"/>
    <w:link w:val="Bodytext21"/>
    <w:qFormat/>
    <w:rsid w:val="00F17C8D"/>
    <w:rPr>
      <w:rFonts w:ascii="Arial" w:hAnsi="Arial"/>
      <w:sz w:val="35"/>
      <w:szCs w:val="35"/>
      <w:shd w:val="clear" w:color="auto" w:fill="FFFFFF"/>
    </w:rPr>
  </w:style>
  <w:style w:type="paragraph" w:customStyle="1" w:styleId="Bodytext21">
    <w:name w:val="Body text (2)"/>
    <w:basedOn w:val="Normal"/>
    <w:link w:val="Bodytext20"/>
    <w:qFormat/>
    <w:rsid w:val="00F17C8D"/>
    <w:pPr>
      <w:widowControl w:val="0"/>
      <w:shd w:val="clear" w:color="auto" w:fill="FFFFFF"/>
      <w:spacing w:after="660" w:line="240" w:lineRule="atLeast"/>
      <w:jc w:val="center"/>
    </w:pPr>
    <w:rPr>
      <w:rFonts w:ascii="Arial" w:hAnsi="Arial"/>
      <w:sz w:val="35"/>
      <w:szCs w:val="35"/>
      <w:lang w:val="x-none" w:eastAsia="x-none"/>
    </w:rPr>
  </w:style>
  <w:style w:type="character" w:customStyle="1" w:styleId="Bodytext30">
    <w:name w:val="Body text (3)_"/>
    <w:link w:val="Bodytext31"/>
    <w:qFormat/>
    <w:rsid w:val="00F17C8D"/>
    <w:rPr>
      <w:b/>
      <w:bCs/>
      <w:spacing w:val="2"/>
      <w:sz w:val="25"/>
      <w:szCs w:val="25"/>
      <w:shd w:val="clear" w:color="auto" w:fill="FFFFFF"/>
    </w:rPr>
  </w:style>
  <w:style w:type="paragraph" w:customStyle="1" w:styleId="Bodytext31">
    <w:name w:val="Body text (3)"/>
    <w:basedOn w:val="Normal"/>
    <w:link w:val="Bodytext30"/>
    <w:qFormat/>
    <w:rsid w:val="00F17C8D"/>
    <w:pPr>
      <w:widowControl w:val="0"/>
      <w:shd w:val="clear" w:color="auto" w:fill="FFFFFF"/>
      <w:spacing w:before="660" w:line="293" w:lineRule="exact"/>
      <w:jc w:val="both"/>
    </w:pPr>
    <w:rPr>
      <w:b/>
      <w:bCs/>
      <w:spacing w:val="2"/>
      <w:sz w:val="25"/>
      <w:szCs w:val="25"/>
      <w:lang w:val="x-none" w:eastAsia="x-none"/>
    </w:rPr>
  </w:style>
  <w:style w:type="character" w:customStyle="1" w:styleId="Bodytext4">
    <w:name w:val="Body text (4)_"/>
    <w:link w:val="Bodytext41"/>
    <w:qFormat/>
    <w:rsid w:val="00F17C8D"/>
    <w:rPr>
      <w:i/>
      <w:iCs/>
      <w:spacing w:val="-2"/>
      <w:sz w:val="25"/>
      <w:szCs w:val="25"/>
      <w:shd w:val="clear" w:color="auto" w:fill="FFFFFF"/>
    </w:rPr>
  </w:style>
  <w:style w:type="paragraph" w:customStyle="1" w:styleId="Bodytext41">
    <w:name w:val="Body text (4)1"/>
    <w:basedOn w:val="Normal"/>
    <w:link w:val="Bodytext4"/>
    <w:qFormat/>
    <w:rsid w:val="00F17C8D"/>
    <w:pPr>
      <w:widowControl w:val="0"/>
      <w:shd w:val="clear" w:color="auto" w:fill="FFFFFF"/>
      <w:spacing w:before="300" w:after="360" w:line="240" w:lineRule="atLeast"/>
      <w:jc w:val="both"/>
    </w:pPr>
    <w:rPr>
      <w:i/>
      <w:iCs/>
      <w:spacing w:val="-2"/>
      <w:sz w:val="25"/>
      <w:szCs w:val="25"/>
      <w:lang w:val="x-none" w:eastAsia="x-none"/>
    </w:rPr>
  </w:style>
  <w:style w:type="character" w:customStyle="1" w:styleId="Bodytext0">
    <w:name w:val="Body text_"/>
    <w:link w:val="Bodytext1"/>
    <w:qFormat/>
    <w:rsid w:val="00F17C8D"/>
    <w:rPr>
      <w:spacing w:val="1"/>
      <w:sz w:val="25"/>
      <w:szCs w:val="25"/>
      <w:shd w:val="clear" w:color="auto" w:fill="FFFFFF"/>
    </w:rPr>
  </w:style>
  <w:style w:type="paragraph" w:customStyle="1" w:styleId="Bodytext1">
    <w:name w:val="Body text1"/>
    <w:basedOn w:val="Normal"/>
    <w:link w:val="Bodytext0"/>
    <w:qFormat/>
    <w:rsid w:val="00F17C8D"/>
    <w:pPr>
      <w:widowControl w:val="0"/>
      <w:shd w:val="clear" w:color="auto" w:fill="FFFFFF"/>
      <w:spacing w:before="180" w:after="60" w:line="355" w:lineRule="exact"/>
      <w:jc w:val="both"/>
    </w:pPr>
    <w:rPr>
      <w:spacing w:val="1"/>
      <w:sz w:val="25"/>
      <w:szCs w:val="25"/>
      <w:lang w:val="x-none" w:eastAsia="x-none"/>
    </w:rPr>
  </w:style>
  <w:style w:type="character" w:customStyle="1" w:styleId="Headerorfooter">
    <w:name w:val="Header or footer_"/>
    <w:link w:val="Headerorfooter0"/>
    <w:qFormat/>
    <w:rsid w:val="00F17C8D"/>
    <w:rPr>
      <w:spacing w:val="7"/>
      <w:sz w:val="25"/>
      <w:szCs w:val="25"/>
      <w:shd w:val="clear" w:color="auto" w:fill="FFFFFF"/>
    </w:rPr>
  </w:style>
  <w:style w:type="paragraph" w:customStyle="1" w:styleId="Headerorfooter0">
    <w:name w:val="Header or footer"/>
    <w:basedOn w:val="Normal"/>
    <w:link w:val="Headerorfooter"/>
    <w:qFormat/>
    <w:rsid w:val="00F17C8D"/>
    <w:pPr>
      <w:widowControl w:val="0"/>
      <w:shd w:val="clear" w:color="auto" w:fill="FFFFFF"/>
      <w:spacing w:line="240" w:lineRule="atLeast"/>
    </w:pPr>
    <w:rPr>
      <w:spacing w:val="7"/>
      <w:sz w:val="25"/>
      <w:szCs w:val="25"/>
      <w:lang w:val="x-none" w:eastAsia="x-none"/>
    </w:rPr>
  </w:style>
  <w:style w:type="character" w:customStyle="1" w:styleId="Bodytext5">
    <w:name w:val="Body text (5)_"/>
    <w:link w:val="Bodytext50"/>
    <w:qFormat/>
    <w:rsid w:val="00F17C8D"/>
    <w:rPr>
      <w:b/>
      <w:bCs/>
      <w:spacing w:val="3"/>
      <w:shd w:val="clear" w:color="auto" w:fill="FFFFFF"/>
    </w:rPr>
  </w:style>
  <w:style w:type="paragraph" w:customStyle="1" w:styleId="Bodytext50">
    <w:name w:val="Body text (5)"/>
    <w:basedOn w:val="Normal"/>
    <w:link w:val="Bodytext5"/>
    <w:rsid w:val="00F17C8D"/>
    <w:pPr>
      <w:widowControl w:val="0"/>
      <w:shd w:val="clear" w:color="auto" w:fill="FFFFFF"/>
      <w:spacing w:before="480" w:after="120" w:line="418" w:lineRule="exact"/>
      <w:jc w:val="center"/>
    </w:pPr>
    <w:rPr>
      <w:b/>
      <w:bCs/>
      <w:spacing w:val="3"/>
      <w:sz w:val="20"/>
      <w:szCs w:val="20"/>
      <w:lang w:val="x-none" w:eastAsia="x-none"/>
    </w:rPr>
  </w:style>
  <w:style w:type="character" w:customStyle="1" w:styleId="Bodytext6">
    <w:name w:val="Body text (6)_"/>
    <w:link w:val="Bodytext60"/>
    <w:qFormat/>
    <w:rsid w:val="00F17C8D"/>
    <w:rPr>
      <w:b/>
      <w:bCs/>
      <w:i/>
      <w:iCs/>
      <w:spacing w:val="1"/>
      <w:shd w:val="clear" w:color="auto" w:fill="FFFFFF"/>
    </w:rPr>
  </w:style>
  <w:style w:type="paragraph" w:customStyle="1" w:styleId="Bodytext60">
    <w:name w:val="Body text (6)"/>
    <w:basedOn w:val="Normal"/>
    <w:link w:val="Bodytext6"/>
    <w:qFormat/>
    <w:rsid w:val="00F17C8D"/>
    <w:pPr>
      <w:widowControl w:val="0"/>
      <w:shd w:val="clear" w:color="auto" w:fill="FFFFFF"/>
      <w:spacing w:before="120" w:after="120" w:line="240" w:lineRule="atLeast"/>
      <w:jc w:val="both"/>
    </w:pPr>
    <w:rPr>
      <w:b/>
      <w:bCs/>
      <w:i/>
      <w:iCs/>
      <w:spacing w:val="1"/>
      <w:sz w:val="20"/>
      <w:szCs w:val="20"/>
      <w:lang w:val="x-none" w:eastAsia="x-none"/>
    </w:rPr>
  </w:style>
  <w:style w:type="character" w:customStyle="1" w:styleId="Bodytext7">
    <w:name w:val="Body text (7)_"/>
    <w:link w:val="Bodytext70"/>
    <w:qFormat/>
    <w:rsid w:val="00F17C8D"/>
    <w:rPr>
      <w:b/>
      <w:bCs/>
      <w:sz w:val="17"/>
      <w:szCs w:val="17"/>
      <w:shd w:val="clear" w:color="auto" w:fill="FFFFFF"/>
    </w:rPr>
  </w:style>
  <w:style w:type="paragraph" w:customStyle="1" w:styleId="Bodytext70">
    <w:name w:val="Body text (7)"/>
    <w:basedOn w:val="Normal"/>
    <w:link w:val="Bodytext7"/>
    <w:qFormat/>
    <w:rsid w:val="00F17C8D"/>
    <w:pPr>
      <w:widowControl w:val="0"/>
      <w:shd w:val="clear" w:color="auto" w:fill="FFFFFF"/>
      <w:spacing w:before="120" w:line="250" w:lineRule="exact"/>
      <w:jc w:val="both"/>
    </w:pPr>
    <w:rPr>
      <w:b/>
      <w:bCs/>
      <w:sz w:val="17"/>
      <w:szCs w:val="17"/>
      <w:lang w:val="x-none" w:eastAsia="x-none"/>
    </w:rPr>
  </w:style>
  <w:style w:type="character" w:customStyle="1" w:styleId="Bodytext8">
    <w:name w:val="Body text (8)_"/>
    <w:link w:val="Bodytext80"/>
    <w:qFormat/>
    <w:rsid w:val="00F17C8D"/>
    <w:rPr>
      <w:b/>
      <w:bCs/>
      <w:shd w:val="clear" w:color="auto" w:fill="FFFFFF"/>
    </w:rPr>
  </w:style>
  <w:style w:type="paragraph" w:customStyle="1" w:styleId="Bodytext80">
    <w:name w:val="Body text (8)"/>
    <w:basedOn w:val="Normal"/>
    <w:link w:val="Bodytext8"/>
    <w:qFormat/>
    <w:rsid w:val="00F17C8D"/>
    <w:pPr>
      <w:widowControl w:val="0"/>
      <w:shd w:val="clear" w:color="auto" w:fill="FFFFFF"/>
      <w:spacing w:line="240" w:lineRule="atLeast"/>
      <w:jc w:val="both"/>
    </w:pPr>
    <w:rPr>
      <w:b/>
      <w:bCs/>
      <w:sz w:val="20"/>
      <w:szCs w:val="20"/>
      <w:lang w:val="x-none" w:eastAsia="x-none"/>
    </w:rPr>
  </w:style>
  <w:style w:type="character" w:customStyle="1" w:styleId="Picturecaption2">
    <w:name w:val="Picture caption (2)_"/>
    <w:link w:val="Picturecaption20"/>
    <w:qFormat/>
    <w:rsid w:val="00F17C8D"/>
    <w:rPr>
      <w:b/>
      <w:bCs/>
      <w:spacing w:val="3"/>
      <w:shd w:val="clear" w:color="auto" w:fill="FFFFFF"/>
    </w:rPr>
  </w:style>
  <w:style w:type="paragraph" w:customStyle="1" w:styleId="Picturecaption20">
    <w:name w:val="Picture caption (2)"/>
    <w:basedOn w:val="Normal"/>
    <w:link w:val="Picturecaption2"/>
    <w:qFormat/>
    <w:rsid w:val="00F17C8D"/>
    <w:pPr>
      <w:widowControl w:val="0"/>
      <w:shd w:val="clear" w:color="auto" w:fill="FFFFFF"/>
      <w:spacing w:line="240" w:lineRule="atLeast"/>
    </w:pPr>
    <w:rPr>
      <w:b/>
      <w:bCs/>
      <w:spacing w:val="3"/>
      <w:sz w:val="20"/>
      <w:szCs w:val="20"/>
      <w:lang w:val="x-none" w:eastAsia="x-none"/>
    </w:rPr>
  </w:style>
  <w:style w:type="character" w:customStyle="1" w:styleId="Tablecaption2">
    <w:name w:val="Table caption (2)_"/>
    <w:link w:val="Tablecaption21"/>
    <w:qFormat/>
    <w:rsid w:val="00F17C8D"/>
    <w:rPr>
      <w:spacing w:val="1"/>
      <w:sz w:val="25"/>
      <w:szCs w:val="25"/>
      <w:shd w:val="clear" w:color="auto" w:fill="FFFFFF"/>
    </w:rPr>
  </w:style>
  <w:style w:type="paragraph" w:customStyle="1" w:styleId="Tablecaption21">
    <w:name w:val="Table caption (2)1"/>
    <w:basedOn w:val="Normal"/>
    <w:link w:val="Tablecaption2"/>
    <w:qFormat/>
    <w:rsid w:val="00F17C8D"/>
    <w:pPr>
      <w:widowControl w:val="0"/>
      <w:shd w:val="clear" w:color="auto" w:fill="FFFFFF"/>
      <w:spacing w:line="240" w:lineRule="atLeast"/>
    </w:pPr>
    <w:rPr>
      <w:spacing w:val="1"/>
      <w:sz w:val="25"/>
      <w:szCs w:val="25"/>
      <w:lang w:val="x-none" w:eastAsia="x-none"/>
    </w:rPr>
  </w:style>
  <w:style w:type="character" w:customStyle="1" w:styleId="Bodytext9">
    <w:name w:val="Body text (9)_"/>
    <w:link w:val="Bodytext90"/>
    <w:rsid w:val="00F17C8D"/>
    <w:rPr>
      <w:rFonts w:ascii="Arial" w:hAnsi="Arial"/>
      <w:spacing w:val="24"/>
      <w:sz w:val="8"/>
      <w:szCs w:val="8"/>
      <w:shd w:val="clear" w:color="auto" w:fill="FFFFFF"/>
    </w:rPr>
  </w:style>
  <w:style w:type="paragraph" w:customStyle="1" w:styleId="Bodytext90">
    <w:name w:val="Body text (9)"/>
    <w:basedOn w:val="Normal"/>
    <w:link w:val="Bodytext9"/>
    <w:qFormat/>
    <w:rsid w:val="00F17C8D"/>
    <w:pPr>
      <w:widowControl w:val="0"/>
      <w:shd w:val="clear" w:color="auto" w:fill="FFFFFF"/>
      <w:spacing w:line="240" w:lineRule="atLeast"/>
      <w:jc w:val="both"/>
    </w:pPr>
    <w:rPr>
      <w:rFonts w:ascii="Arial" w:hAnsi="Arial"/>
      <w:spacing w:val="24"/>
      <w:sz w:val="8"/>
      <w:szCs w:val="8"/>
      <w:lang w:val="x-none" w:eastAsia="x-none"/>
    </w:rPr>
  </w:style>
  <w:style w:type="character" w:customStyle="1" w:styleId="Tablecaption3">
    <w:name w:val="Table caption (3)_"/>
    <w:link w:val="Tablecaption30"/>
    <w:qFormat/>
    <w:rsid w:val="00F17C8D"/>
    <w:rPr>
      <w:b/>
      <w:bCs/>
      <w:i/>
      <w:iCs/>
      <w:spacing w:val="-2"/>
      <w:sz w:val="19"/>
      <w:szCs w:val="19"/>
      <w:shd w:val="clear" w:color="auto" w:fill="FFFFFF"/>
    </w:rPr>
  </w:style>
  <w:style w:type="paragraph" w:customStyle="1" w:styleId="Tablecaption30">
    <w:name w:val="Table caption (3)"/>
    <w:basedOn w:val="Normal"/>
    <w:link w:val="Tablecaption3"/>
    <w:rsid w:val="00F17C8D"/>
    <w:pPr>
      <w:widowControl w:val="0"/>
      <w:shd w:val="clear" w:color="auto" w:fill="FFFFFF"/>
      <w:spacing w:line="240" w:lineRule="atLeast"/>
      <w:jc w:val="both"/>
    </w:pPr>
    <w:rPr>
      <w:b/>
      <w:bCs/>
      <w:i/>
      <w:iCs/>
      <w:spacing w:val="-2"/>
      <w:sz w:val="19"/>
      <w:szCs w:val="19"/>
      <w:lang w:val="x-none" w:eastAsia="x-none"/>
    </w:rPr>
  </w:style>
  <w:style w:type="character" w:customStyle="1" w:styleId="Tablecaption4">
    <w:name w:val="Table caption (4)_"/>
    <w:link w:val="Tablecaption40"/>
    <w:rsid w:val="00F17C8D"/>
    <w:rPr>
      <w:b/>
      <w:bCs/>
      <w:spacing w:val="2"/>
      <w:sz w:val="25"/>
      <w:szCs w:val="25"/>
      <w:shd w:val="clear" w:color="auto" w:fill="FFFFFF"/>
    </w:rPr>
  </w:style>
  <w:style w:type="paragraph" w:customStyle="1" w:styleId="Tablecaption40">
    <w:name w:val="Table caption (4)"/>
    <w:basedOn w:val="Normal"/>
    <w:link w:val="Tablecaption4"/>
    <w:qFormat/>
    <w:rsid w:val="00F17C8D"/>
    <w:pPr>
      <w:widowControl w:val="0"/>
      <w:shd w:val="clear" w:color="auto" w:fill="FFFFFF"/>
      <w:spacing w:after="180" w:line="240" w:lineRule="atLeast"/>
      <w:jc w:val="both"/>
    </w:pPr>
    <w:rPr>
      <w:b/>
      <w:bCs/>
      <w:spacing w:val="2"/>
      <w:sz w:val="25"/>
      <w:szCs w:val="25"/>
      <w:lang w:val="x-none" w:eastAsia="x-none"/>
    </w:rPr>
  </w:style>
  <w:style w:type="character" w:customStyle="1" w:styleId="Tablecaption5">
    <w:name w:val="Table caption (5)_"/>
    <w:link w:val="Tablecaption50"/>
    <w:qFormat/>
    <w:rsid w:val="00F17C8D"/>
    <w:rPr>
      <w:spacing w:val="25"/>
      <w:sz w:val="8"/>
      <w:szCs w:val="8"/>
      <w:shd w:val="clear" w:color="auto" w:fill="FFFFFF"/>
    </w:rPr>
  </w:style>
  <w:style w:type="paragraph" w:customStyle="1" w:styleId="Tablecaption50">
    <w:name w:val="Table caption (5)"/>
    <w:basedOn w:val="Normal"/>
    <w:link w:val="Tablecaption5"/>
    <w:qFormat/>
    <w:rsid w:val="00F17C8D"/>
    <w:pPr>
      <w:widowControl w:val="0"/>
      <w:shd w:val="clear" w:color="auto" w:fill="FFFFFF"/>
      <w:spacing w:before="180" w:line="240" w:lineRule="atLeast"/>
    </w:pPr>
    <w:rPr>
      <w:spacing w:val="25"/>
      <w:sz w:val="8"/>
      <w:szCs w:val="8"/>
      <w:lang w:val="x-none" w:eastAsia="x-none"/>
    </w:rPr>
  </w:style>
  <w:style w:type="character" w:customStyle="1" w:styleId="Bodytext10">
    <w:name w:val="Body text (10)_"/>
    <w:link w:val="Bodytext100"/>
    <w:qFormat/>
    <w:rsid w:val="00F17C8D"/>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F17C8D"/>
    <w:pPr>
      <w:widowControl w:val="0"/>
      <w:shd w:val="clear" w:color="auto" w:fill="FFFFFF"/>
      <w:spacing w:line="240" w:lineRule="atLeast"/>
      <w:jc w:val="both"/>
    </w:pPr>
    <w:rPr>
      <w:rFonts w:ascii="MS Reference Sans Serif" w:hAnsi="MS Reference Sans Serif"/>
      <w:spacing w:val="16"/>
      <w:sz w:val="8"/>
      <w:szCs w:val="8"/>
      <w:lang w:val="x-none" w:eastAsia="x-none"/>
    </w:rPr>
  </w:style>
  <w:style w:type="character" w:customStyle="1" w:styleId="Bodytext11">
    <w:name w:val="Body text (11)_"/>
    <w:link w:val="Bodytext110"/>
    <w:rsid w:val="00F17C8D"/>
    <w:rPr>
      <w:b/>
      <w:bCs/>
      <w:i/>
      <w:iCs/>
      <w:spacing w:val="-2"/>
      <w:sz w:val="19"/>
      <w:szCs w:val="19"/>
      <w:shd w:val="clear" w:color="auto" w:fill="FFFFFF"/>
    </w:rPr>
  </w:style>
  <w:style w:type="paragraph" w:customStyle="1" w:styleId="Bodytext110">
    <w:name w:val="Body text (11)"/>
    <w:basedOn w:val="Normal"/>
    <w:link w:val="Bodytext11"/>
    <w:qFormat/>
    <w:rsid w:val="00F17C8D"/>
    <w:pPr>
      <w:widowControl w:val="0"/>
      <w:shd w:val="clear" w:color="auto" w:fill="FFFFFF"/>
      <w:spacing w:before="180" w:after="180" w:line="240" w:lineRule="atLeast"/>
      <w:jc w:val="both"/>
    </w:pPr>
    <w:rPr>
      <w:b/>
      <w:bCs/>
      <w:i/>
      <w:iCs/>
      <w:spacing w:val="-2"/>
      <w:sz w:val="19"/>
      <w:szCs w:val="19"/>
      <w:lang w:val="x-none" w:eastAsia="x-none"/>
    </w:rPr>
  </w:style>
  <w:style w:type="character" w:customStyle="1" w:styleId="Picturecaption">
    <w:name w:val="Picture caption_"/>
    <w:link w:val="Picturecaption0"/>
    <w:qFormat/>
    <w:rsid w:val="00F17C8D"/>
    <w:rPr>
      <w:b/>
      <w:bCs/>
      <w:i/>
      <w:iCs/>
      <w:spacing w:val="2"/>
      <w:sz w:val="21"/>
      <w:szCs w:val="21"/>
      <w:shd w:val="clear" w:color="auto" w:fill="FFFFFF"/>
    </w:rPr>
  </w:style>
  <w:style w:type="paragraph" w:customStyle="1" w:styleId="Picturecaption0">
    <w:name w:val="Picture caption"/>
    <w:basedOn w:val="Normal"/>
    <w:link w:val="Picturecaption"/>
    <w:qFormat/>
    <w:rsid w:val="00F17C8D"/>
    <w:pPr>
      <w:widowControl w:val="0"/>
      <w:shd w:val="clear" w:color="auto" w:fill="FFFFFF"/>
      <w:spacing w:line="278" w:lineRule="exact"/>
      <w:ind w:firstLine="800"/>
    </w:pPr>
    <w:rPr>
      <w:b/>
      <w:bCs/>
      <w:i/>
      <w:iCs/>
      <w:spacing w:val="2"/>
      <w:sz w:val="21"/>
      <w:szCs w:val="21"/>
      <w:lang w:val="x-none" w:eastAsia="x-none"/>
    </w:rPr>
  </w:style>
  <w:style w:type="character" w:customStyle="1" w:styleId="Tablecaption">
    <w:name w:val="Table caption_"/>
    <w:link w:val="Tablecaption1"/>
    <w:qFormat/>
    <w:rsid w:val="00F17C8D"/>
    <w:rPr>
      <w:b/>
      <w:bCs/>
      <w:i/>
      <w:iCs/>
      <w:spacing w:val="2"/>
      <w:sz w:val="21"/>
      <w:szCs w:val="21"/>
      <w:shd w:val="clear" w:color="auto" w:fill="FFFFFF"/>
    </w:rPr>
  </w:style>
  <w:style w:type="paragraph" w:customStyle="1" w:styleId="Tablecaption1">
    <w:name w:val="Table caption1"/>
    <w:basedOn w:val="Normal"/>
    <w:link w:val="Tablecaption"/>
    <w:qFormat/>
    <w:rsid w:val="00F17C8D"/>
    <w:pPr>
      <w:widowControl w:val="0"/>
      <w:shd w:val="clear" w:color="auto" w:fill="FFFFFF"/>
      <w:spacing w:line="283" w:lineRule="exact"/>
    </w:pPr>
    <w:rPr>
      <w:b/>
      <w:bCs/>
      <w:i/>
      <w:iCs/>
      <w:spacing w:val="2"/>
      <w:sz w:val="21"/>
      <w:szCs w:val="21"/>
      <w:lang w:val="x-none" w:eastAsia="x-none"/>
    </w:rPr>
  </w:style>
  <w:style w:type="character" w:customStyle="1" w:styleId="Heading20">
    <w:name w:val="Heading #2_"/>
    <w:link w:val="Heading21"/>
    <w:qFormat/>
    <w:rsid w:val="00F17C8D"/>
    <w:rPr>
      <w:b/>
      <w:bCs/>
      <w:spacing w:val="2"/>
      <w:sz w:val="25"/>
      <w:szCs w:val="25"/>
      <w:shd w:val="clear" w:color="auto" w:fill="FFFFFF"/>
    </w:rPr>
  </w:style>
  <w:style w:type="paragraph" w:customStyle="1" w:styleId="Heading21">
    <w:name w:val="Heading #2"/>
    <w:basedOn w:val="Normal"/>
    <w:link w:val="Heading20"/>
    <w:qFormat/>
    <w:rsid w:val="00F17C8D"/>
    <w:pPr>
      <w:widowControl w:val="0"/>
      <w:shd w:val="clear" w:color="auto" w:fill="FFFFFF"/>
      <w:spacing w:line="346" w:lineRule="exact"/>
      <w:jc w:val="center"/>
      <w:outlineLvl w:val="1"/>
    </w:pPr>
    <w:rPr>
      <w:b/>
      <w:bCs/>
      <w:spacing w:val="2"/>
      <w:sz w:val="25"/>
      <w:szCs w:val="25"/>
      <w:lang w:val="x-none" w:eastAsia="x-none"/>
    </w:rPr>
  </w:style>
  <w:style w:type="character" w:customStyle="1" w:styleId="Bodytext12">
    <w:name w:val="Body text (12)_"/>
    <w:link w:val="Bodytext120"/>
    <w:rsid w:val="00F17C8D"/>
    <w:rPr>
      <w:b/>
      <w:bCs/>
      <w:spacing w:val="-2"/>
      <w:sz w:val="34"/>
      <w:szCs w:val="34"/>
      <w:shd w:val="clear" w:color="auto" w:fill="FFFFFF"/>
    </w:rPr>
  </w:style>
  <w:style w:type="paragraph" w:customStyle="1" w:styleId="Bodytext120">
    <w:name w:val="Body text (12)"/>
    <w:basedOn w:val="Normal"/>
    <w:link w:val="Bodytext12"/>
    <w:qFormat/>
    <w:rsid w:val="00F17C8D"/>
    <w:pPr>
      <w:widowControl w:val="0"/>
      <w:shd w:val="clear" w:color="auto" w:fill="FFFFFF"/>
      <w:spacing w:before="2880" w:line="413" w:lineRule="exact"/>
      <w:jc w:val="center"/>
    </w:pPr>
    <w:rPr>
      <w:b/>
      <w:bCs/>
      <w:spacing w:val="-2"/>
      <w:sz w:val="34"/>
      <w:szCs w:val="34"/>
      <w:lang w:val="x-none" w:eastAsia="x-none"/>
    </w:rPr>
  </w:style>
  <w:style w:type="character" w:customStyle="1" w:styleId="Bodytext13">
    <w:name w:val="Body text (13)_"/>
    <w:link w:val="Bodytext131"/>
    <w:qFormat/>
    <w:rsid w:val="00F17C8D"/>
    <w:rPr>
      <w:b/>
      <w:bCs/>
      <w:i/>
      <w:iCs/>
      <w:spacing w:val="2"/>
      <w:sz w:val="21"/>
      <w:szCs w:val="21"/>
      <w:shd w:val="clear" w:color="auto" w:fill="FFFFFF"/>
    </w:rPr>
  </w:style>
  <w:style w:type="paragraph" w:customStyle="1" w:styleId="Bodytext131">
    <w:name w:val="Body text (13)1"/>
    <w:basedOn w:val="Normal"/>
    <w:link w:val="Bodytext13"/>
    <w:qFormat/>
    <w:rsid w:val="00F17C8D"/>
    <w:pPr>
      <w:widowControl w:val="0"/>
      <w:shd w:val="clear" w:color="auto" w:fill="FFFFFF"/>
      <w:spacing w:line="322" w:lineRule="exact"/>
      <w:jc w:val="center"/>
    </w:pPr>
    <w:rPr>
      <w:b/>
      <w:bCs/>
      <w:i/>
      <w:iCs/>
      <w:spacing w:val="2"/>
      <w:sz w:val="21"/>
      <w:szCs w:val="21"/>
      <w:lang w:val="x-none" w:eastAsia="x-none"/>
    </w:rPr>
  </w:style>
  <w:style w:type="character" w:customStyle="1" w:styleId="Bodytext14">
    <w:name w:val="Body text (14)_"/>
    <w:link w:val="Bodytext140"/>
    <w:rsid w:val="00F17C8D"/>
    <w:rPr>
      <w:b/>
      <w:bCs/>
      <w:spacing w:val="4"/>
      <w:sz w:val="23"/>
      <w:szCs w:val="23"/>
      <w:shd w:val="clear" w:color="auto" w:fill="FFFFFF"/>
    </w:rPr>
  </w:style>
  <w:style w:type="paragraph" w:customStyle="1" w:styleId="Bodytext140">
    <w:name w:val="Body text (14)"/>
    <w:basedOn w:val="Normal"/>
    <w:link w:val="Bodytext14"/>
    <w:qFormat/>
    <w:rsid w:val="00F17C8D"/>
    <w:pPr>
      <w:widowControl w:val="0"/>
      <w:shd w:val="clear" w:color="auto" w:fill="FFFFFF"/>
      <w:spacing w:line="288" w:lineRule="exact"/>
      <w:jc w:val="both"/>
    </w:pPr>
    <w:rPr>
      <w:b/>
      <w:bCs/>
      <w:spacing w:val="4"/>
      <w:sz w:val="23"/>
      <w:szCs w:val="23"/>
      <w:lang w:val="x-none" w:eastAsia="x-none"/>
    </w:rPr>
  </w:style>
  <w:style w:type="character" w:customStyle="1" w:styleId="Bodytext15">
    <w:name w:val="Body text (15)_"/>
    <w:link w:val="Bodytext150"/>
    <w:qFormat/>
    <w:rsid w:val="00F17C8D"/>
    <w:rPr>
      <w:b/>
      <w:bCs/>
      <w:i/>
      <w:iCs/>
      <w:spacing w:val="4"/>
      <w:sz w:val="21"/>
      <w:szCs w:val="21"/>
      <w:shd w:val="clear" w:color="auto" w:fill="FFFFFF"/>
    </w:rPr>
  </w:style>
  <w:style w:type="paragraph" w:customStyle="1" w:styleId="Bodytext150">
    <w:name w:val="Body text (15)"/>
    <w:basedOn w:val="Normal"/>
    <w:link w:val="Bodytext15"/>
    <w:qFormat/>
    <w:rsid w:val="00F17C8D"/>
    <w:pPr>
      <w:widowControl w:val="0"/>
      <w:shd w:val="clear" w:color="auto" w:fill="FFFFFF"/>
      <w:spacing w:line="326" w:lineRule="exact"/>
      <w:jc w:val="both"/>
    </w:pPr>
    <w:rPr>
      <w:b/>
      <w:bCs/>
      <w:i/>
      <w:iCs/>
      <w:spacing w:val="4"/>
      <w:sz w:val="21"/>
      <w:szCs w:val="21"/>
      <w:lang w:val="x-none" w:eastAsia="x-none"/>
    </w:rPr>
  </w:style>
  <w:style w:type="character" w:customStyle="1" w:styleId="Bodytext16">
    <w:name w:val="Body text (16)_"/>
    <w:link w:val="Bodytext160"/>
    <w:qFormat/>
    <w:rsid w:val="00F17C8D"/>
    <w:rPr>
      <w:b/>
      <w:bCs/>
      <w:spacing w:val="-5"/>
      <w:sz w:val="25"/>
      <w:szCs w:val="25"/>
      <w:shd w:val="clear" w:color="auto" w:fill="FFFFFF"/>
    </w:rPr>
  </w:style>
  <w:style w:type="paragraph" w:customStyle="1" w:styleId="Bodytext160">
    <w:name w:val="Body text (16)"/>
    <w:basedOn w:val="Normal"/>
    <w:link w:val="Bodytext16"/>
    <w:rsid w:val="00F17C8D"/>
    <w:pPr>
      <w:widowControl w:val="0"/>
      <w:shd w:val="clear" w:color="auto" w:fill="FFFFFF"/>
      <w:spacing w:line="322" w:lineRule="exact"/>
      <w:jc w:val="both"/>
    </w:pPr>
    <w:rPr>
      <w:b/>
      <w:bCs/>
      <w:spacing w:val="-5"/>
      <w:sz w:val="25"/>
      <w:szCs w:val="25"/>
      <w:lang w:val="x-none" w:eastAsia="x-none"/>
    </w:rPr>
  </w:style>
  <w:style w:type="character" w:customStyle="1" w:styleId="Bodytext17">
    <w:name w:val="Body text (17)_"/>
    <w:link w:val="Bodytext170"/>
    <w:rsid w:val="00F17C8D"/>
    <w:rPr>
      <w:b/>
      <w:bCs/>
      <w:spacing w:val="-4"/>
      <w:sz w:val="21"/>
      <w:szCs w:val="21"/>
      <w:shd w:val="clear" w:color="auto" w:fill="FFFFFF"/>
    </w:rPr>
  </w:style>
  <w:style w:type="paragraph" w:customStyle="1" w:styleId="Bodytext170">
    <w:name w:val="Body text (17)"/>
    <w:basedOn w:val="Normal"/>
    <w:link w:val="Bodytext17"/>
    <w:qFormat/>
    <w:rsid w:val="00F17C8D"/>
    <w:pPr>
      <w:widowControl w:val="0"/>
      <w:shd w:val="clear" w:color="auto" w:fill="FFFFFF"/>
      <w:spacing w:line="269" w:lineRule="exact"/>
      <w:ind w:firstLine="260"/>
      <w:jc w:val="both"/>
    </w:pPr>
    <w:rPr>
      <w:b/>
      <w:bCs/>
      <w:spacing w:val="-4"/>
      <w:sz w:val="21"/>
      <w:szCs w:val="21"/>
      <w:lang w:val="x-none" w:eastAsia="x-none"/>
    </w:rPr>
  </w:style>
  <w:style w:type="character" w:customStyle="1" w:styleId="Headerorfooter2">
    <w:name w:val="Header or footer (2)_"/>
    <w:link w:val="Headerorfooter20"/>
    <w:qFormat/>
    <w:rsid w:val="00F17C8D"/>
    <w:rPr>
      <w:b/>
      <w:bCs/>
      <w:i/>
      <w:iCs/>
      <w:spacing w:val="3"/>
      <w:shd w:val="clear" w:color="auto" w:fill="FFFFFF"/>
    </w:rPr>
  </w:style>
  <w:style w:type="paragraph" w:customStyle="1" w:styleId="Headerorfooter20">
    <w:name w:val="Header or footer (2)"/>
    <w:basedOn w:val="Normal"/>
    <w:link w:val="Headerorfooter2"/>
    <w:rsid w:val="00F17C8D"/>
    <w:pPr>
      <w:widowControl w:val="0"/>
      <w:shd w:val="clear" w:color="auto" w:fill="FFFFFF"/>
      <w:spacing w:line="240" w:lineRule="atLeast"/>
    </w:pPr>
    <w:rPr>
      <w:b/>
      <w:bCs/>
      <w:i/>
      <w:iCs/>
      <w:spacing w:val="3"/>
      <w:sz w:val="20"/>
      <w:szCs w:val="20"/>
      <w:lang w:val="x-none" w:eastAsia="x-none"/>
    </w:rPr>
  </w:style>
  <w:style w:type="character" w:customStyle="1" w:styleId="Bodytext18">
    <w:name w:val="Body text (18)_"/>
    <w:link w:val="Bodytext180"/>
    <w:rsid w:val="00F17C8D"/>
    <w:rPr>
      <w:i/>
      <w:iCs/>
      <w:sz w:val="25"/>
      <w:szCs w:val="25"/>
      <w:shd w:val="clear" w:color="auto" w:fill="FFFFFF"/>
    </w:rPr>
  </w:style>
  <w:style w:type="paragraph" w:customStyle="1" w:styleId="Bodytext180">
    <w:name w:val="Body text (18)"/>
    <w:basedOn w:val="Normal"/>
    <w:link w:val="Bodytext18"/>
    <w:qFormat/>
    <w:rsid w:val="00F17C8D"/>
    <w:pPr>
      <w:widowControl w:val="0"/>
      <w:shd w:val="clear" w:color="auto" w:fill="FFFFFF"/>
      <w:spacing w:line="326" w:lineRule="exact"/>
      <w:jc w:val="both"/>
    </w:pPr>
    <w:rPr>
      <w:i/>
      <w:iCs/>
      <w:sz w:val="25"/>
      <w:szCs w:val="25"/>
      <w:lang w:val="x-none" w:eastAsia="x-none"/>
    </w:rPr>
  </w:style>
  <w:style w:type="character" w:customStyle="1" w:styleId="Bodytext19">
    <w:name w:val="Body text (19)_"/>
    <w:link w:val="Bodytext190"/>
    <w:rsid w:val="00F17C8D"/>
    <w:rPr>
      <w:b/>
      <w:bCs/>
      <w:spacing w:val="3"/>
      <w:sz w:val="29"/>
      <w:szCs w:val="29"/>
      <w:shd w:val="clear" w:color="auto" w:fill="FFFFFF"/>
    </w:rPr>
  </w:style>
  <w:style w:type="paragraph" w:customStyle="1" w:styleId="Bodytext190">
    <w:name w:val="Body text (19)"/>
    <w:basedOn w:val="Normal"/>
    <w:link w:val="Bodytext19"/>
    <w:rsid w:val="00F17C8D"/>
    <w:pPr>
      <w:widowControl w:val="0"/>
      <w:shd w:val="clear" w:color="auto" w:fill="FFFFFF"/>
      <w:spacing w:before="780" w:after="60" w:line="240" w:lineRule="atLeast"/>
      <w:jc w:val="both"/>
    </w:pPr>
    <w:rPr>
      <w:b/>
      <w:bCs/>
      <w:spacing w:val="3"/>
      <w:sz w:val="29"/>
      <w:szCs w:val="29"/>
      <w:lang w:val="x-none" w:eastAsia="x-none"/>
    </w:rPr>
  </w:style>
  <w:style w:type="character" w:customStyle="1" w:styleId="Heading10">
    <w:name w:val="Heading #1_"/>
    <w:link w:val="Heading11"/>
    <w:rsid w:val="00F17C8D"/>
    <w:rPr>
      <w:b/>
      <w:bCs/>
      <w:spacing w:val="-4"/>
      <w:sz w:val="38"/>
      <w:szCs w:val="38"/>
      <w:shd w:val="clear" w:color="auto" w:fill="FFFFFF"/>
    </w:rPr>
  </w:style>
  <w:style w:type="paragraph" w:customStyle="1" w:styleId="Heading11">
    <w:name w:val="Heading #1"/>
    <w:basedOn w:val="Normal"/>
    <w:link w:val="Heading10"/>
    <w:rsid w:val="00F17C8D"/>
    <w:pPr>
      <w:widowControl w:val="0"/>
      <w:shd w:val="clear" w:color="auto" w:fill="FFFFFF"/>
      <w:spacing w:before="3660" w:after="60" w:line="240" w:lineRule="atLeast"/>
      <w:jc w:val="both"/>
      <w:outlineLvl w:val="0"/>
    </w:pPr>
    <w:rPr>
      <w:b/>
      <w:bCs/>
      <w:spacing w:val="-4"/>
      <w:sz w:val="38"/>
      <w:szCs w:val="38"/>
      <w:lang w:val="x-none" w:eastAsia="x-none"/>
    </w:rPr>
  </w:style>
  <w:style w:type="character" w:customStyle="1" w:styleId="Tablecaption6">
    <w:name w:val="Table caption (6)_"/>
    <w:link w:val="Tablecaption60"/>
    <w:qFormat/>
    <w:rsid w:val="00F17C8D"/>
    <w:rPr>
      <w:rFonts w:ascii="Arial" w:hAnsi="Arial"/>
      <w:noProof/>
      <w:sz w:val="8"/>
      <w:szCs w:val="8"/>
      <w:shd w:val="clear" w:color="auto" w:fill="FFFFFF"/>
    </w:rPr>
  </w:style>
  <w:style w:type="paragraph" w:customStyle="1" w:styleId="Tablecaption60">
    <w:name w:val="Table caption (6)"/>
    <w:basedOn w:val="Normal"/>
    <w:link w:val="Tablecaption6"/>
    <w:qFormat/>
    <w:rsid w:val="00F17C8D"/>
    <w:pPr>
      <w:widowControl w:val="0"/>
      <w:shd w:val="clear" w:color="auto" w:fill="FFFFFF"/>
      <w:spacing w:line="240" w:lineRule="atLeast"/>
      <w:jc w:val="both"/>
    </w:pPr>
    <w:rPr>
      <w:rFonts w:ascii="Arial" w:hAnsi="Arial"/>
      <w:noProof/>
      <w:sz w:val="8"/>
      <w:szCs w:val="8"/>
      <w:lang w:val="x-none" w:eastAsia="x-none"/>
    </w:rPr>
  </w:style>
  <w:style w:type="character" w:customStyle="1" w:styleId="Tablecaption7">
    <w:name w:val="Table caption (7)_"/>
    <w:link w:val="Tablecaption70"/>
    <w:rsid w:val="00F17C8D"/>
    <w:rPr>
      <w:rFonts w:ascii="Arial" w:hAnsi="Arial"/>
      <w:spacing w:val="1000"/>
      <w:shd w:val="clear" w:color="auto" w:fill="FFFFFF"/>
    </w:rPr>
  </w:style>
  <w:style w:type="paragraph" w:customStyle="1" w:styleId="Tablecaption70">
    <w:name w:val="Table caption (7)"/>
    <w:basedOn w:val="Normal"/>
    <w:link w:val="Tablecaption7"/>
    <w:rsid w:val="00F17C8D"/>
    <w:pPr>
      <w:widowControl w:val="0"/>
      <w:shd w:val="clear" w:color="auto" w:fill="FFFFFF"/>
      <w:spacing w:line="240" w:lineRule="atLeast"/>
    </w:pPr>
    <w:rPr>
      <w:rFonts w:ascii="Arial" w:hAnsi="Arial"/>
      <w:spacing w:val="1000"/>
      <w:sz w:val="20"/>
      <w:szCs w:val="20"/>
      <w:lang w:val="x-none" w:eastAsia="x-none"/>
    </w:rPr>
  </w:style>
  <w:style w:type="character" w:customStyle="1" w:styleId="Tablecaption8">
    <w:name w:val="Table caption (8)_"/>
    <w:link w:val="Tablecaption81"/>
    <w:qFormat/>
    <w:rsid w:val="00F17C8D"/>
    <w:rPr>
      <w:i/>
      <w:iCs/>
      <w:spacing w:val="-2"/>
      <w:sz w:val="25"/>
      <w:szCs w:val="25"/>
      <w:shd w:val="clear" w:color="auto" w:fill="FFFFFF"/>
    </w:rPr>
  </w:style>
  <w:style w:type="paragraph" w:customStyle="1" w:styleId="Tablecaption81">
    <w:name w:val="Table caption (8)1"/>
    <w:basedOn w:val="Normal"/>
    <w:link w:val="Tablecaption8"/>
    <w:qFormat/>
    <w:rsid w:val="00F17C8D"/>
    <w:pPr>
      <w:widowControl w:val="0"/>
      <w:shd w:val="clear" w:color="auto" w:fill="FFFFFF"/>
      <w:spacing w:line="326" w:lineRule="exact"/>
      <w:jc w:val="center"/>
    </w:pPr>
    <w:rPr>
      <w:i/>
      <w:iCs/>
      <w:spacing w:val="-2"/>
      <w:sz w:val="25"/>
      <w:szCs w:val="25"/>
      <w:lang w:val="x-none" w:eastAsia="x-none"/>
    </w:rPr>
  </w:style>
  <w:style w:type="character" w:customStyle="1" w:styleId="Bodytext200">
    <w:name w:val="Body text (20)_"/>
    <w:link w:val="Bodytext201"/>
    <w:qFormat/>
    <w:rsid w:val="00F17C8D"/>
    <w:rPr>
      <w:rFonts w:ascii="Consolas" w:hAnsi="Consolas"/>
      <w:spacing w:val="6"/>
      <w:sz w:val="8"/>
      <w:szCs w:val="8"/>
      <w:shd w:val="clear" w:color="auto" w:fill="FFFFFF"/>
    </w:rPr>
  </w:style>
  <w:style w:type="paragraph" w:customStyle="1" w:styleId="Bodytext201">
    <w:name w:val="Body text (20)"/>
    <w:basedOn w:val="Normal"/>
    <w:link w:val="Bodytext200"/>
    <w:rsid w:val="00F17C8D"/>
    <w:pPr>
      <w:widowControl w:val="0"/>
      <w:shd w:val="clear" w:color="auto" w:fill="FFFFFF"/>
      <w:spacing w:line="240" w:lineRule="atLeast"/>
    </w:pPr>
    <w:rPr>
      <w:rFonts w:ascii="Consolas" w:hAnsi="Consolas"/>
      <w:spacing w:val="6"/>
      <w:sz w:val="8"/>
      <w:szCs w:val="8"/>
      <w:lang w:val="x-none" w:eastAsia="x-none"/>
    </w:rPr>
  </w:style>
  <w:style w:type="character" w:customStyle="1" w:styleId="Tablecaption9">
    <w:name w:val="Table caption (9)_"/>
    <w:link w:val="Tablecaption90"/>
    <w:qFormat/>
    <w:rsid w:val="00F17C8D"/>
    <w:rPr>
      <w:spacing w:val="-6"/>
      <w:sz w:val="8"/>
      <w:szCs w:val="8"/>
      <w:shd w:val="clear" w:color="auto" w:fill="FFFFFF"/>
    </w:rPr>
  </w:style>
  <w:style w:type="paragraph" w:customStyle="1" w:styleId="Tablecaption90">
    <w:name w:val="Table caption (9)"/>
    <w:basedOn w:val="Normal"/>
    <w:link w:val="Tablecaption9"/>
    <w:rsid w:val="00F17C8D"/>
    <w:pPr>
      <w:widowControl w:val="0"/>
      <w:shd w:val="clear" w:color="auto" w:fill="FFFFFF"/>
      <w:spacing w:line="240" w:lineRule="atLeast"/>
      <w:jc w:val="both"/>
    </w:pPr>
    <w:rPr>
      <w:spacing w:val="-6"/>
      <w:sz w:val="8"/>
      <w:szCs w:val="8"/>
      <w:lang w:val="x-none" w:eastAsia="x-none"/>
    </w:rPr>
  </w:style>
  <w:style w:type="character" w:customStyle="1" w:styleId="Tablecaption10">
    <w:name w:val="Table caption (10)_"/>
    <w:link w:val="Tablecaption100"/>
    <w:rsid w:val="00F17C8D"/>
    <w:rPr>
      <w:i/>
      <w:iCs/>
      <w:spacing w:val="-3"/>
      <w:sz w:val="25"/>
      <w:szCs w:val="25"/>
      <w:shd w:val="clear" w:color="auto" w:fill="FFFFFF"/>
    </w:rPr>
  </w:style>
  <w:style w:type="paragraph" w:customStyle="1" w:styleId="Tablecaption100">
    <w:name w:val="Table caption (10)"/>
    <w:basedOn w:val="Normal"/>
    <w:link w:val="Tablecaption10"/>
    <w:qFormat/>
    <w:rsid w:val="00F17C8D"/>
    <w:pPr>
      <w:widowControl w:val="0"/>
      <w:shd w:val="clear" w:color="auto" w:fill="FFFFFF"/>
      <w:spacing w:after="60" w:line="240" w:lineRule="atLeast"/>
      <w:jc w:val="both"/>
    </w:pPr>
    <w:rPr>
      <w:i/>
      <w:iCs/>
      <w:spacing w:val="-3"/>
      <w:sz w:val="25"/>
      <w:szCs w:val="25"/>
      <w:lang w:val="x-none" w:eastAsia="x-none"/>
    </w:rPr>
  </w:style>
  <w:style w:type="character" w:customStyle="1" w:styleId="Tablecaption11">
    <w:name w:val="Table caption (11)_"/>
    <w:link w:val="Tablecaption110"/>
    <w:qFormat/>
    <w:rsid w:val="00F17C8D"/>
    <w:rPr>
      <w:rFonts w:ascii="Verdana" w:hAnsi="Verdana"/>
      <w:spacing w:val="-2"/>
      <w:sz w:val="8"/>
      <w:szCs w:val="8"/>
      <w:shd w:val="clear" w:color="auto" w:fill="FFFFFF"/>
    </w:rPr>
  </w:style>
  <w:style w:type="paragraph" w:customStyle="1" w:styleId="Tablecaption110">
    <w:name w:val="Table caption (11)"/>
    <w:basedOn w:val="Normal"/>
    <w:link w:val="Tablecaption11"/>
    <w:rsid w:val="00F17C8D"/>
    <w:pPr>
      <w:widowControl w:val="0"/>
      <w:shd w:val="clear" w:color="auto" w:fill="FFFFFF"/>
      <w:spacing w:line="240" w:lineRule="atLeast"/>
      <w:jc w:val="both"/>
    </w:pPr>
    <w:rPr>
      <w:rFonts w:ascii="Verdana" w:hAnsi="Verdana"/>
      <w:spacing w:val="-2"/>
      <w:sz w:val="8"/>
      <w:szCs w:val="8"/>
      <w:lang w:val="x-none" w:eastAsia="x-none"/>
    </w:rPr>
  </w:style>
  <w:style w:type="character" w:customStyle="1" w:styleId="Headerorfooter3">
    <w:name w:val="Header or footer (3)_"/>
    <w:link w:val="Headerorfooter30"/>
    <w:rsid w:val="00F17C8D"/>
    <w:rPr>
      <w:b/>
      <w:bCs/>
      <w:i/>
      <w:iCs/>
      <w:spacing w:val="3"/>
      <w:shd w:val="clear" w:color="auto" w:fill="FFFFFF"/>
    </w:rPr>
  </w:style>
  <w:style w:type="paragraph" w:customStyle="1" w:styleId="Headerorfooter30">
    <w:name w:val="Header or footer (3)"/>
    <w:basedOn w:val="Normal"/>
    <w:link w:val="Headerorfooter3"/>
    <w:qFormat/>
    <w:rsid w:val="00F17C8D"/>
    <w:pPr>
      <w:widowControl w:val="0"/>
      <w:shd w:val="clear" w:color="auto" w:fill="FFFFFF"/>
      <w:spacing w:line="240" w:lineRule="atLeast"/>
    </w:pPr>
    <w:rPr>
      <w:b/>
      <w:bCs/>
      <w:i/>
      <w:iCs/>
      <w:spacing w:val="3"/>
      <w:sz w:val="20"/>
      <w:szCs w:val="20"/>
      <w:lang w:val="x-none" w:eastAsia="x-none"/>
    </w:rPr>
  </w:style>
  <w:style w:type="character" w:customStyle="1" w:styleId="Headerorfooter4">
    <w:name w:val="Header or footer (4)_"/>
    <w:link w:val="Headerorfooter40"/>
    <w:rsid w:val="00F17C8D"/>
    <w:rPr>
      <w:b/>
      <w:bCs/>
      <w:spacing w:val="4"/>
      <w:sz w:val="25"/>
      <w:szCs w:val="25"/>
      <w:shd w:val="clear" w:color="auto" w:fill="FFFFFF"/>
    </w:rPr>
  </w:style>
  <w:style w:type="paragraph" w:customStyle="1" w:styleId="Headerorfooter40">
    <w:name w:val="Header or footer (4)"/>
    <w:basedOn w:val="Normal"/>
    <w:link w:val="Headerorfooter4"/>
    <w:qFormat/>
    <w:rsid w:val="00F17C8D"/>
    <w:pPr>
      <w:widowControl w:val="0"/>
      <w:shd w:val="clear" w:color="auto" w:fill="FFFFFF"/>
      <w:spacing w:line="240" w:lineRule="atLeast"/>
      <w:jc w:val="center"/>
    </w:pPr>
    <w:rPr>
      <w:b/>
      <w:bCs/>
      <w:spacing w:val="4"/>
      <w:sz w:val="25"/>
      <w:szCs w:val="25"/>
      <w:lang w:val="x-none" w:eastAsia="x-none"/>
    </w:rPr>
  </w:style>
  <w:style w:type="character" w:customStyle="1" w:styleId="Tablecaption12">
    <w:name w:val="Table caption (12)_"/>
    <w:link w:val="Tablecaption120"/>
    <w:qFormat/>
    <w:rsid w:val="00F17C8D"/>
    <w:rPr>
      <w:rFonts w:ascii="Gungsuh" w:eastAsia="Gungsuh"/>
      <w:i/>
      <w:iCs/>
      <w:noProof/>
      <w:sz w:val="8"/>
      <w:szCs w:val="8"/>
      <w:shd w:val="clear" w:color="auto" w:fill="FFFFFF"/>
    </w:rPr>
  </w:style>
  <w:style w:type="paragraph" w:customStyle="1" w:styleId="Tablecaption120">
    <w:name w:val="Table caption (12)"/>
    <w:basedOn w:val="Normal"/>
    <w:link w:val="Tablecaption12"/>
    <w:qFormat/>
    <w:rsid w:val="00F17C8D"/>
    <w:pPr>
      <w:widowControl w:val="0"/>
      <w:shd w:val="clear" w:color="auto" w:fill="FFFFFF"/>
      <w:spacing w:line="240" w:lineRule="atLeast"/>
    </w:pPr>
    <w:rPr>
      <w:rFonts w:ascii="Gungsuh" w:eastAsia="Gungsuh"/>
      <w:i/>
      <w:iCs/>
      <w:noProof/>
      <w:sz w:val="8"/>
      <w:szCs w:val="8"/>
      <w:lang w:val="x-none" w:eastAsia="x-none"/>
    </w:rPr>
  </w:style>
  <w:style w:type="character" w:customStyle="1" w:styleId="Bodytext210">
    <w:name w:val="Body text (21)_"/>
    <w:link w:val="Bodytext211"/>
    <w:qFormat/>
    <w:rsid w:val="00F17C8D"/>
    <w:rPr>
      <w:spacing w:val="24"/>
      <w:sz w:val="8"/>
      <w:szCs w:val="8"/>
      <w:shd w:val="clear" w:color="auto" w:fill="FFFFFF"/>
    </w:rPr>
  </w:style>
  <w:style w:type="paragraph" w:customStyle="1" w:styleId="Bodytext211">
    <w:name w:val="Body text (21)"/>
    <w:basedOn w:val="Normal"/>
    <w:link w:val="Bodytext210"/>
    <w:qFormat/>
    <w:rsid w:val="00F17C8D"/>
    <w:pPr>
      <w:widowControl w:val="0"/>
      <w:shd w:val="clear" w:color="auto" w:fill="FFFFFF"/>
      <w:spacing w:after="60" w:line="240" w:lineRule="atLeast"/>
      <w:jc w:val="both"/>
    </w:pPr>
    <w:rPr>
      <w:spacing w:val="24"/>
      <w:sz w:val="8"/>
      <w:szCs w:val="8"/>
      <w:lang w:val="x-none" w:eastAsia="x-none"/>
    </w:rPr>
  </w:style>
  <w:style w:type="character" w:customStyle="1" w:styleId="Tablecaption13">
    <w:name w:val="Table caption (13)_"/>
    <w:link w:val="Tablecaption130"/>
    <w:qFormat/>
    <w:rsid w:val="00F17C8D"/>
    <w:rPr>
      <w:spacing w:val="-2"/>
      <w:sz w:val="27"/>
      <w:szCs w:val="27"/>
      <w:shd w:val="clear" w:color="auto" w:fill="FFFFFF"/>
    </w:rPr>
  </w:style>
  <w:style w:type="paragraph" w:customStyle="1" w:styleId="Tablecaption130">
    <w:name w:val="Table caption (13)"/>
    <w:basedOn w:val="Normal"/>
    <w:link w:val="Tablecaption13"/>
    <w:qFormat/>
    <w:rsid w:val="00F17C8D"/>
    <w:pPr>
      <w:widowControl w:val="0"/>
      <w:shd w:val="clear" w:color="auto" w:fill="FFFFFF"/>
      <w:spacing w:line="379" w:lineRule="exact"/>
    </w:pPr>
    <w:rPr>
      <w:spacing w:val="-2"/>
      <w:sz w:val="27"/>
      <w:szCs w:val="27"/>
      <w:lang w:val="x-none" w:eastAsia="x-none"/>
    </w:rPr>
  </w:style>
  <w:style w:type="character" w:customStyle="1" w:styleId="Heading12">
    <w:name w:val="Heading #1 (2)_"/>
    <w:link w:val="Heading120"/>
    <w:qFormat/>
    <w:rsid w:val="00F17C8D"/>
    <w:rPr>
      <w:b/>
      <w:bCs/>
      <w:spacing w:val="-6"/>
      <w:sz w:val="47"/>
      <w:szCs w:val="47"/>
      <w:shd w:val="clear" w:color="auto" w:fill="FFFFFF"/>
    </w:rPr>
  </w:style>
  <w:style w:type="paragraph" w:customStyle="1" w:styleId="Heading120">
    <w:name w:val="Heading #1 (2)"/>
    <w:basedOn w:val="Normal"/>
    <w:link w:val="Heading12"/>
    <w:qFormat/>
    <w:rsid w:val="00F17C8D"/>
    <w:pPr>
      <w:widowControl w:val="0"/>
      <w:shd w:val="clear" w:color="auto" w:fill="FFFFFF"/>
      <w:spacing w:before="2100" w:after="120" w:line="240" w:lineRule="atLeast"/>
      <w:jc w:val="center"/>
      <w:outlineLvl w:val="0"/>
    </w:pPr>
    <w:rPr>
      <w:b/>
      <w:bCs/>
      <w:spacing w:val="-6"/>
      <w:sz w:val="47"/>
      <w:szCs w:val="47"/>
      <w:lang w:val="x-none" w:eastAsia="x-none"/>
    </w:rPr>
  </w:style>
  <w:style w:type="character" w:customStyle="1" w:styleId="Bodytext22">
    <w:name w:val="Body text (22)_"/>
    <w:link w:val="Bodytext220"/>
    <w:qFormat/>
    <w:rsid w:val="00F17C8D"/>
    <w:rPr>
      <w:b/>
      <w:bCs/>
      <w:spacing w:val="-6"/>
      <w:sz w:val="47"/>
      <w:szCs w:val="47"/>
      <w:shd w:val="clear" w:color="auto" w:fill="FFFFFF"/>
    </w:rPr>
  </w:style>
  <w:style w:type="paragraph" w:customStyle="1" w:styleId="Bodytext220">
    <w:name w:val="Body text (22)"/>
    <w:basedOn w:val="Normal"/>
    <w:link w:val="Bodytext22"/>
    <w:qFormat/>
    <w:rsid w:val="00F17C8D"/>
    <w:pPr>
      <w:widowControl w:val="0"/>
      <w:shd w:val="clear" w:color="auto" w:fill="FFFFFF"/>
      <w:spacing w:after="120" w:line="240" w:lineRule="atLeast"/>
      <w:jc w:val="both"/>
    </w:pPr>
    <w:rPr>
      <w:b/>
      <w:bCs/>
      <w:spacing w:val="-6"/>
      <w:sz w:val="47"/>
      <w:szCs w:val="47"/>
      <w:lang w:val="x-none" w:eastAsia="x-none"/>
    </w:rPr>
  </w:style>
  <w:style w:type="character" w:customStyle="1" w:styleId="Bodytext23">
    <w:name w:val="Body text (23)_"/>
    <w:link w:val="Bodytext230"/>
    <w:qFormat/>
    <w:rsid w:val="00F17C8D"/>
    <w:rPr>
      <w:noProof/>
      <w:sz w:val="26"/>
      <w:szCs w:val="26"/>
      <w:shd w:val="clear" w:color="auto" w:fill="FFFFFF"/>
    </w:rPr>
  </w:style>
  <w:style w:type="paragraph" w:customStyle="1" w:styleId="Bodytext230">
    <w:name w:val="Body text (23)"/>
    <w:basedOn w:val="Normal"/>
    <w:link w:val="Bodytext23"/>
    <w:qFormat/>
    <w:rsid w:val="00F17C8D"/>
    <w:pPr>
      <w:widowControl w:val="0"/>
      <w:shd w:val="clear" w:color="auto" w:fill="FFFFFF"/>
      <w:spacing w:line="461" w:lineRule="exact"/>
      <w:jc w:val="both"/>
    </w:pPr>
    <w:rPr>
      <w:noProof/>
      <w:sz w:val="26"/>
      <w:szCs w:val="26"/>
      <w:lang w:val="x-none" w:eastAsia="x-none"/>
    </w:rPr>
  </w:style>
  <w:style w:type="character" w:customStyle="1" w:styleId="Headerorfooter5">
    <w:name w:val="Header or footer (5)_"/>
    <w:link w:val="Headerorfooter50"/>
    <w:qFormat/>
    <w:rsid w:val="00F17C8D"/>
    <w:rPr>
      <w:i/>
      <w:iCs/>
      <w:spacing w:val="-3"/>
      <w:sz w:val="26"/>
      <w:szCs w:val="26"/>
      <w:shd w:val="clear" w:color="auto" w:fill="FFFFFF"/>
    </w:rPr>
  </w:style>
  <w:style w:type="paragraph" w:customStyle="1" w:styleId="Headerorfooter50">
    <w:name w:val="Header or footer (5)"/>
    <w:basedOn w:val="Normal"/>
    <w:link w:val="Headerorfooter5"/>
    <w:qFormat/>
    <w:rsid w:val="00F17C8D"/>
    <w:pPr>
      <w:widowControl w:val="0"/>
      <w:shd w:val="clear" w:color="auto" w:fill="FFFFFF"/>
      <w:spacing w:line="797" w:lineRule="exact"/>
      <w:jc w:val="right"/>
    </w:pPr>
    <w:rPr>
      <w:i/>
      <w:iCs/>
      <w:spacing w:val="-3"/>
      <w:sz w:val="26"/>
      <w:szCs w:val="26"/>
      <w:lang w:val="x-none" w:eastAsia="x-none"/>
    </w:rPr>
  </w:style>
  <w:style w:type="character" w:customStyle="1" w:styleId="Bodytext24">
    <w:name w:val="Body text (24)_"/>
    <w:link w:val="Bodytext240"/>
    <w:qFormat/>
    <w:rsid w:val="00F17C8D"/>
    <w:rPr>
      <w:noProof/>
      <w:sz w:val="26"/>
      <w:szCs w:val="26"/>
      <w:shd w:val="clear" w:color="auto" w:fill="FFFFFF"/>
    </w:rPr>
  </w:style>
  <w:style w:type="paragraph" w:customStyle="1" w:styleId="Bodytext240">
    <w:name w:val="Body text (24)"/>
    <w:basedOn w:val="Normal"/>
    <w:link w:val="Bodytext24"/>
    <w:qFormat/>
    <w:rsid w:val="00F17C8D"/>
    <w:pPr>
      <w:widowControl w:val="0"/>
      <w:shd w:val="clear" w:color="auto" w:fill="FFFFFF"/>
      <w:spacing w:after="240" w:line="240" w:lineRule="atLeast"/>
      <w:jc w:val="both"/>
    </w:pPr>
    <w:rPr>
      <w:noProof/>
      <w:sz w:val="26"/>
      <w:szCs w:val="26"/>
      <w:lang w:val="x-none" w:eastAsia="x-none"/>
    </w:rPr>
  </w:style>
  <w:style w:type="character" w:customStyle="1" w:styleId="Heading22">
    <w:name w:val="Heading #2 (2)_"/>
    <w:link w:val="Heading220"/>
    <w:qFormat/>
    <w:rsid w:val="00F17C8D"/>
    <w:rPr>
      <w:rFonts w:ascii="Corbel" w:hAnsi="Corbel"/>
      <w:shd w:val="clear" w:color="auto" w:fill="FFFFFF"/>
    </w:rPr>
  </w:style>
  <w:style w:type="paragraph" w:customStyle="1" w:styleId="Heading220">
    <w:name w:val="Heading #2 (2)"/>
    <w:basedOn w:val="Normal"/>
    <w:link w:val="Heading22"/>
    <w:qFormat/>
    <w:rsid w:val="00F17C8D"/>
    <w:pPr>
      <w:widowControl w:val="0"/>
      <w:shd w:val="clear" w:color="auto" w:fill="FFFFFF"/>
      <w:spacing w:before="720" w:after="60" w:line="240" w:lineRule="atLeast"/>
      <w:jc w:val="both"/>
      <w:outlineLvl w:val="1"/>
    </w:pPr>
    <w:rPr>
      <w:rFonts w:ascii="Corbel" w:hAnsi="Corbel"/>
      <w:sz w:val="20"/>
      <w:szCs w:val="20"/>
      <w:lang w:val="x-none" w:eastAsia="x-none"/>
    </w:rPr>
  </w:style>
  <w:style w:type="character" w:customStyle="1" w:styleId="Heading23">
    <w:name w:val="Heading #2 (3)_"/>
    <w:link w:val="Heading230"/>
    <w:qFormat/>
    <w:rsid w:val="00F17C8D"/>
    <w:rPr>
      <w:rFonts w:ascii="Arial" w:hAnsi="Arial"/>
      <w:spacing w:val="3"/>
      <w:sz w:val="21"/>
      <w:szCs w:val="21"/>
      <w:shd w:val="clear" w:color="auto" w:fill="FFFFFF"/>
    </w:rPr>
  </w:style>
  <w:style w:type="paragraph" w:customStyle="1" w:styleId="Heading230">
    <w:name w:val="Heading #2 (3)"/>
    <w:basedOn w:val="Normal"/>
    <w:link w:val="Heading23"/>
    <w:qFormat/>
    <w:rsid w:val="00F17C8D"/>
    <w:pPr>
      <w:widowControl w:val="0"/>
      <w:shd w:val="clear" w:color="auto" w:fill="FFFFFF"/>
      <w:spacing w:line="322" w:lineRule="exact"/>
      <w:jc w:val="both"/>
      <w:outlineLvl w:val="1"/>
    </w:pPr>
    <w:rPr>
      <w:rFonts w:ascii="Arial" w:hAnsi="Arial"/>
      <w:spacing w:val="3"/>
      <w:sz w:val="21"/>
      <w:szCs w:val="21"/>
      <w:lang w:val="x-none" w:eastAsia="x-none"/>
    </w:rPr>
  </w:style>
  <w:style w:type="character" w:customStyle="1" w:styleId="Heading52">
    <w:name w:val="Heading #5 (2)_"/>
    <w:link w:val="Heading520"/>
    <w:qFormat/>
    <w:rsid w:val="00F17C8D"/>
    <w:rPr>
      <w:rFonts w:ascii="Arial" w:hAnsi="Arial"/>
      <w:spacing w:val="-7"/>
      <w:sz w:val="23"/>
      <w:szCs w:val="23"/>
      <w:shd w:val="clear" w:color="auto" w:fill="FFFFFF"/>
    </w:rPr>
  </w:style>
  <w:style w:type="paragraph" w:customStyle="1" w:styleId="Heading520">
    <w:name w:val="Heading #5 (2)"/>
    <w:basedOn w:val="Normal"/>
    <w:link w:val="Heading52"/>
    <w:qFormat/>
    <w:rsid w:val="00F17C8D"/>
    <w:pPr>
      <w:widowControl w:val="0"/>
      <w:shd w:val="clear" w:color="auto" w:fill="FFFFFF"/>
      <w:spacing w:line="322" w:lineRule="exact"/>
      <w:jc w:val="both"/>
      <w:outlineLvl w:val="4"/>
    </w:pPr>
    <w:rPr>
      <w:rFonts w:ascii="Arial" w:hAnsi="Arial"/>
      <w:spacing w:val="-7"/>
      <w:sz w:val="23"/>
      <w:szCs w:val="23"/>
      <w:lang w:val="x-none" w:eastAsia="x-none"/>
    </w:rPr>
  </w:style>
  <w:style w:type="character" w:customStyle="1" w:styleId="Heading24">
    <w:name w:val="Heading #2 (4)_"/>
    <w:link w:val="Heading240"/>
    <w:qFormat/>
    <w:rsid w:val="00F17C8D"/>
    <w:rPr>
      <w:rFonts w:ascii="Arial" w:hAnsi="Arial"/>
      <w:spacing w:val="1"/>
      <w:shd w:val="clear" w:color="auto" w:fill="FFFFFF"/>
    </w:rPr>
  </w:style>
  <w:style w:type="paragraph" w:customStyle="1" w:styleId="Heading240">
    <w:name w:val="Heading #2 (4)"/>
    <w:basedOn w:val="Normal"/>
    <w:link w:val="Heading24"/>
    <w:qFormat/>
    <w:rsid w:val="00F17C8D"/>
    <w:pPr>
      <w:widowControl w:val="0"/>
      <w:shd w:val="clear" w:color="auto" w:fill="FFFFFF"/>
      <w:spacing w:line="322" w:lineRule="exact"/>
      <w:jc w:val="both"/>
      <w:outlineLvl w:val="1"/>
    </w:pPr>
    <w:rPr>
      <w:rFonts w:ascii="Arial" w:hAnsi="Arial"/>
      <w:spacing w:val="1"/>
      <w:sz w:val="20"/>
      <w:szCs w:val="20"/>
      <w:lang w:val="x-none" w:eastAsia="x-none"/>
    </w:rPr>
  </w:style>
  <w:style w:type="character" w:customStyle="1" w:styleId="Heading53">
    <w:name w:val="Heading #5 (3)_"/>
    <w:link w:val="Heading530"/>
    <w:qFormat/>
    <w:rsid w:val="00F17C8D"/>
    <w:rPr>
      <w:rFonts w:ascii="Arial" w:hAnsi="Arial"/>
      <w:spacing w:val="-9"/>
      <w:sz w:val="23"/>
      <w:szCs w:val="23"/>
      <w:shd w:val="clear" w:color="auto" w:fill="FFFFFF"/>
    </w:rPr>
  </w:style>
  <w:style w:type="paragraph" w:customStyle="1" w:styleId="Heading530">
    <w:name w:val="Heading #5 (3)"/>
    <w:basedOn w:val="Normal"/>
    <w:link w:val="Heading53"/>
    <w:qFormat/>
    <w:rsid w:val="00F17C8D"/>
    <w:pPr>
      <w:widowControl w:val="0"/>
      <w:shd w:val="clear" w:color="auto" w:fill="FFFFFF"/>
      <w:spacing w:line="322" w:lineRule="exact"/>
      <w:jc w:val="both"/>
      <w:outlineLvl w:val="4"/>
    </w:pPr>
    <w:rPr>
      <w:rFonts w:ascii="Arial" w:hAnsi="Arial"/>
      <w:spacing w:val="-9"/>
      <w:sz w:val="23"/>
      <w:szCs w:val="23"/>
      <w:lang w:val="x-none" w:eastAsia="x-none"/>
    </w:rPr>
  </w:style>
  <w:style w:type="character" w:customStyle="1" w:styleId="Heading40">
    <w:name w:val="Heading #4_"/>
    <w:link w:val="Heading41"/>
    <w:qFormat/>
    <w:rsid w:val="00F17C8D"/>
    <w:rPr>
      <w:spacing w:val="1"/>
      <w:sz w:val="25"/>
      <w:szCs w:val="25"/>
      <w:shd w:val="clear" w:color="auto" w:fill="FFFFFF"/>
    </w:rPr>
  </w:style>
  <w:style w:type="paragraph" w:customStyle="1" w:styleId="Heading41">
    <w:name w:val="Heading #4"/>
    <w:basedOn w:val="Normal"/>
    <w:link w:val="Heading40"/>
    <w:qFormat/>
    <w:rsid w:val="00F17C8D"/>
    <w:pPr>
      <w:widowControl w:val="0"/>
      <w:shd w:val="clear" w:color="auto" w:fill="FFFFFF"/>
      <w:spacing w:line="331" w:lineRule="exact"/>
      <w:jc w:val="both"/>
      <w:outlineLvl w:val="3"/>
    </w:pPr>
    <w:rPr>
      <w:spacing w:val="1"/>
      <w:sz w:val="25"/>
      <w:szCs w:val="25"/>
      <w:lang w:val="x-none" w:eastAsia="x-none"/>
    </w:rPr>
  </w:style>
  <w:style w:type="character" w:customStyle="1" w:styleId="Heading42">
    <w:name w:val="Heading #4 (2)_"/>
    <w:link w:val="Heading420"/>
    <w:qFormat/>
    <w:rsid w:val="00F17C8D"/>
    <w:rPr>
      <w:b/>
      <w:bCs/>
      <w:spacing w:val="10"/>
      <w:sz w:val="25"/>
      <w:szCs w:val="25"/>
      <w:shd w:val="clear" w:color="auto" w:fill="FFFFFF"/>
    </w:rPr>
  </w:style>
  <w:style w:type="paragraph" w:customStyle="1" w:styleId="Heading420">
    <w:name w:val="Heading #4 (2)"/>
    <w:basedOn w:val="Normal"/>
    <w:link w:val="Heading42"/>
    <w:qFormat/>
    <w:rsid w:val="00F17C8D"/>
    <w:pPr>
      <w:widowControl w:val="0"/>
      <w:shd w:val="clear" w:color="auto" w:fill="FFFFFF"/>
      <w:spacing w:line="331" w:lineRule="exact"/>
      <w:jc w:val="both"/>
      <w:outlineLvl w:val="3"/>
    </w:pPr>
    <w:rPr>
      <w:b/>
      <w:bCs/>
      <w:spacing w:val="10"/>
      <w:sz w:val="25"/>
      <w:szCs w:val="25"/>
      <w:lang w:val="x-none" w:eastAsia="x-none"/>
    </w:rPr>
  </w:style>
  <w:style w:type="character" w:customStyle="1" w:styleId="Bodytext25">
    <w:name w:val="Body text (25)_"/>
    <w:link w:val="Bodytext250"/>
    <w:qFormat/>
    <w:rsid w:val="00F17C8D"/>
    <w:rPr>
      <w:rFonts w:ascii="Consolas" w:hAnsi="Consolas"/>
      <w:noProof/>
      <w:sz w:val="10"/>
      <w:szCs w:val="10"/>
      <w:shd w:val="clear" w:color="auto" w:fill="FFFFFF"/>
    </w:rPr>
  </w:style>
  <w:style w:type="paragraph" w:customStyle="1" w:styleId="Bodytext250">
    <w:name w:val="Body text (25)"/>
    <w:basedOn w:val="Normal"/>
    <w:link w:val="Bodytext25"/>
    <w:qFormat/>
    <w:rsid w:val="00F17C8D"/>
    <w:pPr>
      <w:widowControl w:val="0"/>
      <w:shd w:val="clear" w:color="auto" w:fill="FFFFFF"/>
      <w:spacing w:line="240" w:lineRule="atLeast"/>
    </w:pPr>
    <w:rPr>
      <w:rFonts w:ascii="Consolas" w:hAnsi="Consolas"/>
      <w:noProof/>
      <w:sz w:val="10"/>
      <w:szCs w:val="10"/>
      <w:lang w:val="x-none" w:eastAsia="x-none"/>
    </w:rPr>
  </w:style>
  <w:style w:type="character" w:customStyle="1" w:styleId="Heading43">
    <w:name w:val="Heading #4 (3)_"/>
    <w:link w:val="Heading430"/>
    <w:qFormat/>
    <w:rsid w:val="00F17C8D"/>
    <w:rPr>
      <w:spacing w:val="5"/>
      <w:shd w:val="clear" w:color="auto" w:fill="FFFFFF"/>
    </w:rPr>
  </w:style>
  <w:style w:type="paragraph" w:customStyle="1" w:styleId="Heading430">
    <w:name w:val="Heading #4 (3)"/>
    <w:basedOn w:val="Normal"/>
    <w:link w:val="Heading43"/>
    <w:qFormat/>
    <w:rsid w:val="00F17C8D"/>
    <w:pPr>
      <w:widowControl w:val="0"/>
      <w:shd w:val="clear" w:color="auto" w:fill="FFFFFF"/>
      <w:spacing w:line="322" w:lineRule="exact"/>
      <w:jc w:val="both"/>
      <w:outlineLvl w:val="3"/>
    </w:pPr>
    <w:rPr>
      <w:spacing w:val="5"/>
      <w:sz w:val="20"/>
      <w:szCs w:val="20"/>
      <w:lang w:val="x-none" w:eastAsia="x-none"/>
    </w:rPr>
  </w:style>
  <w:style w:type="character" w:customStyle="1" w:styleId="Heading44">
    <w:name w:val="Heading #4 (4)_"/>
    <w:link w:val="Heading440"/>
    <w:qFormat/>
    <w:rsid w:val="00F17C8D"/>
    <w:rPr>
      <w:spacing w:val="1"/>
      <w:sz w:val="25"/>
      <w:szCs w:val="25"/>
      <w:shd w:val="clear" w:color="auto" w:fill="FFFFFF"/>
    </w:rPr>
  </w:style>
  <w:style w:type="paragraph" w:customStyle="1" w:styleId="Heading440">
    <w:name w:val="Heading #4 (4)"/>
    <w:basedOn w:val="Normal"/>
    <w:link w:val="Heading44"/>
    <w:qFormat/>
    <w:rsid w:val="00F17C8D"/>
    <w:pPr>
      <w:widowControl w:val="0"/>
      <w:shd w:val="clear" w:color="auto" w:fill="FFFFFF"/>
      <w:spacing w:line="322" w:lineRule="exact"/>
      <w:jc w:val="both"/>
      <w:outlineLvl w:val="3"/>
    </w:pPr>
    <w:rPr>
      <w:spacing w:val="1"/>
      <w:sz w:val="25"/>
      <w:szCs w:val="25"/>
      <w:lang w:val="x-none" w:eastAsia="x-none"/>
    </w:rPr>
  </w:style>
  <w:style w:type="character" w:customStyle="1" w:styleId="Heading45">
    <w:name w:val="Heading #4 (5)_"/>
    <w:link w:val="Heading450"/>
    <w:qFormat/>
    <w:rsid w:val="00F17C8D"/>
    <w:rPr>
      <w:spacing w:val="10"/>
      <w:shd w:val="clear" w:color="auto" w:fill="FFFFFF"/>
    </w:rPr>
  </w:style>
  <w:style w:type="paragraph" w:customStyle="1" w:styleId="Heading450">
    <w:name w:val="Heading #4 (5)"/>
    <w:basedOn w:val="Normal"/>
    <w:link w:val="Heading45"/>
    <w:qFormat/>
    <w:rsid w:val="00F17C8D"/>
    <w:pPr>
      <w:widowControl w:val="0"/>
      <w:shd w:val="clear" w:color="auto" w:fill="FFFFFF"/>
      <w:spacing w:line="322" w:lineRule="exact"/>
      <w:jc w:val="both"/>
      <w:outlineLvl w:val="3"/>
    </w:pPr>
    <w:rPr>
      <w:spacing w:val="10"/>
      <w:sz w:val="20"/>
      <w:szCs w:val="20"/>
      <w:lang w:val="x-none" w:eastAsia="x-none"/>
    </w:rPr>
  </w:style>
  <w:style w:type="character" w:customStyle="1" w:styleId="Heading46">
    <w:name w:val="Heading #4 (6)_"/>
    <w:link w:val="Heading460"/>
    <w:qFormat/>
    <w:rsid w:val="00F17C8D"/>
    <w:rPr>
      <w:spacing w:val="8"/>
      <w:sz w:val="21"/>
      <w:szCs w:val="21"/>
      <w:shd w:val="clear" w:color="auto" w:fill="FFFFFF"/>
    </w:rPr>
  </w:style>
  <w:style w:type="paragraph" w:customStyle="1" w:styleId="Heading460">
    <w:name w:val="Heading #4 (6)"/>
    <w:basedOn w:val="Normal"/>
    <w:link w:val="Heading46"/>
    <w:qFormat/>
    <w:rsid w:val="00F17C8D"/>
    <w:pPr>
      <w:widowControl w:val="0"/>
      <w:shd w:val="clear" w:color="auto" w:fill="FFFFFF"/>
      <w:spacing w:line="322" w:lineRule="exact"/>
      <w:jc w:val="both"/>
      <w:outlineLvl w:val="3"/>
    </w:pPr>
    <w:rPr>
      <w:spacing w:val="8"/>
      <w:sz w:val="21"/>
      <w:szCs w:val="21"/>
      <w:lang w:val="x-none" w:eastAsia="x-none"/>
    </w:rPr>
  </w:style>
  <w:style w:type="character" w:customStyle="1" w:styleId="Bodytext26">
    <w:name w:val="Body text (26)_"/>
    <w:link w:val="Bodytext260"/>
    <w:qFormat/>
    <w:rsid w:val="00F17C8D"/>
    <w:rPr>
      <w:spacing w:val="-26"/>
      <w:sz w:val="23"/>
      <w:szCs w:val="23"/>
      <w:shd w:val="clear" w:color="auto" w:fill="FFFFFF"/>
    </w:rPr>
  </w:style>
  <w:style w:type="paragraph" w:customStyle="1" w:styleId="Bodytext260">
    <w:name w:val="Body text (26)"/>
    <w:basedOn w:val="Normal"/>
    <w:link w:val="Bodytext26"/>
    <w:qFormat/>
    <w:rsid w:val="00F17C8D"/>
    <w:pPr>
      <w:widowControl w:val="0"/>
      <w:shd w:val="clear" w:color="auto" w:fill="FFFFFF"/>
      <w:spacing w:line="322" w:lineRule="exact"/>
      <w:jc w:val="both"/>
    </w:pPr>
    <w:rPr>
      <w:spacing w:val="-26"/>
      <w:sz w:val="23"/>
      <w:szCs w:val="23"/>
      <w:lang w:val="x-none" w:eastAsia="x-none"/>
    </w:rPr>
  </w:style>
  <w:style w:type="character" w:customStyle="1" w:styleId="Bodytext27">
    <w:name w:val="Body text (27)_"/>
    <w:link w:val="Bodytext270"/>
    <w:qFormat/>
    <w:rsid w:val="00F17C8D"/>
    <w:rPr>
      <w:rFonts w:ascii="Corbel" w:hAnsi="Corbel"/>
      <w:shd w:val="clear" w:color="auto" w:fill="FFFFFF"/>
    </w:rPr>
  </w:style>
  <w:style w:type="paragraph" w:customStyle="1" w:styleId="Bodytext270">
    <w:name w:val="Body text (27)"/>
    <w:basedOn w:val="Normal"/>
    <w:link w:val="Bodytext27"/>
    <w:qFormat/>
    <w:rsid w:val="00F17C8D"/>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8">
    <w:name w:val="Body text (28)_"/>
    <w:link w:val="Bodytext280"/>
    <w:qFormat/>
    <w:rsid w:val="00F17C8D"/>
    <w:rPr>
      <w:rFonts w:ascii="Corbel" w:hAnsi="Corbel"/>
      <w:shd w:val="clear" w:color="auto" w:fill="FFFFFF"/>
    </w:rPr>
  </w:style>
  <w:style w:type="paragraph" w:customStyle="1" w:styleId="Bodytext280">
    <w:name w:val="Body text (28)"/>
    <w:basedOn w:val="Normal"/>
    <w:link w:val="Bodytext28"/>
    <w:qFormat/>
    <w:rsid w:val="00F17C8D"/>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9">
    <w:name w:val="Body text (29)_"/>
    <w:link w:val="Bodytext290"/>
    <w:qFormat/>
    <w:rsid w:val="00F17C8D"/>
    <w:rPr>
      <w:rFonts w:ascii="Consolas" w:hAnsi="Consolas"/>
      <w:noProof/>
      <w:sz w:val="10"/>
      <w:szCs w:val="10"/>
      <w:shd w:val="clear" w:color="auto" w:fill="FFFFFF"/>
    </w:rPr>
  </w:style>
  <w:style w:type="paragraph" w:customStyle="1" w:styleId="Bodytext290">
    <w:name w:val="Body text (29)"/>
    <w:basedOn w:val="Normal"/>
    <w:link w:val="Bodytext29"/>
    <w:qFormat/>
    <w:rsid w:val="00F17C8D"/>
    <w:pPr>
      <w:widowControl w:val="0"/>
      <w:shd w:val="clear" w:color="auto" w:fill="FFFFFF"/>
      <w:spacing w:line="240" w:lineRule="atLeast"/>
    </w:pPr>
    <w:rPr>
      <w:rFonts w:ascii="Consolas" w:hAnsi="Consolas"/>
      <w:noProof/>
      <w:sz w:val="10"/>
      <w:szCs w:val="10"/>
      <w:lang w:val="x-none" w:eastAsia="x-none"/>
    </w:rPr>
  </w:style>
  <w:style w:type="character" w:customStyle="1" w:styleId="Bodytext300">
    <w:name w:val="Body text (30)_"/>
    <w:link w:val="Bodytext301"/>
    <w:qFormat/>
    <w:rsid w:val="00F17C8D"/>
    <w:rPr>
      <w:noProof/>
      <w:sz w:val="26"/>
      <w:szCs w:val="26"/>
      <w:shd w:val="clear" w:color="auto" w:fill="FFFFFF"/>
    </w:rPr>
  </w:style>
  <w:style w:type="paragraph" w:customStyle="1" w:styleId="Bodytext301">
    <w:name w:val="Body text (30)"/>
    <w:basedOn w:val="Normal"/>
    <w:link w:val="Bodytext300"/>
    <w:qFormat/>
    <w:rsid w:val="00F17C8D"/>
    <w:pPr>
      <w:widowControl w:val="0"/>
      <w:shd w:val="clear" w:color="auto" w:fill="FFFFFF"/>
      <w:spacing w:line="461" w:lineRule="exact"/>
      <w:jc w:val="both"/>
    </w:pPr>
    <w:rPr>
      <w:noProof/>
      <w:sz w:val="26"/>
      <w:szCs w:val="26"/>
      <w:lang w:val="x-none" w:eastAsia="x-none"/>
    </w:rPr>
  </w:style>
  <w:style w:type="character" w:customStyle="1" w:styleId="Heading60">
    <w:name w:val="Heading #6_"/>
    <w:link w:val="Heading61"/>
    <w:qFormat/>
    <w:rsid w:val="00F17C8D"/>
    <w:rPr>
      <w:b/>
      <w:bCs/>
      <w:sz w:val="25"/>
      <w:szCs w:val="25"/>
      <w:shd w:val="clear" w:color="auto" w:fill="FFFFFF"/>
    </w:rPr>
  </w:style>
  <w:style w:type="paragraph" w:customStyle="1" w:styleId="Heading61">
    <w:name w:val="Heading #6"/>
    <w:basedOn w:val="Normal"/>
    <w:link w:val="Heading60"/>
    <w:qFormat/>
    <w:rsid w:val="00F17C8D"/>
    <w:pPr>
      <w:widowControl w:val="0"/>
      <w:shd w:val="clear" w:color="auto" w:fill="FFFFFF"/>
      <w:spacing w:after="720" w:line="792" w:lineRule="exact"/>
      <w:outlineLvl w:val="5"/>
    </w:pPr>
    <w:rPr>
      <w:b/>
      <w:bCs/>
      <w:sz w:val="25"/>
      <w:szCs w:val="25"/>
      <w:lang w:val="x-none" w:eastAsia="x-none"/>
    </w:rPr>
  </w:style>
  <w:style w:type="character" w:customStyle="1" w:styleId="Bodytext310">
    <w:name w:val="Body text (31)_"/>
    <w:link w:val="Bodytext311"/>
    <w:qFormat/>
    <w:rsid w:val="00F17C8D"/>
    <w:rPr>
      <w:rFonts w:ascii="Corbel" w:hAnsi="Corbel"/>
      <w:noProof/>
      <w:sz w:val="28"/>
      <w:szCs w:val="28"/>
      <w:shd w:val="clear" w:color="auto" w:fill="FFFFFF"/>
    </w:rPr>
  </w:style>
  <w:style w:type="paragraph" w:customStyle="1" w:styleId="Bodytext311">
    <w:name w:val="Body text (31)"/>
    <w:basedOn w:val="Normal"/>
    <w:link w:val="Bodytext310"/>
    <w:qFormat/>
    <w:rsid w:val="00F17C8D"/>
    <w:pPr>
      <w:widowControl w:val="0"/>
      <w:shd w:val="clear" w:color="auto" w:fill="FFFFFF"/>
      <w:spacing w:after="240" w:line="240" w:lineRule="atLeast"/>
      <w:jc w:val="both"/>
    </w:pPr>
    <w:rPr>
      <w:rFonts w:ascii="Corbel" w:hAnsi="Corbel"/>
      <w:noProof/>
      <w:lang w:val="x-none" w:eastAsia="x-none"/>
    </w:rPr>
  </w:style>
  <w:style w:type="character" w:customStyle="1" w:styleId="Bodytext32">
    <w:name w:val="Body text (32)_"/>
    <w:link w:val="Bodytext320"/>
    <w:qFormat/>
    <w:rsid w:val="00F17C8D"/>
    <w:rPr>
      <w:rFonts w:ascii="Consolas" w:hAnsi="Consolas"/>
      <w:i/>
      <w:iCs/>
      <w:sz w:val="8"/>
      <w:szCs w:val="8"/>
      <w:shd w:val="clear" w:color="auto" w:fill="FFFFFF"/>
    </w:rPr>
  </w:style>
  <w:style w:type="paragraph" w:customStyle="1" w:styleId="Bodytext320">
    <w:name w:val="Body text (32)"/>
    <w:basedOn w:val="Normal"/>
    <w:link w:val="Bodytext32"/>
    <w:qFormat/>
    <w:rsid w:val="00F17C8D"/>
    <w:pPr>
      <w:widowControl w:val="0"/>
      <w:shd w:val="clear" w:color="auto" w:fill="FFFFFF"/>
      <w:spacing w:line="240" w:lineRule="atLeast"/>
      <w:jc w:val="both"/>
    </w:pPr>
    <w:rPr>
      <w:rFonts w:ascii="Consolas" w:hAnsi="Consolas"/>
      <w:i/>
      <w:iCs/>
      <w:sz w:val="8"/>
      <w:szCs w:val="8"/>
      <w:lang w:val="x-none" w:eastAsia="x-none"/>
    </w:rPr>
  </w:style>
  <w:style w:type="character" w:customStyle="1" w:styleId="Heading47">
    <w:name w:val="Heading #4 (7)_"/>
    <w:link w:val="Heading470"/>
    <w:qFormat/>
    <w:rsid w:val="00F17C8D"/>
    <w:rPr>
      <w:spacing w:val="6"/>
      <w:sz w:val="25"/>
      <w:szCs w:val="25"/>
      <w:shd w:val="clear" w:color="auto" w:fill="FFFFFF"/>
    </w:rPr>
  </w:style>
  <w:style w:type="paragraph" w:customStyle="1" w:styleId="Heading470">
    <w:name w:val="Heading #4 (7)"/>
    <w:basedOn w:val="Normal"/>
    <w:link w:val="Heading47"/>
    <w:qFormat/>
    <w:rsid w:val="00F17C8D"/>
    <w:pPr>
      <w:widowControl w:val="0"/>
      <w:shd w:val="clear" w:color="auto" w:fill="FFFFFF"/>
      <w:spacing w:line="322" w:lineRule="exact"/>
      <w:jc w:val="both"/>
      <w:outlineLvl w:val="3"/>
    </w:pPr>
    <w:rPr>
      <w:spacing w:val="6"/>
      <w:sz w:val="25"/>
      <w:szCs w:val="25"/>
      <w:lang w:val="x-none" w:eastAsia="x-none"/>
    </w:rPr>
  </w:style>
  <w:style w:type="character" w:customStyle="1" w:styleId="Heading48">
    <w:name w:val="Heading #4 (8)_"/>
    <w:link w:val="Heading480"/>
    <w:qFormat/>
    <w:rsid w:val="00F17C8D"/>
    <w:rPr>
      <w:rFonts w:ascii="Arial" w:hAnsi="Arial"/>
      <w:spacing w:val="-6"/>
      <w:sz w:val="23"/>
      <w:szCs w:val="23"/>
      <w:shd w:val="clear" w:color="auto" w:fill="FFFFFF"/>
    </w:rPr>
  </w:style>
  <w:style w:type="paragraph" w:customStyle="1" w:styleId="Heading480">
    <w:name w:val="Heading #4 (8)"/>
    <w:basedOn w:val="Normal"/>
    <w:link w:val="Heading48"/>
    <w:qFormat/>
    <w:rsid w:val="00F17C8D"/>
    <w:pPr>
      <w:widowControl w:val="0"/>
      <w:shd w:val="clear" w:color="auto" w:fill="FFFFFF"/>
      <w:spacing w:after="60" w:line="240" w:lineRule="atLeast"/>
      <w:jc w:val="both"/>
      <w:outlineLvl w:val="3"/>
    </w:pPr>
    <w:rPr>
      <w:rFonts w:ascii="Arial" w:hAnsi="Arial"/>
      <w:spacing w:val="-6"/>
      <w:sz w:val="23"/>
      <w:szCs w:val="23"/>
      <w:lang w:val="x-none" w:eastAsia="x-none"/>
    </w:rPr>
  </w:style>
  <w:style w:type="character" w:customStyle="1" w:styleId="Heading50">
    <w:name w:val="Heading #5_"/>
    <w:link w:val="Heading51"/>
    <w:qFormat/>
    <w:rsid w:val="00F17C8D"/>
    <w:rPr>
      <w:spacing w:val="1"/>
      <w:sz w:val="25"/>
      <w:szCs w:val="25"/>
      <w:shd w:val="clear" w:color="auto" w:fill="FFFFFF"/>
    </w:rPr>
  </w:style>
  <w:style w:type="paragraph" w:customStyle="1" w:styleId="Heading51">
    <w:name w:val="Heading #5"/>
    <w:basedOn w:val="Normal"/>
    <w:link w:val="Heading50"/>
    <w:qFormat/>
    <w:rsid w:val="00F17C8D"/>
    <w:pPr>
      <w:widowControl w:val="0"/>
      <w:shd w:val="clear" w:color="auto" w:fill="FFFFFF"/>
      <w:spacing w:line="322" w:lineRule="exact"/>
      <w:jc w:val="both"/>
      <w:outlineLvl w:val="4"/>
    </w:pPr>
    <w:rPr>
      <w:spacing w:val="1"/>
      <w:sz w:val="25"/>
      <w:szCs w:val="25"/>
      <w:lang w:val="x-none" w:eastAsia="x-none"/>
    </w:rPr>
  </w:style>
  <w:style w:type="character" w:customStyle="1" w:styleId="Heading54">
    <w:name w:val="Heading #5 (4)_"/>
    <w:link w:val="Heading540"/>
    <w:qFormat/>
    <w:rsid w:val="00F17C8D"/>
    <w:rPr>
      <w:rFonts w:ascii="Corbel" w:hAnsi="Corbel"/>
      <w:noProof/>
      <w:sz w:val="25"/>
      <w:szCs w:val="25"/>
      <w:shd w:val="clear" w:color="auto" w:fill="FFFFFF"/>
    </w:rPr>
  </w:style>
  <w:style w:type="paragraph" w:customStyle="1" w:styleId="Heading540">
    <w:name w:val="Heading #5 (4)"/>
    <w:basedOn w:val="Normal"/>
    <w:link w:val="Heading54"/>
    <w:qFormat/>
    <w:rsid w:val="00F17C8D"/>
    <w:pPr>
      <w:widowControl w:val="0"/>
      <w:shd w:val="clear" w:color="auto" w:fill="FFFFFF"/>
      <w:spacing w:line="322" w:lineRule="exact"/>
      <w:jc w:val="both"/>
      <w:outlineLvl w:val="4"/>
    </w:pPr>
    <w:rPr>
      <w:rFonts w:ascii="Corbel" w:hAnsi="Corbel"/>
      <w:noProof/>
      <w:sz w:val="25"/>
      <w:szCs w:val="25"/>
      <w:lang w:val="x-none" w:eastAsia="x-none"/>
    </w:rPr>
  </w:style>
  <w:style w:type="character" w:customStyle="1" w:styleId="Heading55">
    <w:name w:val="Heading #5 (5)_"/>
    <w:link w:val="Heading550"/>
    <w:qFormat/>
    <w:rsid w:val="00F17C8D"/>
    <w:rPr>
      <w:spacing w:val="6"/>
      <w:sz w:val="25"/>
      <w:szCs w:val="25"/>
      <w:shd w:val="clear" w:color="auto" w:fill="FFFFFF"/>
    </w:rPr>
  </w:style>
  <w:style w:type="paragraph" w:customStyle="1" w:styleId="Heading550">
    <w:name w:val="Heading #5 (5)"/>
    <w:basedOn w:val="Normal"/>
    <w:link w:val="Heading55"/>
    <w:qFormat/>
    <w:rsid w:val="00F17C8D"/>
    <w:pPr>
      <w:widowControl w:val="0"/>
      <w:shd w:val="clear" w:color="auto" w:fill="FFFFFF"/>
      <w:spacing w:line="322" w:lineRule="exact"/>
      <w:jc w:val="both"/>
      <w:outlineLvl w:val="4"/>
    </w:pPr>
    <w:rPr>
      <w:spacing w:val="6"/>
      <w:sz w:val="25"/>
      <w:szCs w:val="25"/>
      <w:lang w:val="x-none" w:eastAsia="x-none"/>
    </w:rPr>
  </w:style>
  <w:style w:type="character" w:customStyle="1" w:styleId="Heading56">
    <w:name w:val="Heading #5 (6)_"/>
    <w:link w:val="Heading560"/>
    <w:qFormat/>
    <w:rsid w:val="00F17C8D"/>
    <w:rPr>
      <w:spacing w:val="2"/>
      <w:shd w:val="clear" w:color="auto" w:fill="FFFFFF"/>
    </w:rPr>
  </w:style>
  <w:style w:type="paragraph" w:customStyle="1" w:styleId="Heading560">
    <w:name w:val="Heading #5 (6)"/>
    <w:basedOn w:val="Normal"/>
    <w:link w:val="Heading56"/>
    <w:qFormat/>
    <w:rsid w:val="00F17C8D"/>
    <w:pPr>
      <w:widowControl w:val="0"/>
      <w:shd w:val="clear" w:color="auto" w:fill="FFFFFF"/>
      <w:spacing w:line="322" w:lineRule="exact"/>
      <w:jc w:val="both"/>
      <w:outlineLvl w:val="4"/>
    </w:pPr>
    <w:rPr>
      <w:spacing w:val="2"/>
      <w:sz w:val="20"/>
      <w:szCs w:val="20"/>
      <w:lang w:val="x-none" w:eastAsia="x-none"/>
    </w:rPr>
  </w:style>
  <w:style w:type="character" w:customStyle="1" w:styleId="Heading57">
    <w:name w:val="Heading #5 (7)_"/>
    <w:link w:val="Heading570"/>
    <w:qFormat/>
    <w:rsid w:val="00F17C8D"/>
    <w:rPr>
      <w:rFonts w:ascii="Arial" w:hAnsi="Arial"/>
      <w:b/>
      <w:bCs/>
      <w:spacing w:val="10"/>
      <w:sz w:val="19"/>
      <w:szCs w:val="19"/>
      <w:shd w:val="clear" w:color="auto" w:fill="FFFFFF"/>
    </w:rPr>
  </w:style>
  <w:style w:type="paragraph" w:customStyle="1" w:styleId="Heading570">
    <w:name w:val="Heading #5 (7)"/>
    <w:basedOn w:val="Normal"/>
    <w:link w:val="Heading57"/>
    <w:qFormat/>
    <w:rsid w:val="00F17C8D"/>
    <w:pPr>
      <w:widowControl w:val="0"/>
      <w:shd w:val="clear" w:color="auto" w:fill="FFFFFF"/>
      <w:spacing w:line="322" w:lineRule="exact"/>
      <w:jc w:val="both"/>
      <w:outlineLvl w:val="4"/>
    </w:pPr>
    <w:rPr>
      <w:rFonts w:ascii="Arial" w:hAnsi="Arial"/>
      <w:b/>
      <w:bCs/>
      <w:spacing w:val="10"/>
      <w:sz w:val="19"/>
      <w:szCs w:val="19"/>
      <w:lang w:val="x-none" w:eastAsia="x-none"/>
    </w:rPr>
  </w:style>
  <w:style w:type="character" w:customStyle="1" w:styleId="Bodytext33">
    <w:name w:val="Body text (33)_"/>
    <w:link w:val="Bodytext330"/>
    <w:qFormat/>
    <w:rsid w:val="00F17C8D"/>
    <w:rPr>
      <w:rFonts w:ascii="Consolas" w:hAnsi="Consolas"/>
      <w:spacing w:val="-16"/>
      <w:w w:val="200"/>
      <w:sz w:val="8"/>
      <w:szCs w:val="8"/>
      <w:shd w:val="clear" w:color="auto" w:fill="FFFFFF"/>
    </w:rPr>
  </w:style>
  <w:style w:type="paragraph" w:customStyle="1" w:styleId="Bodytext330">
    <w:name w:val="Body text (33)"/>
    <w:basedOn w:val="Normal"/>
    <w:link w:val="Bodytext33"/>
    <w:qFormat/>
    <w:rsid w:val="00F17C8D"/>
    <w:pPr>
      <w:widowControl w:val="0"/>
      <w:shd w:val="clear" w:color="auto" w:fill="FFFFFF"/>
      <w:spacing w:before="60" w:line="240" w:lineRule="atLeast"/>
      <w:jc w:val="both"/>
    </w:pPr>
    <w:rPr>
      <w:rFonts w:ascii="Consolas" w:hAnsi="Consolas"/>
      <w:spacing w:val="-16"/>
      <w:w w:val="200"/>
      <w:sz w:val="8"/>
      <w:szCs w:val="8"/>
      <w:lang w:val="x-none" w:eastAsia="x-none"/>
    </w:rPr>
  </w:style>
  <w:style w:type="character" w:customStyle="1" w:styleId="Bodytext34">
    <w:name w:val="Body text (34)_"/>
    <w:link w:val="Bodytext340"/>
    <w:qFormat/>
    <w:rsid w:val="00F17C8D"/>
    <w:rPr>
      <w:spacing w:val="-24"/>
      <w:sz w:val="23"/>
      <w:szCs w:val="23"/>
      <w:shd w:val="clear" w:color="auto" w:fill="FFFFFF"/>
    </w:rPr>
  </w:style>
  <w:style w:type="paragraph" w:customStyle="1" w:styleId="Bodytext340">
    <w:name w:val="Body text (34)"/>
    <w:basedOn w:val="Normal"/>
    <w:link w:val="Bodytext34"/>
    <w:qFormat/>
    <w:rsid w:val="00F17C8D"/>
    <w:pPr>
      <w:widowControl w:val="0"/>
      <w:shd w:val="clear" w:color="auto" w:fill="FFFFFF"/>
      <w:spacing w:line="322" w:lineRule="exact"/>
      <w:jc w:val="both"/>
    </w:pPr>
    <w:rPr>
      <w:spacing w:val="-24"/>
      <w:sz w:val="23"/>
      <w:szCs w:val="23"/>
      <w:lang w:val="x-none" w:eastAsia="x-none"/>
    </w:rPr>
  </w:style>
  <w:style w:type="character" w:customStyle="1" w:styleId="Bodytext35">
    <w:name w:val="Body text (35)_"/>
    <w:link w:val="Bodytext350"/>
    <w:qFormat/>
    <w:rsid w:val="00F17C8D"/>
    <w:rPr>
      <w:b/>
      <w:bCs/>
      <w:i/>
      <w:iCs/>
      <w:spacing w:val="9"/>
      <w:sz w:val="18"/>
      <w:szCs w:val="18"/>
      <w:shd w:val="clear" w:color="auto" w:fill="FFFFFF"/>
    </w:rPr>
  </w:style>
  <w:style w:type="paragraph" w:customStyle="1" w:styleId="Bodytext350">
    <w:name w:val="Body text (35)"/>
    <w:basedOn w:val="Normal"/>
    <w:link w:val="Bodytext35"/>
    <w:qFormat/>
    <w:rsid w:val="00F17C8D"/>
    <w:pPr>
      <w:widowControl w:val="0"/>
      <w:shd w:val="clear" w:color="auto" w:fill="FFFFFF"/>
      <w:spacing w:line="322" w:lineRule="exact"/>
      <w:jc w:val="both"/>
    </w:pPr>
    <w:rPr>
      <w:b/>
      <w:bCs/>
      <w:i/>
      <w:iCs/>
      <w:spacing w:val="9"/>
      <w:sz w:val="18"/>
      <w:szCs w:val="18"/>
      <w:lang w:val="x-none" w:eastAsia="x-none"/>
    </w:rPr>
  </w:style>
  <w:style w:type="character" w:customStyle="1" w:styleId="Bodytext36">
    <w:name w:val="Body text (36)_"/>
    <w:link w:val="Bodytext360"/>
    <w:qFormat/>
    <w:rsid w:val="00F17C8D"/>
    <w:rPr>
      <w:rFonts w:ascii="Arial" w:hAnsi="Arial"/>
      <w:spacing w:val="-7"/>
      <w:sz w:val="8"/>
      <w:szCs w:val="8"/>
      <w:shd w:val="clear" w:color="auto" w:fill="FFFFFF"/>
    </w:rPr>
  </w:style>
  <w:style w:type="paragraph" w:customStyle="1" w:styleId="Bodytext360">
    <w:name w:val="Body text (36)"/>
    <w:basedOn w:val="Normal"/>
    <w:link w:val="Bodytext36"/>
    <w:qFormat/>
    <w:rsid w:val="00F17C8D"/>
    <w:pPr>
      <w:widowControl w:val="0"/>
      <w:shd w:val="clear" w:color="auto" w:fill="FFFFFF"/>
      <w:spacing w:before="60" w:line="240" w:lineRule="atLeast"/>
      <w:jc w:val="both"/>
    </w:pPr>
    <w:rPr>
      <w:rFonts w:ascii="Arial" w:hAnsi="Arial"/>
      <w:spacing w:val="-7"/>
      <w:sz w:val="8"/>
      <w:szCs w:val="8"/>
      <w:lang w:val="x-none" w:eastAsia="x-none"/>
    </w:rPr>
  </w:style>
  <w:style w:type="character" w:customStyle="1" w:styleId="Bodytext37">
    <w:name w:val="Body text (37)_"/>
    <w:link w:val="Bodytext370"/>
    <w:qFormat/>
    <w:rsid w:val="00F17C8D"/>
    <w:rPr>
      <w:i/>
      <w:iCs/>
      <w:spacing w:val="31"/>
      <w:sz w:val="8"/>
      <w:szCs w:val="8"/>
      <w:shd w:val="clear" w:color="auto" w:fill="FFFFFF"/>
    </w:rPr>
  </w:style>
  <w:style w:type="paragraph" w:customStyle="1" w:styleId="Bodytext370">
    <w:name w:val="Body text (37)"/>
    <w:basedOn w:val="Normal"/>
    <w:link w:val="Bodytext37"/>
    <w:qFormat/>
    <w:rsid w:val="00F17C8D"/>
    <w:pPr>
      <w:widowControl w:val="0"/>
      <w:shd w:val="clear" w:color="auto" w:fill="FFFFFF"/>
      <w:spacing w:line="240" w:lineRule="atLeast"/>
      <w:jc w:val="both"/>
    </w:pPr>
    <w:rPr>
      <w:i/>
      <w:iCs/>
      <w:spacing w:val="31"/>
      <w:sz w:val="8"/>
      <w:szCs w:val="8"/>
      <w:lang w:val="x-none" w:eastAsia="x-none"/>
    </w:rPr>
  </w:style>
  <w:style w:type="character" w:customStyle="1" w:styleId="Heading58">
    <w:name w:val="Heading #5 (8)_"/>
    <w:link w:val="Heading580"/>
    <w:qFormat/>
    <w:rsid w:val="00F17C8D"/>
    <w:rPr>
      <w:sz w:val="26"/>
      <w:szCs w:val="26"/>
      <w:shd w:val="clear" w:color="auto" w:fill="FFFFFF"/>
    </w:rPr>
  </w:style>
  <w:style w:type="paragraph" w:customStyle="1" w:styleId="Heading580">
    <w:name w:val="Heading #5 (8)"/>
    <w:basedOn w:val="Normal"/>
    <w:link w:val="Heading58"/>
    <w:qFormat/>
    <w:rsid w:val="00F17C8D"/>
    <w:pPr>
      <w:widowControl w:val="0"/>
      <w:shd w:val="clear" w:color="auto" w:fill="FFFFFF"/>
      <w:spacing w:line="322" w:lineRule="exact"/>
      <w:jc w:val="both"/>
      <w:outlineLvl w:val="4"/>
    </w:pPr>
    <w:rPr>
      <w:sz w:val="26"/>
      <w:szCs w:val="26"/>
      <w:lang w:val="x-none" w:eastAsia="x-none"/>
    </w:rPr>
  </w:style>
  <w:style w:type="character" w:customStyle="1" w:styleId="Bodytext38">
    <w:name w:val="Body text (38)_"/>
    <w:link w:val="Bodytext380"/>
    <w:qFormat/>
    <w:rsid w:val="00F17C8D"/>
    <w:rPr>
      <w:b/>
      <w:bCs/>
      <w:spacing w:val="5"/>
      <w:sz w:val="25"/>
      <w:szCs w:val="25"/>
      <w:shd w:val="clear" w:color="auto" w:fill="FFFFFF"/>
    </w:rPr>
  </w:style>
  <w:style w:type="paragraph" w:customStyle="1" w:styleId="Bodytext380">
    <w:name w:val="Body text (38)"/>
    <w:basedOn w:val="Normal"/>
    <w:link w:val="Bodytext38"/>
    <w:qFormat/>
    <w:rsid w:val="00F17C8D"/>
    <w:pPr>
      <w:widowControl w:val="0"/>
      <w:shd w:val="clear" w:color="auto" w:fill="FFFFFF"/>
      <w:spacing w:line="317" w:lineRule="exact"/>
      <w:jc w:val="both"/>
    </w:pPr>
    <w:rPr>
      <w:b/>
      <w:bCs/>
      <w:spacing w:val="5"/>
      <w:sz w:val="25"/>
      <w:szCs w:val="25"/>
      <w:lang w:val="x-none" w:eastAsia="x-none"/>
    </w:rPr>
  </w:style>
  <w:style w:type="character" w:customStyle="1" w:styleId="Bodytext39">
    <w:name w:val="Body text (39)_"/>
    <w:link w:val="Bodytext390"/>
    <w:qFormat/>
    <w:rsid w:val="00F17C8D"/>
    <w:rPr>
      <w:rFonts w:ascii="Corbel" w:hAnsi="Corbel"/>
      <w:shd w:val="clear" w:color="auto" w:fill="FFFFFF"/>
    </w:rPr>
  </w:style>
  <w:style w:type="paragraph" w:customStyle="1" w:styleId="Bodytext390">
    <w:name w:val="Body text (39)"/>
    <w:basedOn w:val="Normal"/>
    <w:link w:val="Bodytext39"/>
    <w:qFormat/>
    <w:rsid w:val="00F17C8D"/>
    <w:pPr>
      <w:widowControl w:val="0"/>
      <w:shd w:val="clear" w:color="auto" w:fill="FFFFFF"/>
      <w:spacing w:before="120" w:after="120" w:line="240" w:lineRule="atLeast"/>
      <w:jc w:val="both"/>
    </w:pPr>
    <w:rPr>
      <w:rFonts w:ascii="Corbel" w:hAnsi="Corbel"/>
      <w:sz w:val="20"/>
      <w:szCs w:val="20"/>
      <w:lang w:val="x-none" w:eastAsia="x-none"/>
    </w:rPr>
  </w:style>
  <w:style w:type="character" w:customStyle="1" w:styleId="Bodytext40">
    <w:name w:val="Body text (40)_"/>
    <w:link w:val="Bodytext400"/>
    <w:qFormat/>
    <w:rsid w:val="00F17C8D"/>
    <w:rPr>
      <w:rFonts w:ascii="Corbel" w:hAnsi="Corbel"/>
      <w:shd w:val="clear" w:color="auto" w:fill="FFFFFF"/>
    </w:rPr>
  </w:style>
  <w:style w:type="paragraph" w:customStyle="1" w:styleId="Bodytext400">
    <w:name w:val="Body text (40)"/>
    <w:basedOn w:val="Normal"/>
    <w:link w:val="Bodytext40"/>
    <w:qFormat/>
    <w:rsid w:val="00F17C8D"/>
    <w:pPr>
      <w:widowControl w:val="0"/>
      <w:shd w:val="clear" w:color="auto" w:fill="FFFFFF"/>
      <w:spacing w:before="120" w:after="120" w:line="240" w:lineRule="atLeast"/>
      <w:jc w:val="both"/>
    </w:pPr>
    <w:rPr>
      <w:rFonts w:ascii="Corbel" w:hAnsi="Corbel"/>
      <w:sz w:val="20"/>
      <w:szCs w:val="20"/>
      <w:lang w:val="x-none" w:eastAsia="x-none"/>
    </w:rPr>
  </w:style>
  <w:style w:type="table" w:customStyle="1" w:styleId="TableGrid1">
    <w:name w:val="Table Grid1"/>
    <w:basedOn w:val="TableNormal"/>
    <w:next w:val="TableGrid"/>
    <w:qFormat/>
    <w:rsid w:val="00F17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8Spacing-2pt1">
    <w:name w:val="Table caption (8) + Spacing -2 pt1"/>
    <w:qFormat/>
    <w:rsid w:val="00F17C8D"/>
    <w:rPr>
      <w:rFonts w:ascii="Times New Roman" w:hAnsi="Times New Roman" w:cs="Times New Roman"/>
      <w:i w:val="0"/>
      <w:iCs w:val="0"/>
      <w:spacing w:val="-40"/>
      <w:sz w:val="25"/>
      <w:szCs w:val="25"/>
      <w:u w:val="none"/>
      <w:lang w:bidi="ar-SA"/>
    </w:rPr>
  </w:style>
  <w:style w:type="paragraph" w:styleId="NoSpacing">
    <w:name w:val="No Spacing"/>
    <w:uiPriority w:val="1"/>
    <w:qFormat/>
    <w:rsid w:val="00F17C8D"/>
    <w:pPr>
      <w:widowControl w:val="0"/>
    </w:pPr>
    <w:rPr>
      <w:rFonts w:ascii="Courier New" w:eastAsia="Courier New" w:hAnsi="Courier New" w:cs="Courier New"/>
      <w:color w:val="000000"/>
      <w:sz w:val="24"/>
      <w:szCs w:val="24"/>
      <w:lang w:val="vi-VN" w:eastAsia="vi-VN"/>
    </w:rPr>
  </w:style>
  <w:style w:type="character" w:customStyle="1" w:styleId="apple-converted-space">
    <w:name w:val="apple-converted-space"/>
    <w:qFormat/>
    <w:rsid w:val="00F17C8D"/>
  </w:style>
  <w:style w:type="character" w:customStyle="1" w:styleId="BodyTextIndent2Char">
    <w:name w:val="Body Text Indent 2 Char"/>
    <w:link w:val="BodyTextIndent2"/>
    <w:qFormat/>
    <w:rsid w:val="00F17C8D"/>
    <w:rPr>
      <w:sz w:val="28"/>
      <w:szCs w:val="28"/>
    </w:rPr>
  </w:style>
  <w:style w:type="character" w:customStyle="1" w:styleId="dautruChar">
    <w:name w:val="dau tru Char"/>
    <w:link w:val="dautru"/>
    <w:qFormat/>
    <w:locked/>
    <w:rsid w:val="00F17C8D"/>
    <w:rPr>
      <w:bCs/>
      <w:sz w:val="28"/>
      <w:szCs w:val="28"/>
    </w:rPr>
  </w:style>
  <w:style w:type="paragraph" w:customStyle="1" w:styleId="dautru">
    <w:name w:val="dau tru"/>
    <w:basedOn w:val="Normal"/>
    <w:link w:val="dautruChar"/>
    <w:qFormat/>
    <w:rsid w:val="00F17C8D"/>
    <w:pPr>
      <w:jc w:val="both"/>
    </w:pPr>
    <w:rPr>
      <w:bCs/>
      <w:lang w:val="x-none" w:eastAsia="x-none"/>
    </w:rPr>
  </w:style>
  <w:style w:type="paragraph" w:customStyle="1" w:styleId="daucong">
    <w:name w:val="dau cong"/>
    <w:basedOn w:val="Normal"/>
    <w:qFormat/>
    <w:rsid w:val="00F17C8D"/>
    <w:pPr>
      <w:jc w:val="both"/>
    </w:pPr>
    <w:rPr>
      <w:bCs/>
    </w:rPr>
  </w:style>
  <w:style w:type="character" w:customStyle="1" w:styleId="Heading3Char1">
    <w:name w:val="Heading 3 Char1"/>
    <w:uiPriority w:val="9"/>
    <w:qFormat/>
    <w:rsid w:val="00F17C8D"/>
    <w:rPr>
      <w:rFonts w:ascii="Arial" w:eastAsia="Times New Roman" w:hAnsi="Arial" w:cs="Arial"/>
      <w:b/>
      <w:bCs/>
      <w:sz w:val="26"/>
      <w:szCs w:val="26"/>
    </w:rPr>
  </w:style>
  <w:style w:type="paragraph" w:customStyle="1" w:styleId="Heading2TimesNewRoman">
    <w:name w:val="Heading 2 + Times New Roman"/>
    <w:aliases w:val="Not Bold,Not Italic"/>
    <w:basedOn w:val="Heading2"/>
    <w:qFormat/>
    <w:rsid w:val="00F17C8D"/>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qFormat/>
    <w:rsid w:val="00F17C8D"/>
  </w:style>
  <w:style w:type="paragraph" w:customStyle="1" w:styleId="StyleHeading3TimesNewRoman14pt">
    <w:name w:val="Style Heading 3 + Times New Roman 14 pt"/>
    <w:basedOn w:val="Heading3"/>
    <w:qFormat/>
    <w:rsid w:val="00F17C8D"/>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mw-headline">
    <w:name w:val="mw-headline"/>
    <w:qFormat/>
    <w:rsid w:val="00F17C8D"/>
  </w:style>
  <w:style w:type="paragraph" w:customStyle="1" w:styleId="1muctieudau">
    <w:name w:val="1 muctieu dau"/>
    <w:basedOn w:val="Normal"/>
    <w:link w:val="1muctieudauChar"/>
    <w:qFormat/>
    <w:rsid w:val="00F17C8D"/>
    <w:pPr>
      <w:tabs>
        <w:tab w:val="num" w:pos="360"/>
      </w:tabs>
      <w:spacing w:before="120" w:after="80"/>
    </w:pPr>
    <w:rPr>
      <w:rFonts w:ascii="Arial" w:hAnsi="Arial"/>
      <w:sz w:val="22"/>
      <w:szCs w:val="22"/>
      <w:lang w:val="vi-VN" w:eastAsia="ko-KR"/>
    </w:rPr>
  </w:style>
  <w:style w:type="character" w:customStyle="1" w:styleId="1muctieudauChar">
    <w:name w:val="1 muctieu dau Char"/>
    <w:link w:val="1muctieudau"/>
    <w:qFormat/>
    <w:rsid w:val="00F17C8D"/>
    <w:rPr>
      <w:rFonts w:ascii="Arial" w:hAnsi="Arial"/>
      <w:sz w:val="22"/>
      <w:szCs w:val="22"/>
      <w:lang w:val="vi-VN" w:eastAsia="ko-KR"/>
    </w:rPr>
  </w:style>
  <w:style w:type="paragraph" w:customStyle="1" w:styleId="StyleHeading2TimesNewRomanNotBoldNotItalicBoldCente">
    <w:name w:val="Style Heading 2 + Times New RomanNot BoldNot Italic + Bold Cente..."/>
    <w:basedOn w:val="Normal"/>
    <w:qFormat/>
    <w:rsid w:val="00F17C8D"/>
    <w:pPr>
      <w:keepNext/>
      <w:spacing w:before="240" w:after="60"/>
      <w:jc w:val="center"/>
      <w:outlineLvl w:val="1"/>
    </w:pPr>
    <w:rPr>
      <w:b/>
      <w:bCs/>
      <w:szCs w:val="20"/>
      <w:lang w:val="vi-VN" w:eastAsia="vi-VN"/>
    </w:rPr>
  </w:style>
  <w:style w:type="character" w:customStyle="1" w:styleId="Style2Char">
    <w:name w:val="Style2 Char"/>
    <w:link w:val="Style2"/>
    <w:qFormat/>
    <w:locked/>
    <w:rsid w:val="00F17C8D"/>
    <w:rPr>
      <w:sz w:val="28"/>
      <w:szCs w:val="28"/>
      <w:lang w:val="x-none" w:eastAsia="x-none"/>
    </w:rPr>
  </w:style>
  <w:style w:type="paragraph" w:customStyle="1" w:styleId="Style2">
    <w:name w:val="Style2"/>
    <w:basedOn w:val="Normal"/>
    <w:link w:val="Style2Char"/>
    <w:qFormat/>
    <w:rsid w:val="00F17C8D"/>
    <w:pPr>
      <w:numPr>
        <w:numId w:val="30"/>
      </w:numPr>
      <w:ind w:left="470" w:hanging="357"/>
      <w:jc w:val="both"/>
    </w:pPr>
    <w:rPr>
      <w:lang w:val="x-none" w:eastAsia="x-none"/>
    </w:rPr>
  </w:style>
  <w:style w:type="paragraph" w:customStyle="1" w:styleId="boxtextarialChar">
    <w:name w:val="box text arial Char"/>
    <w:basedOn w:val="Normal"/>
    <w:qFormat/>
    <w:rsid w:val="00F17C8D"/>
    <w:pPr>
      <w:spacing w:before="80" w:after="80" w:line="260" w:lineRule="exact"/>
    </w:pPr>
    <w:rPr>
      <w:sz w:val="20"/>
      <w:szCs w:val="20"/>
      <w:lang w:eastAsia="ko-KR"/>
    </w:rPr>
  </w:style>
  <w:style w:type="paragraph" w:customStyle="1" w:styleId="vritri-tinhchatmuctieu">
    <w:name w:val="vritri-tinhchatmuctieu"/>
    <w:basedOn w:val="1muctieudau"/>
    <w:link w:val="vritri-tinhchatmuctieuChar"/>
    <w:qFormat/>
    <w:rsid w:val="00F17C8D"/>
    <w:pPr>
      <w:numPr>
        <w:numId w:val="31"/>
      </w:numPr>
      <w:spacing w:before="0" w:after="0"/>
      <w:jc w:val="both"/>
    </w:pPr>
    <w:rPr>
      <w:sz w:val="28"/>
      <w:szCs w:val="28"/>
    </w:rPr>
  </w:style>
  <w:style w:type="paragraph" w:customStyle="1" w:styleId="vitritinhchat">
    <w:name w:val="vitri tinhchat"/>
    <w:basedOn w:val="1muctieudau"/>
    <w:link w:val="vitritinhchatChar"/>
    <w:qFormat/>
    <w:rsid w:val="00F17C8D"/>
    <w:pPr>
      <w:tabs>
        <w:tab w:val="clear" w:pos="360"/>
      </w:tabs>
      <w:spacing w:before="0" w:after="0"/>
      <w:jc w:val="both"/>
    </w:pPr>
    <w:rPr>
      <w:i/>
      <w:sz w:val="28"/>
      <w:szCs w:val="28"/>
      <w:lang w:val="pl-PL"/>
    </w:rPr>
  </w:style>
  <w:style w:type="character" w:customStyle="1" w:styleId="vitritinhchatChar">
    <w:name w:val="vitri tinhchat Char"/>
    <w:link w:val="vitritinhchat"/>
    <w:qFormat/>
    <w:rsid w:val="00F17C8D"/>
    <w:rPr>
      <w:rFonts w:ascii="Arial" w:hAnsi="Arial"/>
      <w:i/>
      <w:sz w:val="28"/>
      <w:szCs w:val="28"/>
      <w:lang w:val="pl-PL" w:eastAsia="ko-KR"/>
    </w:rPr>
  </w:style>
  <w:style w:type="character" w:customStyle="1" w:styleId="vritri-tinhchatmuctieuChar">
    <w:name w:val="vritri-tinhchatmuctieu Char"/>
    <w:link w:val="vritri-tinhchatmuctieu"/>
    <w:qFormat/>
    <w:rsid w:val="00F17C8D"/>
    <w:rPr>
      <w:rFonts w:ascii="Arial" w:hAnsi="Arial"/>
      <w:sz w:val="28"/>
      <w:szCs w:val="28"/>
      <w:lang w:val="vi-VN" w:eastAsia="ko-KR"/>
    </w:rPr>
  </w:style>
  <w:style w:type="paragraph" w:customStyle="1" w:styleId="noidungvatlieuyeucau">
    <w:name w:val="noidung_vatlieuyeucau"/>
    <w:basedOn w:val="1muctieudau"/>
    <w:link w:val="noidungvatlieuyeucauChar"/>
    <w:qFormat/>
    <w:rsid w:val="00F17C8D"/>
    <w:pPr>
      <w:numPr>
        <w:ilvl w:val="1"/>
        <w:numId w:val="32"/>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qFormat/>
    <w:rsid w:val="00F17C8D"/>
    <w:rPr>
      <w:rFonts w:eastAsia="Gulim"/>
      <w:color w:val="000000"/>
      <w:sz w:val="28"/>
      <w:szCs w:val="28"/>
      <w:lang w:val="pl-PL" w:eastAsia="ko-KR"/>
    </w:rPr>
  </w:style>
  <w:style w:type="numbering" w:customStyle="1" w:styleId="StyleBulletedVnArialNotBoldItalicLeft076cmHanging0">
    <w:name w:val="Style Bulleted .VnArial Not Bold Italic Left:  0.76 cm Hanging..."/>
    <w:basedOn w:val="NoList"/>
    <w:rsid w:val="00F17C8D"/>
    <w:pPr>
      <w:numPr>
        <w:numId w:val="33"/>
      </w:numPr>
    </w:pPr>
  </w:style>
  <w:style w:type="character" w:customStyle="1" w:styleId="Heading9Char1">
    <w:name w:val="Heading 9 Char1"/>
    <w:uiPriority w:val="9"/>
    <w:semiHidden/>
    <w:qFormat/>
    <w:rsid w:val="00F17C8D"/>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F17C8D"/>
    <w:pPr>
      <w:widowControl w:val="0"/>
    </w:pPr>
    <w:rPr>
      <w:sz w:val="26"/>
      <w:szCs w:val="26"/>
    </w:rPr>
  </w:style>
  <w:style w:type="numbering" w:customStyle="1" w:styleId="StyleBulletedSymbolsymbolNotBoldLeft038cmHanging0">
    <w:name w:val="Style Bulleted Symbol (symbol) Not Bold Left:  0.38 cm Hanging:..."/>
    <w:basedOn w:val="NoList"/>
    <w:rsid w:val="00F17C8D"/>
    <w:pPr>
      <w:numPr>
        <w:numId w:val="34"/>
      </w:numPr>
    </w:pPr>
  </w:style>
  <w:style w:type="paragraph" w:styleId="FootnoteText">
    <w:name w:val="footnote text"/>
    <w:basedOn w:val="Normal"/>
    <w:link w:val="FootnoteTextChar"/>
    <w:uiPriority w:val="99"/>
    <w:unhideWhenUsed/>
    <w:qFormat/>
    <w:rsid w:val="00F17C8D"/>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uiPriority w:val="99"/>
    <w:qFormat/>
    <w:rsid w:val="00F17C8D"/>
    <w:rPr>
      <w:rFonts w:ascii="Courier New" w:eastAsia="Courier New" w:hAnsi="Courier New" w:cs="Courier New"/>
      <w:color w:val="000000"/>
      <w:lang w:val="vi-VN" w:eastAsia="vi-VN"/>
    </w:rPr>
  </w:style>
  <w:style w:type="character" w:styleId="FootnoteReference">
    <w:name w:val="footnote reference"/>
    <w:uiPriority w:val="99"/>
    <w:unhideWhenUsed/>
    <w:qFormat/>
    <w:rsid w:val="00F17C8D"/>
    <w:rPr>
      <w:vertAlign w:val="superscript"/>
    </w:rPr>
  </w:style>
  <w:style w:type="character" w:customStyle="1" w:styleId="Heading5Char">
    <w:name w:val="Heading 5 Char"/>
    <w:link w:val="Heading5"/>
    <w:qFormat/>
    <w:rsid w:val="002A04AC"/>
    <w:rPr>
      <w:rFonts w:ascii=".VnArialH" w:hAnsi=".VnArialH" w:cs=".VnArialH"/>
      <w:sz w:val="44"/>
      <w:szCs w:val="44"/>
    </w:rPr>
  </w:style>
  <w:style w:type="character" w:customStyle="1" w:styleId="Heading6Char">
    <w:name w:val="Heading 6 Char"/>
    <w:link w:val="Heading6"/>
    <w:qFormat/>
    <w:rsid w:val="002A04AC"/>
    <w:rPr>
      <w:rFonts w:ascii="Times New RomanH" w:hAnsi="Times New RomanH" w:cs="Times New RomanH"/>
      <w:b/>
      <w:bCs/>
      <w:sz w:val="22"/>
      <w:szCs w:val="22"/>
      <w:lang w:val="pt-BR"/>
    </w:rPr>
  </w:style>
  <w:style w:type="character" w:customStyle="1" w:styleId="Heading7Char">
    <w:name w:val="Heading 7 Char"/>
    <w:link w:val="Heading7"/>
    <w:qFormat/>
    <w:rsid w:val="002A04AC"/>
    <w:rPr>
      <w:sz w:val="24"/>
      <w:szCs w:val="24"/>
    </w:rPr>
  </w:style>
  <w:style w:type="character" w:customStyle="1" w:styleId="Heading8Char">
    <w:name w:val="Heading 8 Char"/>
    <w:link w:val="Heading8"/>
    <w:qFormat/>
    <w:rsid w:val="002A04AC"/>
    <w:rPr>
      <w:i/>
      <w:iCs/>
      <w:sz w:val="24"/>
      <w:szCs w:val="24"/>
    </w:rPr>
  </w:style>
  <w:style w:type="numbering" w:customStyle="1" w:styleId="NoList3">
    <w:name w:val="No List3"/>
    <w:next w:val="NoList"/>
    <w:semiHidden/>
    <w:rsid w:val="0076163C"/>
  </w:style>
  <w:style w:type="character" w:customStyle="1" w:styleId="DefaultParagraphFont1">
    <w:name w:val="Default Paragraph Font1"/>
    <w:semiHidden/>
    <w:rsid w:val="00655B6A"/>
  </w:style>
  <w:style w:type="table" w:customStyle="1" w:styleId="TableNormal2">
    <w:name w:val="Table Normal2"/>
    <w:semiHidden/>
    <w:rsid w:val="00655B6A"/>
    <w:tblPr>
      <w:tblInd w:w="0" w:type="dxa"/>
      <w:tblCellMar>
        <w:top w:w="0" w:type="dxa"/>
        <w:left w:w="108" w:type="dxa"/>
        <w:bottom w:w="0" w:type="dxa"/>
        <w:right w:w="108" w:type="dxa"/>
      </w:tblCellMar>
    </w:tblPr>
  </w:style>
  <w:style w:type="numbering" w:customStyle="1" w:styleId="NoList4">
    <w:name w:val="No List4"/>
    <w:semiHidden/>
    <w:rsid w:val="00655B6A"/>
  </w:style>
  <w:style w:type="table" w:customStyle="1" w:styleId="TableGrid2">
    <w:name w:val="Table Grid2"/>
    <w:basedOn w:val="TableNormal2"/>
    <w:qFormat/>
    <w:rsid w:val="00655B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rsid w:val="00655B6A"/>
    <w:rPr>
      <w:rFonts w:ascii="Tahoma" w:eastAsia="Courier New" w:hAnsi="Tahoma"/>
      <w:color w:val="000000"/>
      <w:sz w:val="16"/>
      <w:szCs w:val="20"/>
      <w:lang w:val="vi-VN" w:eastAsia="vi-VN"/>
    </w:rPr>
  </w:style>
  <w:style w:type="paragraph" w:customStyle="1" w:styleId="NoSpacing1">
    <w:name w:val="No Spacing1"/>
    <w:uiPriority w:val="1"/>
    <w:qFormat/>
    <w:rsid w:val="00655B6A"/>
    <w:rPr>
      <w:rFonts w:ascii="Courier New" w:eastAsia="Courier New" w:hAnsi="Courier New" w:cs="Courier New"/>
      <w:color w:val="000000"/>
      <w:sz w:val="24"/>
      <w:lang w:val="vi-VN" w:eastAsia="vi-VN"/>
    </w:rPr>
  </w:style>
  <w:style w:type="character" w:customStyle="1" w:styleId="Apple-converted-space0">
    <w:name w:val="Apple-converted-space"/>
    <w:qFormat/>
    <w:rsid w:val="00655B6A"/>
  </w:style>
  <w:style w:type="paragraph" w:customStyle="1" w:styleId="BodyTextIndent21">
    <w:name w:val="Body Text Indent 21"/>
    <w:basedOn w:val="Normal"/>
    <w:qFormat/>
    <w:rsid w:val="00655B6A"/>
    <w:pPr>
      <w:spacing w:after="120" w:line="480" w:lineRule="auto"/>
      <w:ind w:left="360"/>
    </w:pPr>
    <w:rPr>
      <w:szCs w:val="20"/>
      <w:lang w:val="vi-VN" w:eastAsia="vi-VN"/>
    </w:rPr>
  </w:style>
  <w:style w:type="paragraph" w:customStyle="1" w:styleId="BodyText1a">
    <w:name w:val="Body Text1"/>
    <w:basedOn w:val="Normal"/>
    <w:rsid w:val="00655B6A"/>
    <w:pPr>
      <w:spacing w:after="120"/>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rsid w:val="00655B6A"/>
    <w:pPr>
      <w:ind w:left="720"/>
    </w:pPr>
    <w:rPr>
      <w:sz w:val="24"/>
      <w:szCs w:val="20"/>
      <w:lang w:val="vi-VN"/>
    </w:rPr>
  </w:style>
  <w:style w:type="paragraph" w:customStyle="1" w:styleId="BlockText1">
    <w:name w:val="Block Text1"/>
    <w:basedOn w:val="Normal"/>
    <w:qFormat/>
    <w:rsid w:val="00655B6A"/>
    <w:pPr>
      <w:ind w:left="540" w:right="-360" w:firstLine="180"/>
    </w:pPr>
    <w:rPr>
      <w:rFonts w:ascii="VNI-Times" w:hAnsi="VNI-Times"/>
      <w:sz w:val="24"/>
      <w:szCs w:val="20"/>
    </w:rPr>
  </w:style>
  <w:style w:type="paragraph" w:styleId="Quote">
    <w:name w:val="Quote"/>
    <w:basedOn w:val="Normal"/>
    <w:next w:val="Normal"/>
    <w:link w:val="QuoteChar"/>
    <w:uiPriority w:val="29"/>
    <w:qFormat/>
    <w:rsid w:val="00655B6A"/>
    <w:rPr>
      <w:rFonts w:ascii="Courier New" w:eastAsia="Courier New" w:hAnsi="Courier New"/>
      <w:i/>
      <w:color w:val="000000"/>
      <w:sz w:val="24"/>
      <w:szCs w:val="20"/>
      <w:lang w:val="vi-VN" w:eastAsia="vi-VN"/>
    </w:rPr>
  </w:style>
  <w:style w:type="character" w:customStyle="1" w:styleId="QuoteChar">
    <w:name w:val="Quote Char"/>
    <w:link w:val="Quote"/>
    <w:uiPriority w:val="29"/>
    <w:qFormat/>
    <w:rsid w:val="00655B6A"/>
    <w:rPr>
      <w:rFonts w:ascii="Courier New" w:eastAsia="Courier New" w:hAnsi="Courier New" w:cs="Courier New"/>
      <w:i/>
      <w:color w:val="000000"/>
      <w:sz w:val="24"/>
      <w:lang w:val="vi-VN" w:eastAsia="vi-VN"/>
    </w:rPr>
  </w:style>
  <w:style w:type="character" w:customStyle="1" w:styleId="FootnoteReference1">
    <w:name w:val="Footnote Reference1"/>
    <w:uiPriority w:val="99"/>
    <w:semiHidden/>
    <w:unhideWhenUsed/>
    <w:rsid w:val="00655B6A"/>
    <w:rPr>
      <w:vertAlign w:val="superscript"/>
    </w:rPr>
  </w:style>
  <w:style w:type="character" w:customStyle="1" w:styleId="EndnoteTextChar">
    <w:name w:val="Endnote Text Char"/>
    <w:basedOn w:val="DefaultParagraphFont1"/>
    <w:link w:val="EndnoteText1"/>
    <w:uiPriority w:val="99"/>
    <w:semiHidden/>
    <w:qFormat/>
    <w:rsid w:val="00655B6A"/>
  </w:style>
  <w:style w:type="paragraph" w:customStyle="1" w:styleId="EndnoteText1">
    <w:name w:val="Endnote Text1"/>
    <w:basedOn w:val="Normal"/>
    <w:link w:val="EndnoteTextChar"/>
    <w:uiPriority w:val="99"/>
    <w:semiHidden/>
    <w:unhideWhenUsed/>
    <w:rsid w:val="00655B6A"/>
    <w:rPr>
      <w:sz w:val="20"/>
      <w:szCs w:val="20"/>
    </w:rPr>
  </w:style>
  <w:style w:type="character" w:styleId="SubtleReference">
    <w:name w:val="Subtle Reference"/>
    <w:uiPriority w:val="31"/>
    <w:qFormat/>
    <w:rsid w:val="00655B6A"/>
    <w:rPr>
      <w:smallCaps/>
      <w:color w:val="C0504D"/>
      <w:u w:val="single"/>
    </w:rPr>
  </w:style>
  <w:style w:type="character" w:customStyle="1" w:styleId="IntenseQuoteChar">
    <w:name w:val="Intense Quote Char"/>
    <w:link w:val="IntenseQuote"/>
    <w:uiPriority w:val="30"/>
    <w:qFormat/>
    <w:rsid w:val="00655B6A"/>
    <w:rPr>
      <w:b/>
      <w:i/>
      <w:color w:val="4F81BD"/>
    </w:rPr>
  </w:style>
  <w:style w:type="character" w:styleId="IntenseReference">
    <w:name w:val="Intense Reference"/>
    <w:uiPriority w:val="32"/>
    <w:qFormat/>
    <w:rsid w:val="00655B6A"/>
    <w:rPr>
      <w:b/>
      <w:smallCaps/>
      <w:color w:val="C0504D"/>
      <w:spacing w:val="5"/>
      <w:u w:val="single"/>
    </w:rPr>
  </w:style>
  <w:style w:type="character" w:customStyle="1" w:styleId="PlainTextChar">
    <w:name w:val="Plain Text Char"/>
    <w:link w:val="PlainText"/>
    <w:uiPriority w:val="99"/>
    <w:qFormat/>
    <w:rsid w:val="00655B6A"/>
    <w:rPr>
      <w:rFonts w:ascii="Courier New" w:hAnsi="Courier New" w:cs="Courier New"/>
      <w:sz w:val="21"/>
    </w:rPr>
  </w:style>
  <w:style w:type="character" w:styleId="SubtleEmphasis">
    <w:name w:val="Subtle Emphasis"/>
    <w:uiPriority w:val="19"/>
    <w:qFormat/>
    <w:rsid w:val="00655B6A"/>
    <w:rPr>
      <w:i/>
      <w:color w:val="808080"/>
    </w:rPr>
  </w:style>
  <w:style w:type="paragraph" w:styleId="PlainText">
    <w:name w:val="Plain Text"/>
    <w:basedOn w:val="Normal"/>
    <w:link w:val="PlainTextChar"/>
    <w:uiPriority w:val="99"/>
    <w:unhideWhenUsed/>
    <w:qFormat/>
    <w:rsid w:val="00655B6A"/>
    <w:rPr>
      <w:rFonts w:ascii="Courier New" w:hAnsi="Courier New"/>
      <w:sz w:val="21"/>
      <w:szCs w:val="20"/>
      <w:lang w:val="x-none" w:eastAsia="x-none"/>
    </w:rPr>
  </w:style>
  <w:style w:type="character" w:customStyle="1" w:styleId="PlainTextChar1">
    <w:name w:val="Plain Text Char1"/>
    <w:qFormat/>
    <w:rsid w:val="00655B6A"/>
    <w:rPr>
      <w:rFonts w:ascii="Courier New" w:hAnsi="Courier New" w:cs="Courier New"/>
    </w:rPr>
  </w:style>
  <w:style w:type="paragraph" w:customStyle="1" w:styleId="FootnoteText1">
    <w:name w:val="Footnote Text1"/>
    <w:basedOn w:val="Normal"/>
    <w:uiPriority w:val="99"/>
    <w:semiHidden/>
    <w:unhideWhenUsed/>
    <w:rsid w:val="00655B6A"/>
    <w:rPr>
      <w:rFonts w:ascii="Courier New" w:eastAsia="Courier New" w:hAnsi="Courier New" w:cs="Courier New"/>
      <w:color w:val="000000"/>
      <w:sz w:val="20"/>
      <w:szCs w:val="20"/>
      <w:lang w:val="vi-VN" w:eastAsia="vi-VN"/>
    </w:rPr>
  </w:style>
  <w:style w:type="paragraph" w:customStyle="1" w:styleId="EnvelopeAddress1">
    <w:name w:val="Envelope Address1"/>
    <w:basedOn w:val="Normal"/>
    <w:uiPriority w:val="99"/>
    <w:unhideWhenUsed/>
    <w:rsid w:val="00655B6A"/>
    <w:pPr>
      <w:ind w:left="2880"/>
    </w:pPr>
    <w:rPr>
      <w:rFonts w:ascii="Cambria" w:hAnsi="Cambria"/>
      <w:color w:val="000000"/>
      <w:sz w:val="24"/>
      <w:szCs w:val="20"/>
      <w:lang w:val="vi-VN" w:eastAsia="vi-VN"/>
    </w:rPr>
  </w:style>
  <w:style w:type="character" w:customStyle="1" w:styleId="EndnoteReference1">
    <w:name w:val="Endnote Reference1"/>
    <w:uiPriority w:val="99"/>
    <w:semiHidden/>
    <w:unhideWhenUsed/>
    <w:rsid w:val="00655B6A"/>
    <w:rPr>
      <w:vertAlign w:val="superscript"/>
    </w:rPr>
  </w:style>
  <w:style w:type="paragraph" w:customStyle="1" w:styleId="EnvelopeReturn1">
    <w:name w:val="Envelope Return1"/>
    <w:basedOn w:val="Normal"/>
    <w:uiPriority w:val="99"/>
    <w:unhideWhenUsed/>
    <w:rsid w:val="00655B6A"/>
    <w:rPr>
      <w:rFonts w:ascii="Cambria" w:hAnsi="Cambria"/>
      <w:color w:val="000000"/>
      <w:sz w:val="20"/>
      <w:szCs w:val="20"/>
      <w:lang w:val="vi-VN" w:eastAsia="vi-VN"/>
    </w:rPr>
  </w:style>
  <w:style w:type="character" w:styleId="IntenseEmphasis">
    <w:name w:val="Intense Emphasis"/>
    <w:uiPriority w:val="21"/>
    <w:qFormat/>
    <w:rsid w:val="00655B6A"/>
    <w:rPr>
      <w:b/>
      <w:i/>
      <w:color w:val="4F81BD"/>
    </w:rPr>
  </w:style>
  <w:style w:type="character" w:styleId="BookTitle">
    <w:name w:val="Book Title"/>
    <w:uiPriority w:val="33"/>
    <w:qFormat/>
    <w:rsid w:val="00655B6A"/>
    <w:rPr>
      <w:b/>
      <w:smallCaps/>
      <w:spacing w:val="5"/>
    </w:rPr>
  </w:style>
  <w:style w:type="paragraph" w:styleId="IntenseQuote">
    <w:name w:val="Intense Quote"/>
    <w:basedOn w:val="Normal"/>
    <w:next w:val="Normal"/>
    <w:link w:val="IntenseQuoteChar"/>
    <w:uiPriority w:val="30"/>
    <w:qFormat/>
    <w:rsid w:val="00655B6A"/>
    <w:pPr>
      <w:pBdr>
        <w:bottom w:val="single" w:sz="4" w:space="0" w:color="4F81BD"/>
      </w:pBdr>
      <w:spacing w:before="200" w:after="280"/>
      <w:ind w:left="936" w:right="936"/>
    </w:pPr>
    <w:rPr>
      <w:b/>
      <w:i/>
      <w:color w:val="4F81BD"/>
      <w:sz w:val="20"/>
      <w:szCs w:val="20"/>
      <w:lang w:val="x-none" w:eastAsia="x-none"/>
    </w:rPr>
  </w:style>
  <w:style w:type="character" w:customStyle="1" w:styleId="IntenseQuoteChar1">
    <w:name w:val="Intense Quote Char1"/>
    <w:uiPriority w:val="30"/>
    <w:qFormat/>
    <w:rsid w:val="00655B6A"/>
    <w:rPr>
      <w:b/>
      <w:bCs/>
      <w:i/>
      <w:iCs/>
      <w:color w:val="4F81BD"/>
      <w:sz w:val="28"/>
      <w:szCs w:val="28"/>
    </w:rPr>
  </w:style>
  <w:style w:type="paragraph" w:customStyle="1" w:styleId="dongnormal">
    <w:name w:val="dong_normal"/>
    <w:basedOn w:val="Normal"/>
    <w:link w:val="dongnormalChar"/>
    <w:qFormat/>
    <w:rsid w:val="00D44619"/>
    <w:pPr>
      <w:spacing w:before="120" w:after="120"/>
    </w:pPr>
    <w:rPr>
      <w:sz w:val="26"/>
      <w:szCs w:val="26"/>
      <w:lang w:val="x-none" w:eastAsia="en-AU"/>
    </w:rPr>
  </w:style>
  <w:style w:type="character" w:customStyle="1" w:styleId="dongnormalChar">
    <w:name w:val="dong_normal Char"/>
    <w:link w:val="dongnormal"/>
    <w:rsid w:val="00D44619"/>
    <w:rPr>
      <w:sz w:val="26"/>
      <w:szCs w:val="26"/>
      <w:lang w:eastAsia="en-AU"/>
    </w:rPr>
  </w:style>
  <w:style w:type="character" w:customStyle="1" w:styleId="StyleHeading5NotItalicChar">
    <w:name w:val="Style Heading 5 + Not Italic Char"/>
    <w:link w:val="StyleHeading5NotItalic"/>
    <w:locked/>
    <w:rsid w:val="00252A3C"/>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252A3C"/>
    <w:pPr>
      <w:tabs>
        <w:tab w:val="clear" w:pos="1008"/>
      </w:tabs>
      <w:spacing w:before="120" w:after="120" w:line="300" w:lineRule="atLeast"/>
      <w:ind w:left="0" w:firstLine="425"/>
      <w:jc w:val="both"/>
    </w:pPr>
    <w:rPr>
      <w:rFonts w:ascii=".VnTime" w:hAnsi=".VnTime"/>
      <w:b/>
      <w:bCs/>
      <w:i/>
      <w:color w:val="000000"/>
      <w:sz w:val="24"/>
      <w:szCs w:val="24"/>
    </w:rPr>
  </w:style>
  <w:style w:type="character" w:customStyle="1" w:styleId="DefaultParagraphFont10">
    <w:name w:val="Default Paragraph Font1"/>
    <w:semiHidden/>
    <w:qFormat/>
    <w:rsid w:val="00252A3C"/>
  </w:style>
  <w:style w:type="paragraph" w:customStyle="1" w:styleId="BalloonText10">
    <w:name w:val="Balloon Text1"/>
    <w:basedOn w:val="Normal"/>
    <w:qFormat/>
    <w:rsid w:val="00252A3C"/>
    <w:rPr>
      <w:rFonts w:ascii="Tahoma" w:eastAsia="Courier New" w:hAnsi="Tahoma"/>
      <w:color w:val="000000"/>
      <w:sz w:val="16"/>
      <w:szCs w:val="20"/>
      <w:lang w:val="vi-VN" w:eastAsia="vi-VN"/>
    </w:rPr>
  </w:style>
  <w:style w:type="paragraph" w:customStyle="1" w:styleId="NoSpacing10">
    <w:name w:val="No Spacing1"/>
    <w:uiPriority w:val="1"/>
    <w:qFormat/>
    <w:rsid w:val="00252A3C"/>
    <w:rPr>
      <w:rFonts w:ascii="Courier New" w:eastAsia="Courier New" w:hAnsi="Courier New" w:cs="Courier New"/>
      <w:color w:val="000000"/>
      <w:sz w:val="24"/>
      <w:lang w:val="vi-VN" w:eastAsia="vi-VN"/>
    </w:rPr>
  </w:style>
  <w:style w:type="paragraph" w:customStyle="1" w:styleId="BodyTextIndent210">
    <w:name w:val="Body Text Indent 21"/>
    <w:basedOn w:val="Normal"/>
    <w:qFormat/>
    <w:rsid w:val="00252A3C"/>
    <w:pPr>
      <w:spacing w:after="120" w:line="480" w:lineRule="auto"/>
      <w:ind w:left="360"/>
    </w:pPr>
    <w:rPr>
      <w:szCs w:val="20"/>
      <w:lang w:val="vi-VN" w:eastAsia="vi-VN"/>
    </w:rPr>
  </w:style>
  <w:style w:type="paragraph" w:customStyle="1" w:styleId="BodyText1b">
    <w:name w:val="Body Text1"/>
    <w:basedOn w:val="Normal"/>
    <w:qFormat/>
    <w:rsid w:val="00252A3C"/>
    <w:pPr>
      <w:spacing w:after="120"/>
    </w:pPr>
    <w:rPr>
      <w:rFonts w:ascii="Courier New" w:eastAsia="Courier New" w:hAnsi="Courier New" w:cs="Courier New"/>
      <w:color w:val="000000"/>
      <w:sz w:val="24"/>
      <w:szCs w:val="20"/>
      <w:lang w:val="vi-VN" w:eastAsia="vi-VN"/>
    </w:rPr>
  </w:style>
  <w:style w:type="paragraph" w:customStyle="1" w:styleId="ListParagraph10">
    <w:name w:val="List Paragraph1"/>
    <w:basedOn w:val="Normal"/>
    <w:qFormat/>
    <w:rsid w:val="00252A3C"/>
    <w:pPr>
      <w:ind w:left="720"/>
    </w:pPr>
    <w:rPr>
      <w:sz w:val="24"/>
      <w:szCs w:val="20"/>
      <w:lang w:val="vi-VN"/>
    </w:rPr>
  </w:style>
  <w:style w:type="paragraph" w:customStyle="1" w:styleId="BlockText10">
    <w:name w:val="Block Text1"/>
    <w:basedOn w:val="Normal"/>
    <w:qFormat/>
    <w:rsid w:val="00252A3C"/>
    <w:pPr>
      <w:ind w:left="540" w:right="-360" w:firstLine="180"/>
    </w:pPr>
    <w:rPr>
      <w:rFonts w:ascii="VNI-Times" w:hAnsi="VNI-Times"/>
      <w:sz w:val="24"/>
      <w:szCs w:val="20"/>
    </w:rPr>
  </w:style>
  <w:style w:type="character" w:customStyle="1" w:styleId="FootnoteReference10">
    <w:name w:val="Footnote Reference1"/>
    <w:uiPriority w:val="99"/>
    <w:semiHidden/>
    <w:unhideWhenUsed/>
    <w:qFormat/>
    <w:rsid w:val="00252A3C"/>
    <w:rPr>
      <w:vertAlign w:val="superscript"/>
    </w:rPr>
  </w:style>
  <w:style w:type="paragraph" w:customStyle="1" w:styleId="EndnoteText10">
    <w:name w:val="Endnote Text1"/>
    <w:basedOn w:val="Normal"/>
    <w:uiPriority w:val="99"/>
    <w:semiHidden/>
    <w:unhideWhenUsed/>
    <w:qFormat/>
    <w:rsid w:val="00252A3C"/>
    <w:rPr>
      <w:rFonts w:ascii="Courier New" w:eastAsia="Courier New" w:hAnsi="Courier New" w:cs="Courier New"/>
      <w:color w:val="000000"/>
      <w:sz w:val="20"/>
      <w:szCs w:val="20"/>
      <w:lang w:val="vi-VN" w:eastAsia="vi-VN"/>
    </w:rPr>
  </w:style>
  <w:style w:type="paragraph" w:customStyle="1" w:styleId="FootnoteText10">
    <w:name w:val="Footnote Text1"/>
    <w:basedOn w:val="Normal"/>
    <w:uiPriority w:val="99"/>
    <w:semiHidden/>
    <w:unhideWhenUsed/>
    <w:qFormat/>
    <w:rsid w:val="00252A3C"/>
    <w:rPr>
      <w:rFonts w:ascii="Courier New" w:eastAsia="Courier New" w:hAnsi="Courier New" w:cs="Courier New"/>
      <w:color w:val="000000"/>
      <w:sz w:val="20"/>
      <w:szCs w:val="20"/>
      <w:lang w:val="vi-VN" w:eastAsia="vi-VN"/>
    </w:rPr>
  </w:style>
  <w:style w:type="paragraph" w:customStyle="1" w:styleId="EnvelopeAddress10">
    <w:name w:val="Envelope Address1"/>
    <w:basedOn w:val="Normal"/>
    <w:uiPriority w:val="99"/>
    <w:unhideWhenUsed/>
    <w:qFormat/>
    <w:rsid w:val="00252A3C"/>
    <w:pPr>
      <w:ind w:left="2880"/>
    </w:pPr>
    <w:rPr>
      <w:rFonts w:ascii="Cambria" w:hAnsi="Cambria"/>
      <w:color w:val="000000"/>
      <w:sz w:val="24"/>
      <w:szCs w:val="20"/>
      <w:lang w:val="vi-VN" w:eastAsia="vi-VN"/>
    </w:rPr>
  </w:style>
  <w:style w:type="character" w:customStyle="1" w:styleId="EndnoteReference10">
    <w:name w:val="Endnote Reference1"/>
    <w:uiPriority w:val="99"/>
    <w:semiHidden/>
    <w:unhideWhenUsed/>
    <w:qFormat/>
    <w:rsid w:val="00252A3C"/>
    <w:rPr>
      <w:vertAlign w:val="superscript"/>
    </w:rPr>
  </w:style>
  <w:style w:type="paragraph" w:customStyle="1" w:styleId="EnvelopeReturn10">
    <w:name w:val="Envelope Return1"/>
    <w:basedOn w:val="Normal"/>
    <w:uiPriority w:val="99"/>
    <w:unhideWhenUsed/>
    <w:qFormat/>
    <w:rsid w:val="00252A3C"/>
    <w:rPr>
      <w:rFonts w:ascii="Cambria" w:hAnsi="Cambria"/>
      <w:color w:val="000000"/>
      <w:sz w:val="20"/>
      <w:szCs w:val="20"/>
      <w:lang w:val="vi-VN" w:eastAsia="vi-VN"/>
    </w:rPr>
  </w:style>
  <w:style w:type="paragraph" w:customStyle="1" w:styleId="StyleTitleArial42ptBoldBlackRight-008cmBefore0">
    <w:name w:val="Style Title + Arial 42 pt Bold Black Right:  -0.08 cm Before:"/>
    <w:basedOn w:val="Title"/>
    <w:autoRedefine/>
    <w:qFormat/>
    <w:rsid w:val="008337FF"/>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qFormat/>
    <w:rsid w:val="008337FF"/>
    <w:pPr>
      <w:keepNext/>
      <w:spacing w:before="40"/>
      <w:ind w:left="-108" w:right="-108"/>
      <w:jc w:val="center"/>
    </w:pPr>
    <w:rPr>
      <w:rFonts w:ascii=".VnArial NarrowH" w:hAnsi=".VnArial NarrowH"/>
      <w:color w:val="000000"/>
      <w:sz w:val="16"/>
      <w:szCs w:val="16"/>
      <w:lang w:eastAsia="ko-KR"/>
    </w:rPr>
  </w:style>
  <w:style w:type="paragraph" w:customStyle="1" w:styleId="StyleHeadingETimesNewRoman12ptNotAllcapsLeft0cm0">
    <w:name w:val="Style Heading E + Times New Roman 12 pt Not All caps Left:  0 cm"/>
    <w:basedOn w:val="Normal"/>
    <w:autoRedefine/>
    <w:qFormat/>
    <w:rsid w:val="008337FF"/>
    <w:pPr>
      <w:keepNext/>
      <w:ind w:right="-143"/>
    </w:pPr>
    <w:rPr>
      <w:rFonts w:ascii=".VnArial" w:hAnsi=".VnArial"/>
      <w:color w:val="000000"/>
      <w:sz w:val="20"/>
      <w:szCs w:val="26"/>
      <w:lang w:eastAsia="ko-KR"/>
    </w:rPr>
  </w:style>
  <w:style w:type="paragraph" w:customStyle="1" w:styleId="StyleboxtextarialArialNarrow8ptBefore2ptAfter10">
    <w:name w:val="Style box text arial + Arial Narrow 8 pt Before:  2 pt After:  1"/>
    <w:basedOn w:val="boxtextarial"/>
    <w:qFormat/>
    <w:rsid w:val="008337FF"/>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qFormat/>
    <w:rsid w:val="008337FF"/>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qFormat/>
    <w:rsid w:val="008337FF"/>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qFormat/>
    <w:rsid w:val="008337FF"/>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qFormat/>
    <w:rsid w:val="008337FF"/>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qFormat/>
    <w:rsid w:val="008337FF"/>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qFormat/>
    <w:rsid w:val="008337FF"/>
    <w:pPr>
      <w:numPr>
        <w:numId w:val="0"/>
      </w:numPr>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qFormat/>
    <w:rsid w:val="008337FF"/>
    <w:pPr>
      <w:numPr>
        <w:numId w:val="0"/>
      </w:numPr>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qFormat/>
    <w:rsid w:val="008337FF"/>
    <w:pPr>
      <w:numPr>
        <w:numId w:val="0"/>
      </w:numPr>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qFormat/>
    <w:rsid w:val="008337FF"/>
    <w:pPr>
      <w:numPr>
        <w:numId w:val="0"/>
      </w:numPr>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qFormat/>
    <w:rsid w:val="008337FF"/>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qFormat/>
    <w:rsid w:val="008337FF"/>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qFormat/>
    <w:rsid w:val="008337FF"/>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link w:val="1Char"/>
    <w:autoRedefine/>
    <w:qFormat/>
    <w:rsid w:val="008337FF"/>
    <w:pPr>
      <w:tabs>
        <w:tab w:val="clear" w:pos="576"/>
        <w:tab w:val="left" w:pos="-2400"/>
      </w:tabs>
      <w:ind w:left="0" w:firstLine="0"/>
      <w:jc w:val="both"/>
    </w:pPr>
    <w:rPr>
      <w:rFonts w:ascii="Times New Roman" w:hAnsi="Times New Roman"/>
      <w:b/>
      <w:sz w:val="26"/>
      <w:szCs w:val="20"/>
      <w:lang w:val="en-US" w:eastAsia="en-US"/>
    </w:rPr>
  </w:style>
  <w:style w:type="character" w:customStyle="1" w:styleId="CharCharChar">
    <w:name w:val="Char Char Char"/>
    <w:qFormat/>
    <w:locked/>
    <w:rsid w:val="008337FF"/>
    <w:rPr>
      <w:rFonts w:ascii="Times New Roman" w:hAnsi="Times New Roman" w:cs="Times New Roman"/>
      <w:color w:val="000000"/>
      <w:sz w:val="26"/>
      <w:szCs w:val="26"/>
      <w:lang w:val="en-AU" w:eastAsia="en-US"/>
    </w:rPr>
  </w:style>
  <w:style w:type="paragraph" w:customStyle="1" w:styleId="CharCharCharCharCharCharChar0">
    <w:name w:val="Char Char Char Char Char Char Char"/>
    <w:basedOn w:val="Normal"/>
    <w:autoRedefine/>
    <w:qFormat/>
    <w:rsid w:val="008337F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gDauDong">
    <w:name w:val="CongDauDong"/>
    <w:basedOn w:val="Normal"/>
    <w:link w:val="CongDauDongChar"/>
    <w:qFormat/>
    <w:rsid w:val="008337FF"/>
    <w:pPr>
      <w:numPr>
        <w:numId w:val="38"/>
      </w:numPr>
      <w:spacing w:before="60"/>
      <w:jc w:val="both"/>
    </w:pPr>
    <w:rPr>
      <w:rFonts w:eastAsia="SimSun"/>
      <w:lang w:val="x-none" w:eastAsia="x-none"/>
    </w:rPr>
  </w:style>
  <w:style w:type="character" w:customStyle="1" w:styleId="CongDauDongChar">
    <w:name w:val="CongDauDong Char"/>
    <w:link w:val="CongDauDong"/>
    <w:qFormat/>
    <w:rsid w:val="008337FF"/>
    <w:rPr>
      <w:rFonts w:eastAsia="SimSun"/>
      <w:sz w:val="28"/>
      <w:szCs w:val="28"/>
      <w:lang w:val="x-none" w:eastAsia="x-none"/>
    </w:rPr>
  </w:style>
  <w:style w:type="paragraph" w:customStyle="1" w:styleId="NormalC">
    <w:name w:val="Normal_C"/>
    <w:basedOn w:val="Normal"/>
    <w:qFormat/>
    <w:rsid w:val="008337FF"/>
    <w:pPr>
      <w:jc w:val="center"/>
    </w:pPr>
    <w:rPr>
      <w:rFonts w:eastAsia="SimSun"/>
    </w:rPr>
  </w:style>
  <w:style w:type="paragraph" w:customStyle="1" w:styleId="dinhdang">
    <w:name w:val="dinhdang"/>
    <w:basedOn w:val="Normal"/>
    <w:link w:val="dinhdangCharChar"/>
    <w:autoRedefine/>
    <w:qFormat/>
    <w:rsid w:val="008337FF"/>
    <w:pPr>
      <w:numPr>
        <w:numId w:val="39"/>
      </w:numPr>
      <w:jc w:val="both"/>
    </w:pPr>
    <w:rPr>
      <w:color w:val="000000"/>
      <w:lang w:val="x-none" w:eastAsia="x-none"/>
    </w:rPr>
  </w:style>
  <w:style w:type="character" w:customStyle="1" w:styleId="dinhdangCharChar">
    <w:name w:val="dinhdang Char Char"/>
    <w:link w:val="dinhdang"/>
    <w:qFormat/>
    <w:rsid w:val="008337FF"/>
    <w:rPr>
      <w:color w:val="000000"/>
      <w:sz w:val="28"/>
      <w:szCs w:val="28"/>
      <w:lang w:val="x-none" w:eastAsia="x-none"/>
    </w:rPr>
  </w:style>
  <w:style w:type="numbering" w:customStyle="1" w:styleId="NoList11">
    <w:name w:val="No List11"/>
    <w:next w:val="NoList"/>
    <w:uiPriority w:val="99"/>
    <w:semiHidden/>
    <w:rsid w:val="008337FF"/>
  </w:style>
  <w:style w:type="numbering" w:customStyle="1" w:styleId="NoList111">
    <w:name w:val="No List111"/>
    <w:next w:val="NoList"/>
    <w:uiPriority w:val="99"/>
    <w:semiHidden/>
    <w:rsid w:val="008337FF"/>
  </w:style>
  <w:style w:type="table" w:customStyle="1" w:styleId="Table3Deffects11">
    <w:name w:val="Table 3D effects 11"/>
    <w:basedOn w:val="TableNormal"/>
    <w:next w:val="Table3Deffects1"/>
    <w:qFormat/>
    <w:rsid w:val="008337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0">
    <w:name w:val="Char Char5"/>
    <w:qFormat/>
    <w:rsid w:val="008337FF"/>
    <w:rPr>
      <w:rFonts w:ascii=".VnTimeH" w:hAnsi=".VnTimeH"/>
      <w:b/>
      <w:sz w:val="24"/>
      <w:lang w:val="en-US" w:eastAsia="en-US" w:bidi="ar-SA"/>
    </w:rPr>
  </w:style>
  <w:style w:type="paragraph" w:customStyle="1" w:styleId="StyleHeading2TimesNewRomanNotBoldNotItalicBoldCente0">
    <w:name w:val="Style Heading 2 + Times New RomanNot BoldNot Italic + Bold Cente"/>
    <w:basedOn w:val="Normal"/>
    <w:qFormat/>
    <w:rsid w:val="008337FF"/>
    <w:pPr>
      <w:keepNext/>
      <w:spacing w:before="240" w:after="60"/>
      <w:jc w:val="center"/>
      <w:outlineLvl w:val="1"/>
    </w:pPr>
    <w:rPr>
      <w:b/>
      <w:bCs/>
      <w:szCs w:val="20"/>
      <w:lang w:val="vi-VN" w:eastAsia="vi-VN"/>
    </w:rPr>
  </w:style>
  <w:style w:type="numbering" w:customStyle="1" w:styleId="StyleBulletedVnArialNotBoldItalicLeft076cmHanging">
    <w:name w:val="Style Bulleted.VnArial Not Bold Italic Left:  0.76 cm Hanging"/>
    <w:basedOn w:val="NoList"/>
    <w:rsid w:val="008337FF"/>
    <w:pPr>
      <w:numPr>
        <w:numId w:val="17"/>
      </w:numPr>
    </w:pPr>
  </w:style>
  <w:style w:type="numbering" w:customStyle="1" w:styleId="StyleBulletedSymbolsymbolNotBoldLeft038cmHanging">
    <w:name w:val="Style Bulleted Symbol (symbol) Not Bold Left:  0.38 cm Hanging:"/>
    <w:basedOn w:val="NoList"/>
    <w:rsid w:val="008337FF"/>
    <w:pPr>
      <w:numPr>
        <w:numId w:val="20"/>
      </w:numPr>
    </w:pPr>
  </w:style>
  <w:style w:type="numbering" w:customStyle="1" w:styleId="NoList40">
    <w:name w:val="No List4"/>
    <w:next w:val="NoList"/>
    <w:uiPriority w:val="99"/>
    <w:semiHidden/>
    <w:unhideWhenUsed/>
    <w:rsid w:val="008337FF"/>
  </w:style>
  <w:style w:type="table" w:customStyle="1" w:styleId="TableNormal11">
    <w:name w:val="Table Normal11"/>
    <w:semiHidden/>
    <w:qFormat/>
    <w:rsid w:val="008337FF"/>
    <w:tblPr>
      <w:tblInd w:w="0" w:type="dxa"/>
      <w:tblCellMar>
        <w:top w:w="0" w:type="dxa"/>
        <w:left w:w="108" w:type="dxa"/>
        <w:bottom w:w="0" w:type="dxa"/>
        <w:right w:w="108" w:type="dxa"/>
      </w:tblCellMar>
    </w:tblPr>
  </w:style>
  <w:style w:type="numbering" w:customStyle="1" w:styleId="NoList12">
    <w:name w:val="No List12"/>
    <w:semiHidden/>
    <w:rsid w:val="008337FF"/>
  </w:style>
  <w:style w:type="numbering" w:customStyle="1" w:styleId="Style4">
    <w:name w:val="Style4"/>
    <w:uiPriority w:val="99"/>
    <w:rsid w:val="002C32EB"/>
    <w:pPr>
      <w:numPr>
        <w:numId w:val="40"/>
      </w:numPr>
    </w:pPr>
  </w:style>
  <w:style w:type="character" w:customStyle="1" w:styleId="BodyTextIndent3Char">
    <w:name w:val="Body Text Indent 3 Char"/>
    <w:link w:val="BodyTextIndent3"/>
    <w:qFormat/>
    <w:rsid w:val="002F7DAC"/>
    <w:rPr>
      <w:i/>
      <w:color w:val="000000"/>
      <w:sz w:val="24"/>
      <w:szCs w:val="24"/>
    </w:rPr>
  </w:style>
  <w:style w:type="numbering" w:customStyle="1" w:styleId="Style42">
    <w:name w:val="Style42"/>
    <w:uiPriority w:val="99"/>
    <w:rsid w:val="002136A7"/>
    <w:pPr>
      <w:numPr>
        <w:numId w:val="46"/>
      </w:numPr>
    </w:pPr>
  </w:style>
  <w:style w:type="numbering" w:customStyle="1" w:styleId="StyleBulletedVnArialNotBoldItalicLeft076cmHanging3">
    <w:name w:val="Style Bulleted .VnArial Not Bold Italic Left:  0.76 cm Hanging...3"/>
    <w:basedOn w:val="NoList"/>
    <w:rsid w:val="002136A7"/>
    <w:pPr>
      <w:numPr>
        <w:numId w:val="41"/>
      </w:numPr>
    </w:pPr>
  </w:style>
  <w:style w:type="numbering" w:customStyle="1" w:styleId="StyleBulletedSymbolsymbolNotBoldLeft038cmHanging3">
    <w:name w:val="Style Bulleted Symbol (symbol) Not Bold Left:  0.38 cm Hanging:...3"/>
    <w:basedOn w:val="NoList"/>
    <w:rsid w:val="002136A7"/>
    <w:pPr>
      <w:numPr>
        <w:numId w:val="42"/>
      </w:numPr>
    </w:pPr>
  </w:style>
  <w:style w:type="numbering" w:customStyle="1" w:styleId="Style13">
    <w:name w:val="Style13"/>
    <w:uiPriority w:val="99"/>
    <w:rsid w:val="002136A7"/>
    <w:pPr>
      <w:numPr>
        <w:numId w:val="43"/>
      </w:numPr>
    </w:pPr>
  </w:style>
  <w:style w:type="numbering" w:customStyle="1" w:styleId="Style33">
    <w:name w:val="Style33"/>
    <w:uiPriority w:val="99"/>
    <w:rsid w:val="002136A7"/>
    <w:pPr>
      <w:numPr>
        <w:numId w:val="44"/>
      </w:numPr>
    </w:pPr>
  </w:style>
  <w:style w:type="numbering" w:customStyle="1" w:styleId="Style43">
    <w:name w:val="Style43"/>
    <w:uiPriority w:val="99"/>
    <w:rsid w:val="002136A7"/>
    <w:pPr>
      <w:numPr>
        <w:numId w:val="45"/>
      </w:numPr>
    </w:pPr>
  </w:style>
  <w:style w:type="numbering" w:customStyle="1" w:styleId="NoList5">
    <w:name w:val="No List5"/>
    <w:next w:val="NoList"/>
    <w:semiHidden/>
    <w:rsid w:val="00075C09"/>
  </w:style>
  <w:style w:type="character" w:customStyle="1" w:styleId="BodyText3Char">
    <w:name w:val="Body Text 3 Char"/>
    <w:link w:val="BodyText3"/>
    <w:qFormat/>
    <w:rsid w:val="00075C09"/>
    <w:rPr>
      <w:i/>
      <w:sz w:val="24"/>
      <w:szCs w:val="24"/>
    </w:rPr>
  </w:style>
  <w:style w:type="character" w:customStyle="1" w:styleId="NidungChar">
    <w:name w:val="Nội dung Char"/>
    <w:rsid w:val="00075C09"/>
    <w:rPr>
      <w:sz w:val="28"/>
      <w:szCs w:val="28"/>
      <w:lang w:val="en-US" w:eastAsia="en-US"/>
    </w:rPr>
  </w:style>
  <w:style w:type="paragraph" w:customStyle="1" w:styleId="Nidung">
    <w:name w:val="Nội dung"/>
    <w:basedOn w:val="Normal"/>
    <w:rsid w:val="00075C09"/>
    <w:pPr>
      <w:spacing w:line="360" w:lineRule="auto"/>
      <w:ind w:firstLine="567"/>
    </w:pPr>
  </w:style>
  <w:style w:type="numbering" w:customStyle="1" w:styleId="NoList13">
    <w:name w:val="No List13"/>
    <w:next w:val="NoList"/>
    <w:semiHidden/>
    <w:rsid w:val="00075C09"/>
  </w:style>
  <w:style w:type="numbering" w:styleId="111111">
    <w:name w:val="Outline List 2"/>
    <w:basedOn w:val="NoList"/>
    <w:rsid w:val="00075C09"/>
    <w:pPr>
      <w:numPr>
        <w:numId w:val="48"/>
      </w:numPr>
    </w:pPr>
  </w:style>
  <w:style w:type="numbering" w:customStyle="1" w:styleId="NoList6">
    <w:name w:val="No List6"/>
    <w:next w:val="NoList"/>
    <w:uiPriority w:val="99"/>
    <w:semiHidden/>
    <w:unhideWhenUsed/>
    <w:rsid w:val="00433284"/>
  </w:style>
  <w:style w:type="numbering" w:customStyle="1" w:styleId="NoList14">
    <w:name w:val="No List14"/>
    <w:next w:val="NoList"/>
    <w:uiPriority w:val="99"/>
    <w:semiHidden/>
    <w:unhideWhenUsed/>
    <w:rsid w:val="00433284"/>
  </w:style>
  <w:style w:type="paragraph" w:styleId="Revision">
    <w:name w:val="Revision"/>
    <w:hidden/>
    <w:uiPriority w:val="99"/>
    <w:semiHidden/>
    <w:rsid w:val="00433284"/>
    <w:rPr>
      <w:rFonts w:ascii=".VnTime" w:hAnsi=".VnTime"/>
      <w:sz w:val="28"/>
    </w:rPr>
  </w:style>
  <w:style w:type="numbering" w:customStyle="1" w:styleId="NoList7">
    <w:name w:val="No List7"/>
    <w:next w:val="NoList"/>
    <w:uiPriority w:val="99"/>
    <w:semiHidden/>
    <w:unhideWhenUsed/>
    <w:rsid w:val="00B209B9"/>
  </w:style>
  <w:style w:type="numbering" w:customStyle="1" w:styleId="NoList8">
    <w:name w:val="No List8"/>
    <w:next w:val="NoList"/>
    <w:uiPriority w:val="99"/>
    <w:semiHidden/>
    <w:unhideWhenUsed/>
    <w:rsid w:val="00A018F5"/>
  </w:style>
  <w:style w:type="character" w:customStyle="1" w:styleId="ListParagraphChar">
    <w:name w:val="List Paragraph Char"/>
    <w:link w:val="ListParagraph"/>
    <w:uiPriority w:val="34"/>
    <w:rsid w:val="00DB627D"/>
    <w:rPr>
      <w:sz w:val="24"/>
      <w:szCs w:val="22"/>
    </w:rPr>
  </w:style>
  <w:style w:type="numbering" w:customStyle="1" w:styleId="StyleBulletedSymbolsymbolNotBoldLeft038cmHanging1">
    <w:name w:val="Style Bulleted Symbol (symbol) Not Bold Left:  0.38 cm Hanging:1"/>
    <w:rsid w:val="00ED0211"/>
    <w:pPr>
      <w:numPr>
        <w:numId w:val="93"/>
      </w:numPr>
    </w:pPr>
  </w:style>
  <w:style w:type="numbering" w:customStyle="1" w:styleId="StyleBulletedVnArialNotBoldItalicLeft076cmHanging110">
    <w:name w:val="Style Bulleted.VnArial Not Bold Italic Left:  0.76 cm Hanging11"/>
    <w:basedOn w:val="NoList"/>
    <w:rsid w:val="00ED0211"/>
    <w:pPr>
      <w:numPr>
        <w:numId w:val="92"/>
      </w:numPr>
    </w:pPr>
  </w:style>
  <w:style w:type="character" w:customStyle="1" w:styleId="Khc">
    <w:name w:val="Khác_"/>
    <w:link w:val="Khc0"/>
    <w:rsid w:val="00A737A2"/>
    <w:rPr>
      <w:sz w:val="26"/>
      <w:szCs w:val="26"/>
    </w:rPr>
  </w:style>
  <w:style w:type="paragraph" w:customStyle="1" w:styleId="Khc0">
    <w:name w:val="Khác"/>
    <w:basedOn w:val="Normal"/>
    <w:link w:val="Khc"/>
    <w:rsid w:val="00A737A2"/>
    <w:pPr>
      <w:widowControl w:val="0"/>
      <w:spacing w:after="120" w:line="288" w:lineRule="auto"/>
      <w:ind w:firstLine="400"/>
    </w:pPr>
    <w:rPr>
      <w:sz w:val="26"/>
      <w:szCs w:val="26"/>
    </w:rPr>
  </w:style>
  <w:style w:type="numbering" w:customStyle="1" w:styleId="Style421">
    <w:name w:val="Style421"/>
    <w:uiPriority w:val="99"/>
    <w:rsid w:val="0094170F"/>
    <w:pPr>
      <w:numPr>
        <w:numId w:val="119"/>
      </w:numPr>
    </w:pPr>
  </w:style>
  <w:style w:type="numbering" w:customStyle="1" w:styleId="StyleBulletedVnArialNotBoldItalicLeft076cmHanging31">
    <w:name w:val="Style Bulleted .VnArial Not Bold Italic Left:  0.76 cm Hanging...31"/>
    <w:basedOn w:val="NoList"/>
    <w:rsid w:val="0094170F"/>
  </w:style>
  <w:style w:type="numbering" w:customStyle="1" w:styleId="Style131">
    <w:name w:val="Style131"/>
    <w:uiPriority w:val="99"/>
    <w:rsid w:val="0094170F"/>
    <w:pPr>
      <w:numPr>
        <w:numId w:val="117"/>
      </w:numPr>
    </w:pPr>
  </w:style>
  <w:style w:type="numbering" w:customStyle="1" w:styleId="Style331">
    <w:name w:val="Style331"/>
    <w:uiPriority w:val="99"/>
    <w:rsid w:val="0094170F"/>
    <w:pPr>
      <w:numPr>
        <w:numId w:val="120"/>
      </w:numPr>
    </w:pPr>
  </w:style>
  <w:style w:type="numbering" w:customStyle="1" w:styleId="Style431">
    <w:name w:val="Style431"/>
    <w:uiPriority w:val="99"/>
    <w:rsid w:val="0094170F"/>
    <w:pPr>
      <w:numPr>
        <w:numId w:val="118"/>
      </w:numPr>
    </w:pPr>
  </w:style>
  <w:style w:type="table" w:customStyle="1" w:styleId="Table3Deffects12">
    <w:name w:val="Table 3D effects 12"/>
    <w:basedOn w:val="TableNormal"/>
    <w:next w:val="Table3Deffects1"/>
    <w:qFormat/>
    <w:rsid w:val="0094170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0">
    <w:name w:val="Style Bulleted Symbol (symbol) Not Bold Left:  0.38 cm Hanging:...1"/>
    <w:basedOn w:val="NoList"/>
    <w:rsid w:val="0094170F"/>
  </w:style>
  <w:style w:type="character" w:customStyle="1" w:styleId="DefaultParagraphFont2">
    <w:name w:val="Default Paragraph Font2"/>
    <w:semiHidden/>
    <w:rsid w:val="0094170F"/>
  </w:style>
  <w:style w:type="table" w:customStyle="1" w:styleId="TableNormal3">
    <w:name w:val="Table Normal3"/>
    <w:semiHidden/>
    <w:rsid w:val="0094170F"/>
    <w:tblPr>
      <w:tblInd w:w="0" w:type="dxa"/>
      <w:tblCellMar>
        <w:top w:w="0" w:type="dxa"/>
        <w:left w:w="108" w:type="dxa"/>
        <w:bottom w:w="0" w:type="dxa"/>
        <w:right w:w="108" w:type="dxa"/>
      </w:tblCellMar>
    </w:tblPr>
  </w:style>
  <w:style w:type="table" w:customStyle="1" w:styleId="TableGrid3">
    <w:name w:val="Table Grid3"/>
    <w:basedOn w:val="TableNormal3"/>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2">
    <w:name w:val="Balloon Text2"/>
    <w:basedOn w:val="Normal"/>
    <w:rsid w:val="0094170F"/>
    <w:rPr>
      <w:rFonts w:ascii="Tahoma" w:eastAsia="Courier New" w:hAnsi="Tahoma"/>
      <w:color w:val="000000"/>
      <w:sz w:val="16"/>
      <w:szCs w:val="20"/>
      <w:lang w:val="vi-VN" w:eastAsia="vi-VN"/>
    </w:rPr>
  </w:style>
  <w:style w:type="paragraph" w:customStyle="1" w:styleId="NoSpacing2">
    <w:name w:val="No Spacing2"/>
    <w:uiPriority w:val="1"/>
    <w:qFormat/>
    <w:rsid w:val="0094170F"/>
    <w:rPr>
      <w:rFonts w:ascii="Courier New" w:eastAsia="Courier New" w:hAnsi="Courier New" w:cs="Courier New"/>
      <w:color w:val="000000"/>
      <w:sz w:val="24"/>
      <w:lang w:val="vi-VN" w:eastAsia="vi-VN"/>
    </w:rPr>
  </w:style>
  <w:style w:type="paragraph" w:customStyle="1" w:styleId="BodyTextIndent22">
    <w:name w:val="Body Text Indent 22"/>
    <w:basedOn w:val="Normal"/>
    <w:rsid w:val="0094170F"/>
    <w:pPr>
      <w:spacing w:after="120" w:line="480" w:lineRule="auto"/>
      <w:ind w:left="360"/>
    </w:pPr>
    <w:rPr>
      <w:szCs w:val="20"/>
      <w:lang w:val="vi-VN" w:eastAsia="vi-VN"/>
    </w:rPr>
  </w:style>
  <w:style w:type="paragraph" w:customStyle="1" w:styleId="BodyText2a">
    <w:name w:val="Body Text2"/>
    <w:basedOn w:val="Normal"/>
    <w:rsid w:val="0094170F"/>
    <w:pPr>
      <w:spacing w:after="120"/>
    </w:pPr>
    <w:rPr>
      <w:rFonts w:ascii="Courier New" w:eastAsia="Courier New" w:hAnsi="Courier New" w:cs="Courier New"/>
      <w:color w:val="000000"/>
      <w:sz w:val="24"/>
      <w:szCs w:val="20"/>
      <w:lang w:val="vi-VN" w:eastAsia="vi-VN"/>
    </w:rPr>
  </w:style>
  <w:style w:type="paragraph" w:customStyle="1" w:styleId="ListParagraph2">
    <w:name w:val="List Paragraph2"/>
    <w:basedOn w:val="Normal"/>
    <w:qFormat/>
    <w:rsid w:val="0094170F"/>
    <w:pPr>
      <w:ind w:left="720"/>
    </w:pPr>
    <w:rPr>
      <w:sz w:val="24"/>
      <w:szCs w:val="20"/>
      <w:lang w:val="vi-VN"/>
    </w:rPr>
  </w:style>
  <w:style w:type="paragraph" w:customStyle="1" w:styleId="BlockText2">
    <w:name w:val="Block Text2"/>
    <w:basedOn w:val="Normal"/>
    <w:rsid w:val="0094170F"/>
    <w:pPr>
      <w:ind w:left="540" w:right="-360" w:firstLine="180"/>
    </w:pPr>
    <w:rPr>
      <w:rFonts w:ascii="VNI-Times" w:hAnsi="VNI-Times"/>
      <w:sz w:val="24"/>
      <w:szCs w:val="20"/>
    </w:rPr>
  </w:style>
  <w:style w:type="character" w:customStyle="1" w:styleId="FootnoteReference2">
    <w:name w:val="Footnote Reference2"/>
    <w:uiPriority w:val="99"/>
    <w:semiHidden/>
    <w:unhideWhenUsed/>
    <w:rsid w:val="0094170F"/>
    <w:rPr>
      <w:vertAlign w:val="superscript"/>
    </w:rPr>
  </w:style>
  <w:style w:type="paragraph" w:customStyle="1" w:styleId="EndnoteText2">
    <w:name w:val="Endnote Text2"/>
    <w:basedOn w:val="Normal"/>
    <w:uiPriority w:val="99"/>
    <w:semiHidden/>
    <w:unhideWhenUsed/>
    <w:rsid w:val="0094170F"/>
    <w:rPr>
      <w:sz w:val="20"/>
      <w:szCs w:val="20"/>
    </w:rPr>
  </w:style>
  <w:style w:type="paragraph" w:customStyle="1" w:styleId="FootnoteText2">
    <w:name w:val="Footnote Text2"/>
    <w:basedOn w:val="Normal"/>
    <w:uiPriority w:val="99"/>
    <w:semiHidden/>
    <w:unhideWhenUsed/>
    <w:rsid w:val="0094170F"/>
    <w:rPr>
      <w:rFonts w:ascii="Courier New" w:eastAsia="Courier New" w:hAnsi="Courier New" w:cs="Courier New"/>
      <w:color w:val="000000"/>
      <w:sz w:val="20"/>
      <w:szCs w:val="20"/>
      <w:lang w:val="vi-VN" w:eastAsia="vi-VN"/>
    </w:rPr>
  </w:style>
  <w:style w:type="paragraph" w:customStyle="1" w:styleId="EnvelopeAddress2">
    <w:name w:val="Envelope Address2"/>
    <w:basedOn w:val="Normal"/>
    <w:uiPriority w:val="99"/>
    <w:unhideWhenUsed/>
    <w:rsid w:val="0094170F"/>
    <w:pPr>
      <w:ind w:left="2880"/>
    </w:pPr>
    <w:rPr>
      <w:rFonts w:ascii="Cambria" w:hAnsi="Cambria"/>
      <w:color w:val="000000"/>
      <w:sz w:val="24"/>
      <w:szCs w:val="20"/>
      <w:lang w:val="vi-VN" w:eastAsia="vi-VN"/>
    </w:rPr>
  </w:style>
  <w:style w:type="character" w:customStyle="1" w:styleId="EndnoteReference2">
    <w:name w:val="Endnote Reference2"/>
    <w:uiPriority w:val="99"/>
    <w:semiHidden/>
    <w:unhideWhenUsed/>
    <w:rsid w:val="0094170F"/>
    <w:rPr>
      <w:vertAlign w:val="superscript"/>
    </w:rPr>
  </w:style>
  <w:style w:type="paragraph" w:customStyle="1" w:styleId="EnvelopeReturn2">
    <w:name w:val="Envelope Return2"/>
    <w:basedOn w:val="Normal"/>
    <w:uiPriority w:val="99"/>
    <w:unhideWhenUsed/>
    <w:rsid w:val="0094170F"/>
    <w:rPr>
      <w:rFonts w:ascii="Cambria" w:hAnsi="Cambria"/>
      <w:color w:val="000000"/>
      <w:sz w:val="20"/>
      <w:szCs w:val="20"/>
      <w:lang w:val="vi-VN" w:eastAsia="vi-VN"/>
    </w:rPr>
  </w:style>
  <w:style w:type="numbering" w:customStyle="1" w:styleId="NoList9">
    <w:name w:val="No List9"/>
    <w:next w:val="NoList"/>
    <w:uiPriority w:val="99"/>
    <w:semiHidden/>
    <w:unhideWhenUsed/>
    <w:rsid w:val="0094170F"/>
  </w:style>
  <w:style w:type="table" w:customStyle="1" w:styleId="TableGrid4">
    <w:name w:val="Table Grid4"/>
    <w:basedOn w:val="TableNormal"/>
    <w:next w:val="TableGrid"/>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semiHidden/>
    <w:rsid w:val="0094170F"/>
  </w:style>
  <w:style w:type="table" w:customStyle="1" w:styleId="Table3Deffects13">
    <w:name w:val="Table 3D effects 13"/>
    <w:basedOn w:val="TableNormal"/>
    <w:next w:val="Table3Deffects1"/>
    <w:rsid w:val="0094170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2">
    <w:name w:val="Table Normal12"/>
    <w:next w:val="TableNormal"/>
    <w:semiHidden/>
    <w:qFormat/>
    <w:rsid w:val="0094170F"/>
    <w:rPr>
      <w:rFonts w:eastAsia="SimSun"/>
    </w:rPr>
    <w:tblPr>
      <w:tblInd w:w="0" w:type="dxa"/>
      <w:tblCellMar>
        <w:top w:w="0" w:type="dxa"/>
        <w:left w:w="108" w:type="dxa"/>
        <w:bottom w:w="0" w:type="dxa"/>
        <w:right w:w="108" w:type="dxa"/>
      </w:tblCellMar>
    </w:tblPr>
  </w:style>
  <w:style w:type="table" w:customStyle="1" w:styleId="TableSimple11">
    <w:name w:val="Table Simple 11"/>
    <w:basedOn w:val="TableNormal"/>
    <w:next w:val="TableSimple1"/>
    <w:qFormat/>
    <w:rsid w:val="0094170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
    <w:name w:val="No List21"/>
    <w:next w:val="NoList"/>
    <w:uiPriority w:val="99"/>
    <w:semiHidden/>
    <w:unhideWhenUsed/>
    <w:rsid w:val="0094170F"/>
  </w:style>
  <w:style w:type="table" w:customStyle="1" w:styleId="TableGrid11">
    <w:name w:val="Table Grid11"/>
    <w:basedOn w:val="TableNormal"/>
    <w:next w:val="TableGrid"/>
    <w:qFormat/>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VnArialNotBoldItalicLeft076cmHanging1">
    <w:name w:val="Style Bulleted .VnArial Not Bold Italic Left:  0.76 cm Hanging...1"/>
    <w:basedOn w:val="NoList"/>
    <w:rsid w:val="0094170F"/>
  </w:style>
  <w:style w:type="numbering" w:customStyle="1" w:styleId="StyleBulletedSymbolsymbolNotBoldLeft038cmHanging2">
    <w:name w:val="Style Bulleted Symbol (symbol) Not Bold Left:  0.38 cm Hanging:...2"/>
    <w:basedOn w:val="NoList"/>
    <w:rsid w:val="0094170F"/>
  </w:style>
  <w:style w:type="numbering" w:customStyle="1" w:styleId="NoList31">
    <w:name w:val="No List31"/>
    <w:next w:val="NoList"/>
    <w:uiPriority w:val="99"/>
    <w:semiHidden/>
    <w:rsid w:val="0094170F"/>
  </w:style>
  <w:style w:type="table" w:customStyle="1" w:styleId="TableNormal21">
    <w:name w:val="Table Normal21"/>
    <w:semiHidden/>
    <w:rsid w:val="0094170F"/>
    <w:tblPr>
      <w:tblInd w:w="0" w:type="dxa"/>
      <w:tblCellMar>
        <w:top w:w="0" w:type="dxa"/>
        <w:left w:w="108" w:type="dxa"/>
        <w:bottom w:w="0" w:type="dxa"/>
        <w:right w:w="108" w:type="dxa"/>
      </w:tblCellMar>
    </w:tblPr>
  </w:style>
  <w:style w:type="numbering" w:customStyle="1" w:styleId="NoList41">
    <w:name w:val="No List41"/>
    <w:uiPriority w:val="99"/>
    <w:semiHidden/>
    <w:rsid w:val="0094170F"/>
  </w:style>
  <w:style w:type="table" w:customStyle="1" w:styleId="TableGrid21">
    <w:name w:val="Table Grid21"/>
    <w:basedOn w:val="TableNormal2"/>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semiHidden/>
    <w:rsid w:val="0094170F"/>
  </w:style>
  <w:style w:type="numbering" w:customStyle="1" w:styleId="NoList1111">
    <w:name w:val="No List1111"/>
    <w:next w:val="NoList"/>
    <w:semiHidden/>
    <w:rsid w:val="0094170F"/>
  </w:style>
  <w:style w:type="table" w:customStyle="1" w:styleId="Table3Deffects111">
    <w:name w:val="Table 3D effects 111"/>
    <w:basedOn w:val="TableNormal"/>
    <w:next w:val="Table3Deffects1"/>
    <w:qFormat/>
    <w:rsid w:val="0094170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VnArialNotBoldItalicLeft076cmHanging10">
    <w:name w:val="Style Bulleted.VnArial Not Bold Italic Left:  0.76 cm Hanging1"/>
    <w:basedOn w:val="NoList"/>
    <w:rsid w:val="0094170F"/>
  </w:style>
  <w:style w:type="table" w:customStyle="1" w:styleId="TableNormal111">
    <w:name w:val="Table Normal111"/>
    <w:semiHidden/>
    <w:qFormat/>
    <w:rsid w:val="0094170F"/>
    <w:tblPr>
      <w:tblInd w:w="0" w:type="dxa"/>
      <w:tblCellMar>
        <w:top w:w="0" w:type="dxa"/>
        <w:left w:w="108" w:type="dxa"/>
        <w:bottom w:w="0" w:type="dxa"/>
        <w:right w:w="108" w:type="dxa"/>
      </w:tblCellMar>
    </w:tblPr>
  </w:style>
  <w:style w:type="numbering" w:customStyle="1" w:styleId="NoList121">
    <w:name w:val="No List121"/>
    <w:semiHidden/>
    <w:rsid w:val="0094170F"/>
  </w:style>
  <w:style w:type="numbering" w:customStyle="1" w:styleId="Style41">
    <w:name w:val="Style41"/>
    <w:uiPriority w:val="99"/>
    <w:rsid w:val="0094170F"/>
    <w:pPr>
      <w:numPr>
        <w:numId w:val="101"/>
      </w:numPr>
    </w:pPr>
  </w:style>
  <w:style w:type="numbering" w:customStyle="1" w:styleId="Style422">
    <w:name w:val="Style422"/>
    <w:uiPriority w:val="99"/>
    <w:rsid w:val="0094170F"/>
    <w:pPr>
      <w:numPr>
        <w:numId w:val="107"/>
      </w:numPr>
    </w:pPr>
  </w:style>
  <w:style w:type="numbering" w:customStyle="1" w:styleId="StyleBulletedVnArialNotBoldItalicLeft076cmHanging32">
    <w:name w:val="Style Bulleted .VnArial Not Bold Italic Left:  0.76 cm Hanging...32"/>
    <w:basedOn w:val="NoList"/>
    <w:rsid w:val="0094170F"/>
    <w:pPr>
      <w:numPr>
        <w:numId w:val="102"/>
      </w:numPr>
    </w:pPr>
  </w:style>
  <w:style w:type="numbering" w:customStyle="1" w:styleId="StyleBulletedSymbolsymbolNotBoldLeft038cmHanging31">
    <w:name w:val="Style Bulleted Symbol (symbol) Not Bold Left:  0.38 cm Hanging:...31"/>
    <w:basedOn w:val="NoList"/>
    <w:rsid w:val="0094170F"/>
    <w:pPr>
      <w:numPr>
        <w:numId w:val="103"/>
      </w:numPr>
    </w:pPr>
  </w:style>
  <w:style w:type="numbering" w:customStyle="1" w:styleId="Style132">
    <w:name w:val="Style132"/>
    <w:uiPriority w:val="99"/>
    <w:rsid w:val="0094170F"/>
    <w:pPr>
      <w:numPr>
        <w:numId w:val="104"/>
      </w:numPr>
    </w:pPr>
  </w:style>
  <w:style w:type="numbering" w:customStyle="1" w:styleId="Style332">
    <w:name w:val="Style332"/>
    <w:uiPriority w:val="99"/>
    <w:rsid w:val="0094170F"/>
    <w:pPr>
      <w:numPr>
        <w:numId w:val="105"/>
      </w:numPr>
    </w:pPr>
  </w:style>
  <w:style w:type="numbering" w:customStyle="1" w:styleId="Style432">
    <w:name w:val="Style432"/>
    <w:uiPriority w:val="99"/>
    <w:rsid w:val="0094170F"/>
    <w:pPr>
      <w:numPr>
        <w:numId w:val="106"/>
      </w:numPr>
    </w:pPr>
  </w:style>
  <w:style w:type="numbering" w:customStyle="1" w:styleId="Style4211">
    <w:name w:val="Style4211"/>
    <w:uiPriority w:val="99"/>
    <w:rsid w:val="0094170F"/>
    <w:pPr>
      <w:numPr>
        <w:numId w:val="111"/>
      </w:numPr>
    </w:pPr>
  </w:style>
  <w:style w:type="numbering" w:customStyle="1" w:styleId="StyleBulletedVnArialNotBoldItalicLeft076cmHanging311">
    <w:name w:val="Style Bulleted .VnArial Not Bold Italic Left:  0.76 cm Hanging...311"/>
    <w:basedOn w:val="NoList"/>
    <w:rsid w:val="0094170F"/>
  </w:style>
  <w:style w:type="numbering" w:customStyle="1" w:styleId="Style1311">
    <w:name w:val="Style1311"/>
    <w:uiPriority w:val="99"/>
    <w:rsid w:val="0094170F"/>
    <w:pPr>
      <w:numPr>
        <w:numId w:val="109"/>
      </w:numPr>
    </w:pPr>
  </w:style>
  <w:style w:type="numbering" w:customStyle="1" w:styleId="Style3311">
    <w:name w:val="Style3311"/>
    <w:uiPriority w:val="99"/>
    <w:rsid w:val="0094170F"/>
    <w:pPr>
      <w:numPr>
        <w:numId w:val="112"/>
      </w:numPr>
    </w:pPr>
  </w:style>
  <w:style w:type="numbering" w:customStyle="1" w:styleId="Style4311">
    <w:name w:val="Style4311"/>
    <w:uiPriority w:val="99"/>
    <w:rsid w:val="0094170F"/>
    <w:pPr>
      <w:numPr>
        <w:numId w:val="110"/>
      </w:numPr>
    </w:pPr>
  </w:style>
  <w:style w:type="table" w:customStyle="1" w:styleId="Table3Deffects121">
    <w:name w:val="Table 3D effects 121"/>
    <w:basedOn w:val="TableNormal"/>
    <w:next w:val="Table3Deffects1"/>
    <w:rsid w:val="0094170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1">
    <w:name w:val="Style Bulleted Symbol (symbol) Not Bold Left:  0.38 cm Hanging:...11"/>
    <w:basedOn w:val="NoList"/>
    <w:rsid w:val="0094170F"/>
    <w:pPr>
      <w:numPr>
        <w:numId w:val="100"/>
      </w:numPr>
    </w:pPr>
  </w:style>
  <w:style w:type="table" w:customStyle="1" w:styleId="TableNormal31">
    <w:name w:val="Table Normal31"/>
    <w:semiHidden/>
    <w:rsid w:val="0094170F"/>
    <w:tblPr>
      <w:tblInd w:w="0" w:type="dxa"/>
      <w:tblCellMar>
        <w:top w:w="0" w:type="dxa"/>
        <w:left w:w="108" w:type="dxa"/>
        <w:bottom w:w="0" w:type="dxa"/>
        <w:right w:w="108" w:type="dxa"/>
      </w:tblCellMar>
    </w:tblPr>
  </w:style>
  <w:style w:type="numbering" w:customStyle="1" w:styleId="NoList51">
    <w:name w:val="No List51"/>
    <w:semiHidden/>
    <w:rsid w:val="0094170F"/>
  </w:style>
  <w:style w:type="table" w:customStyle="1" w:styleId="TableGrid31">
    <w:name w:val="Table Grid31"/>
    <w:basedOn w:val="TableNormal3"/>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semiHidden/>
    <w:rsid w:val="0094170F"/>
  </w:style>
  <w:style w:type="numbering" w:customStyle="1" w:styleId="1111111">
    <w:name w:val="1 / 1.1 / 1.1.11"/>
    <w:basedOn w:val="NoList"/>
    <w:next w:val="111111"/>
    <w:rsid w:val="0094170F"/>
    <w:pPr>
      <w:numPr>
        <w:numId w:val="108"/>
      </w:numPr>
    </w:pPr>
  </w:style>
  <w:style w:type="numbering" w:customStyle="1" w:styleId="NoList61">
    <w:name w:val="No List61"/>
    <w:next w:val="NoList"/>
    <w:uiPriority w:val="99"/>
    <w:semiHidden/>
    <w:unhideWhenUsed/>
    <w:rsid w:val="0094170F"/>
  </w:style>
  <w:style w:type="numbering" w:customStyle="1" w:styleId="NoList141">
    <w:name w:val="No List141"/>
    <w:next w:val="NoList"/>
    <w:uiPriority w:val="99"/>
    <w:semiHidden/>
    <w:unhideWhenUsed/>
    <w:rsid w:val="0094170F"/>
  </w:style>
  <w:style w:type="numbering" w:customStyle="1" w:styleId="NoList71">
    <w:name w:val="No List71"/>
    <w:next w:val="NoList"/>
    <w:uiPriority w:val="99"/>
    <w:semiHidden/>
    <w:unhideWhenUsed/>
    <w:rsid w:val="0094170F"/>
  </w:style>
  <w:style w:type="numbering" w:customStyle="1" w:styleId="NoList81">
    <w:name w:val="No List81"/>
    <w:next w:val="NoList"/>
    <w:uiPriority w:val="99"/>
    <w:semiHidden/>
    <w:unhideWhenUsed/>
    <w:rsid w:val="0094170F"/>
  </w:style>
  <w:style w:type="paragraph" w:customStyle="1" w:styleId="Char4">
    <w:name w:val="Char4"/>
    <w:basedOn w:val="Normal"/>
    <w:semiHidden/>
    <w:rsid w:val="0094170F"/>
    <w:pPr>
      <w:spacing w:after="160" w:line="240" w:lineRule="exact"/>
    </w:pPr>
    <w:rPr>
      <w:rFonts w:ascii="Arial" w:hAnsi="Arial" w:cs="Arial"/>
      <w:sz w:val="22"/>
      <w:szCs w:val="22"/>
    </w:rPr>
  </w:style>
  <w:style w:type="numbering" w:customStyle="1" w:styleId="NoList10">
    <w:name w:val="No List10"/>
    <w:next w:val="NoList"/>
    <w:uiPriority w:val="99"/>
    <w:semiHidden/>
    <w:unhideWhenUsed/>
    <w:rsid w:val="0094170F"/>
  </w:style>
  <w:style w:type="table" w:customStyle="1" w:styleId="TableGrid5">
    <w:name w:val="Table Grid5"/>
    <w:basedOn w:val="TableNormal"/>
    <w:next w:val="TableGrid"/>
    <w:qFormat/>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2">
    <w:name w:val="Heading 3 Char2"/>
    <w:uiPriority w:val="9"/>
    <w:rsid w:val="0094170F"/>
    <w:rPr>
      <w:rFonts w:ascii="Arial" w:eastAsia="Times New Roman" w:hAnsi="Arial" w:cs="Arial"/>
      <w:b/>
      <w:bCs/>
      <w:sz w:val="26"/>
      <w:szCs w:val="26"/>
    </w:rPr>
  </w:style>
  <w:style w:type="numbering" w:customStyle="1" w:styleId="StyleBulletedVnArialNotBoldItalicLeft076cmHanging2">
    <w:name w:val="Style Bulleted .VnArial Not Bold Italic Left:  0.76 cm Hanging...2"/>
    <w:basedOn w:val="NoList"/>
    <w:rsid w:val="0094170F"/>
  </w:style>
  <w:style w:type="numbering" w:customStyle="1" w:styleId="StyleBulletedSymbolsymbolNotBoldLeft038cmHanging4">
    <w:name w:val="Style Bulleted Symbol (symbol) Not Bold Left:  0.38 cm Hanging:...4"/>
    <w:basedOn w:val="NoList"/>
    <w:rsid w:val="0094170F"/>
  </w:style>
  <w:style w:type="table" w:customStyle="1" w:styleId="TableNormal13">
    <w:name w:val="Table Normal13"/>
    <w:semiHidden/>
    <w:qFormat/>
    <w:rsid w:val="0094170F"/>
    <w:tblPr>
      <w:tblInd w:w="0" w:type="dxa"/>
      <w:tblCellMar>
        <w:top w:w="0" w:type="dxa"/>
        <w:left w:w="108" w:type="dxa"/>
        <w:bottom w:w="0" w:type="dxa"/>
        <w:right w:w="108" w:type="dxa"/>
      </w:tblCellMar>
    </w:tblPr>
  </w:style>
  <w:style w:type="numbering" w:customStyle="1" w:styleId="NoList16">
    <w:name w:val="No List16"/>
    <w:uiPriority w:val="99"/>
    <w:semiHidden/>
    <w:rsid w:val="0094170F"/>
  </w:style>
  <w:style w:type="table" w:customStyle="1" w:styleId="TableGrid12">
    <w:name w:val="Table Grid12"/>
    <w:basedOn w:val="TableNormal1"/>
    <w:qFormat/>
    <w:rsid w:val="0094170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qFormat/>
    <w:rsid w:val="0094170F"/>
    <w:rPr>
      <w:rFonts w:ascii="Calibri Light" w:eastAsia="Times New Roman" w:hAnsi="Calibri Light" w:cs="Times New Roman"/>
      <w:spacing w:val="-10"/>
      <w:kern w:val="28"/>
      <w:sz w:val="56"/>
      <w:szCs w:val="56"/>
    </w:rPr>
  </w:style>
  <w:style w:type="paragraph" w:customStyle="1" w:styleId="msonormal0">
    <w:name w:val="msonormal"/>
    <w:basedOn w:val="Normal"/>
    <w:rsid w:val="0094170F"/>
    <w:pPr>
      <w:spacing w:before="100" w:beforeAutospacing="1" w:after="100" w:afterAutospacing="1"/>
    </w:pPr>
    <w:rPr>
      <w:sz w:val="24"/>
      <w:szCs w:val="24"/>
    </w:rPr>
  </w:style>
  <w:style w:type="character" w:customStyle="1" w:styleId="FooterChar1">
    <w:name w:val="Footer Char1"/>
    <w:aliases w:val="Char Char1"/>
    <w:uiPriority w:val="99"/>
    <w:semiHidden/>
    <w:rsid w:val="0094170F"/>
    <w:rPr>
      <w:rFonts w:ascii="Verdana" w:eastAsia="Times New Roman" w:hAnsi="Verdana" w:cs="Verdana"/>
      <w:sz w:val="20"/>
      <w:szCs w:val="20"/>
    </w:rPr>
  </w:style>
  <w:style w:type="table" w:customStyle="1" w:styleId="TableSimple12">
    <w:name w:val="Table Simple 12"/>
    <w:basedOn w:val="TableNormal"/>
    <w:next w:val="TableSimple1"/>
    <w:unhideWhenUsed/>
    <w:qFormat/>
    <w:rsid w:val="0094170F"/>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4">
    <w:name w:val="Table 3D effects 14"/>
    <w:basedOn w:val="TableNormal"/>
    <w:next w:val="Table3Deffects1"/>
    <w:unhideWhenUsed/>
    <w:qFormat/>
    <w:rsid w:val="0094170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2">
    <w:name w:val="Table 3D effects 112"/>
    <w:basedOn w:val="TableNormal"/>
    <w:qFormat/>
    <w:rsid w:val="0094170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12">
    <w:name w:val="Table Normal112"/>
    <w:semiHidden/>
    <w:qFormat/>
    <w:rsid w:val="0094170F"/>
    <w:tblPr>
      <w:tblCellMar>
        <w:top w:w="0" w:type="dxa"/>
        <w:left w:w="108" w:type="dxa"/>
        <w:bottom w:w="0" w:type="dxa"/>
        <w:right w:w="108" w:type="dxa"/>
      </w:tblCellMar>
    </w:tblPr>
  </w:style>
  <w:style w:type="numbering" w:customStyle="1" w:styleId="StyleBulletedSymbolsymbolNotBoldLeft038cmHanging20">
    <w:name w:val="Style Bulleted Symbol (symbol) Not Bold Left:  0.38 cm Hanging:2"/>
    <w:rsid w:val="0094170F"/>
  </w:style>
  <w:style w:type="numbering" w:customStyle="1" w:styleId="StyleBulletedVnArialNotBoldItalicLeft076cmHanging20">
    <w:name w:val="Style Bulleted.VnArial Not Bold Italic Left:  0.76 cm Hanging2"/>
    <w:rsid w:val="0094170F"/>
  </w:style>
  <w:style w:type="paragraph" w:customStyle="1" w:styleId="msonormalcxspmiddle">
    <w:name w:val="msonormalcxspmiddle"/>
    <w:basedOn w:val="Normal"/>
    <w:rsid w:val="0094170F"/>
    <w:pPr>
      <w:spacing w:before="100" w:beforeAutospacing="1" w:after="100" w:afterAutospacing="1"/>
    </w:pPr>
    <w:rPr>
      <w:sz w:val="24"/>
      <w:szCs w:val="24"/>
    </w:rPr>
  </w:style>
  <w:style w:type="numbering" w:customStyle="1" w:styleId="NoList22">
    <w:name w:val="No List22"/>
    <w:next w:val="NoList"/>
    <w:uiPriority w:val="99"/>
    <w:semiHidden/>
    <w:unhideWhenUsed/>
    <w:rsid w:val="0094170F"/>
  </w:style>
  <w:style w:type="numbering" w:customStyle="1" w:styleId="NoList113">
    <w:name w:val="No List113"/>
    <w:next w:val="NoList"/>
    <w:uiPriority w:val="99"/>
    <w:semiHidden/>
    <w:rsid w:val="0094170F"/>
  </w:style>
  <w:style w:type="table" w:customStyle="1" w:styleId="TableNormal121">
    <w:name w:val="Table Normal121"/>
    <w:next w:val="TableNormal"/>
    <w:semiHidden/>
    <w:qFormat/>
    <w:rsid w:val="0094170F"/>
    <w:rPr>
      <w:rFonts w:eastAsia="SimSun"/>
    </w:rPr>
    <w:tblPr>
      <w:tblInd w:w="0" w:type="dxa"/>
      <w:tblCellMar>
        <w:top w:w="0" w:type="dxa"/>
        <w:left w:w="108" w:type="dxa"/>
        <w:bottom w:w="0" w:type="dxa"/>
        <w:right w:w="108" w:type="dxa"/>
      </w:tblCellMar>
    </w:tblPr>
  </w:style>
  <w:style w:type="table" w:customStyle="1" w:styleId="TableSimple111">
    <w:name w:val="Table Simple 111"/>
    <w:basedOn w:val="TableNormal"/>
    <w:next w:val="TableSimple1"/>
    <w:qFormat/>
    <w:rsid w:val="0094170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1">
    <w:name w:val="No List211"/>
    <w:next w:val="NoList"/>
    <w:uiPriority w:val="99"/>
    <w:semiHidden/>
    <w:unhideWhenUsed/>
    <w:rsid w:val="0094170F"/>
  </w:style>
  <w:style w:type="numbering" w:customStyle="1" w:styleId="StyleBulletedVnArialNotBoldItalicLeft076cmHanging11">
    <w:name w:val="Style Bulleted .VnArial Not Bold Italic Left:  0.76 cm Hanging...11"/>
    <w:basedOn w:val="NoList"/>
    <w:rsid w:val="0094170F"/>
    <w:pPr>
      <w:numPr>
        <w:numId w:val="123"/>
      </w:numPr>
    </w:pPr>
  </w:style>
  <w:style w:type="numbering" w:customStyle="1" w:styleId="StyleBulletedSymbolsymbolNotBoldLeft038cmHanging12">
    <w:name w:val="Style Bulleted Symbol (symbol) Not Bold Left:  0.38 cm Hanging:...12"/>
    <w:basedOn w:val="NoList"/>
    <w:rsid w:val="0094170F"/>
    <w:pPr>
      <w:numPr>
        <w:numId w:val="124"/>
      </w:numPr>
    </w:pPr>
  </w:style>
  <w:style w:type="numbering" w:customStyle="1" w:styleId="NoList32">
    <w:name w:val="No List32"/>
    <w:next w:val="NoList"/>
    <w:semiHidden/>
    <w:rsid w:val="0094170F"/>
  </w:style>
  <w:style w:type="table" w:customStyle="1" w:styleId="TableNormal22">
    <w:name w:val="Table Normal22"/>
    <w:semiHidden/>
    <w:rsid w:val="0094170F"/>
    <w:tblPr>
      <w:tblInd w:w="0" w:type="dxa"/>
      <w:tblCellMar>
        <w:top w:w="0" w:type="dxa"/>
        <w:left w:w="108" w:type="dxa"/>
        <w:bottom w:w="0" w:type="dxa"/>
        <w:right w:w="108" w:type="dxa"/>
      </w:tblCellMar>
    </w:tblPr>
  </w:style>
  <w:style w:type="numbering" w:customStyle="1" w:styleId="NoList42">
    <w:name w:val="No List42"/>
    <w:uiPriority w:val="99"/>
    <w:semiHidden/>
    <w:rsid w:val="0094170F"/>
  </w:style>
  <w:style w:type="table" w:customStyle="1" w:styleId="TableGrid22">
    <w:name w:val="Table Grid22"/>
    <w:basedOn w:val="TableNormal2"/>
    <w:qFormat/>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semiHidden/>
    <w:rsid w:val="0094170F"/>
  </w:style>
  <w:style w:type="numbering" w:customStyle="1" w:styleId="NoList11111">
    <w:name w:val="No List11111"/>
    <w:next w:val="NoList"/>
    <w:semiHidden/>
    <w:rsid w:val="0094170F"/>
  </w:style>
  <w:style w:type="numbering" w:customStyle="1" w:styleId="StyleBulletedSymbolsymbolNotBoldLeft038cmHanging110">
    <w:name w:val="Style Bulleted Symbol (symbol) Not Bold Left:  0.38 cm Hanging:11"/>
    <w:basedOn w:val="NoList"/>
    <w:rsid w:val="0094170F"/>
    <w:pPr>
      <w:numPr>
        <w:numId w:val="122"/>
      </w:numPr>
    </w:pPr>
  </w:style>
  <w:style w:type="numbering" w:customStyle="1" w:styleId="NoList122">
    <w:name w:val="No List122"/>
    <w:semiHidden/>
    <w:rsid w:val="0094170F"/>
  </w:style>
  <w:style w:type="numbering" w:customStyle="1" w:styleId="Style44">
    <w:name w:val="Style44"/>
    <w:uiPriority w:val="99"/>
    <w:rsid w:val="0094170F"/>
    <w:pPr>
      <w:numPr>
        <w:numId w:val="134"/>
      </w:numPr>
    </w:pPr>
  </w:style>
  <w:style w:type="numbering" w:customStyle="1" w:styleId="Style423">
    <w:name w:val="Style423"/>
    <w:uiPriority w:val="99"/>
    <w:rsid w:val="0094170F"/>
    <w:pPr>
      <w:numPr>
        <w:numId w:val="129"/>
      </w:numPr>
    </w:pPr>
  </w:style>
  <w:style w:type="numbering" w:customStyle="1" w:styleId="StyleBulletedVnArialNotBoldItalicLeft076cmHanging33">
    <w:name w:val="Style Bulleted .VnArial Not Bold Italic Left:  0.76 cm Hanging...33"/>
    <w:basedOn w:val="NoList"/>
    <w:rsid w:val="0094170F"/>
    <w:pPr>
      <w:numPr>
        <w:numId w:val="132"/>
      </w:numPr>
    </w:pPr>
  </w:style>
  <w:style w:type="numbering" w:customStyle="1" w:styleId="StyleBulletedSymbolsymbolNotBoldLeft038cmHanging32">
    <w:name w:val="Style Bulleted Symbol (symbol) Not Bold Left:  0.38 cm Hanging:...32"/>
    <w:basedOn w:val="NoList"/>
    <w:rsid w:val="0094170F"/>
    <w:pPr>
      <w:numPr>
        <w:numId w:val="128"/>
      </w:numPr>
    </w:pPr>
  </w:style>
  <w:style w:type="numbering" w:customStyle="1" w:styleId="Style133">
    <w:name w:val="Style133"/>
    <w:uiPriority w:val="99"/>
    <w:rsid w:val="0094170F"/>
    <w:pPr>
      <w:numPr>
        <w:numId w:val="130"/>
      </w:numPr>
    </w:pPr>
  </w:style>
  <w:style w:type="numbering" w:customStyle="1" w:styleId="Style333">
    <w:name w:val="Style333"/>
    <w:uiPriority w:val="99"/>
    <w:rsid w:val="0094170F"/>
    <w:pPr>
      <w:numPr>
        <w:numId w:val="131"/>
      </w:numPr>
    </w:pPr>
  </w:style>
  <w:style w:type="numbering" w:customStyle="1" w:styleId="Style433">
    <w:name w:val="Style433"/>
    <w:uiPriority w:val="99"/>
    <w:rsid w:val="0094170F"/>
    <w:pPr>
      <w:numPr>
        <w:numId w:val="133"/>
      </w:numPr>
    </w:pPr>
  </w:style>
  <w:style w:type="numbering" w:customStyle="1" w:styleId="Style411">
    <w:name w:val="Style411"/>
    <w:uiPriority w:val="99"/>
    <w:rsid w:val="0094170F"/>
  </w:style>
  <w:style w:type="character" w:customStyle="1" w:styleId="fontstyle01">
    <w:name w:val="fontstyle01"/>
    <w:rsid w:val="0094170F"/>
    <w:rPr>
      <w:rFonts w:ascii="Times New Roman" w:hAnsi="Times New Roman" w:cs="Times New Roman" w:hint="default"/>
      <w:b w:val="0"/>
      <w:bCs w:val="0"/>
      <w:i/>
      <w:iCs/>
      <w:color w:val="000000"/>
      <w:sz w:val="24"/>
      <w:szCs w:val="24"/>
    </w:rPr>
  </w:style>
  <w:style w:type="numbering" w:customStyle="1" w:styleId="Style441">
    <w:name w:val="Style441"/>
    <w:uiPriority w:val="99"/>
    <w:rsid w:val="0094170F"/>
    <w:pPr>
      <w:numPr>
        <w:numId w:val="125"/>
      </w:numPr>
    </w:pPr>
  </w:style>
  <w:style w:type="numbering" w:customStyle="1" w:styleId="Style1312">
    <w:name w:val="Style1312"/>
    <w:uiPriority w:val="99"/>
    <w:rsid w:val="0094170F"/>
    <w:pPr>
      <w:numPr>
        <w:numId w:val="126"/>
      </w:numPr>
    </w:pPr>
  </w:style>
  <w:style w:type="numbering" w:customStyle="1" w:styleId="Style3312">
    <w:name w:val="Style3312"/>
    <w:uiPriority w:val="99"/>
    <w:rsid w:val="0094170F"/>
    <w:pPr>
      <w:numPr>
        <w:numId w:val="127"/>
      </w:numPr>
    </w:pPr>
  </w:style>
  <w:style w:type="character" w:customStyle="1" w:styleId="BookTitle1">
    <w:name w:val="Book Title1"/>
    <w:uiPriority w:val="33"/>
    <w:qFormat/>
    <w:rsid w:val="0094170F"/>
    <w:rPr>
      <w:b/>
      <w:smallCaps/>
      <w:spacing w:val="5"/>
    </w:rPr>
  </w:style>
  <w:style w:type="character" w:customStyle="1" w:styleId="IntenseReference1">
    <w:name w:val="Intense Reference1"/>
    <w:uiPriority w:val="32"/>
    <w:qFormat/>
    <w:rsid w:val="0094170F"/>
    <w:rPr>
      <w:b/>
      <w:smallCaps/>
      <w:color w:val="C0504D"/>
      <w:spacing w:val="5"/>
      <w:u w:val="single"/>
    </w:rPr>
  </w:style>
  <w:style w:type="character" w:customStyle="1" w:styleId="SubtleReference1">
    <w:name w:val="Subtle Reference1"/>
    <w:uiPriority w:val="31"/>
    <w:qFormat/>
    <w:rsid w:val="0094170F"/>
    <w:rPr>
      <w:smallCaps/>
      <w:color w:val="C0504D"/>
      <w:u w:val="single"/>
    </w:rPr>
  </w:style>
  <w:style w:type="character" w:customStyle="1" w:styleId="IntenseEmphasis1">
    <w:name w:val="Intense Emphasis1"/>
    <w:uiPriority w:val="21"/>
    <w:qFormat/>
    <w:rsid w:val="0094170F"/>
    <w:rPr>
      <w:b/>
      <w:i/>
      <w:color w:val="4F81BD"/>
    </w:rPr>
  </w:style>
  <w:style w:type="character" w:customStyle="1" w:styleId="SubtleEmphasis1">
    <w:name w:val="Subtle Emphasis1"/>
    <w:uiPriority w:val="19"/>
    <w:qFormat/>
    <w:rsid w:val="0094170F"/>
    <w:rPr>
      <w:i/>
      <w:color w:val="808080"/>
    </w:rPr>
  </w:style>
  <w:style w:type="paragraph" w:customStyle="1" w:styleId="Char5">
    <w:name w:val="Char5"/>
    <w:basedOn w:val="Normal"/>
    <w:qFormat/>
    <w:rsid w:val="0094170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customStyle="1" w:styleId="TableGrid6">
    <w:name w:val="Table Grid6"/>
    <w:basedOn w:val="TableNormal"/>
    <w:next w:val="TableGrid"/>
    <w:uiPriority w:val="59"/>
    <w:rsid w:val="00941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1 Char"/>
    <w:link w:val="1"/>
    <w:rsid w:val="0094170F"/>
    <w:rPr>
      <w:b/>
      <w:sz w:val="26"/>
    </w:rPr>
  </w:style>
  <w:style w:type="paragraph" w:customStyle="1" w:styleId="vn3">
    <w:name w:val="vn_3"/>
    <w:basedOn w:val="Normal"/>
    <w:rsid w:val="00A411CF"/>
    <w:pPr>
      <w:spacing w:before="100" w:beforeAutospacing="1" w:after="100" w:afterAutospacing="1"/>
    </w:pPr>
    <w:rPr>
      <w:sz w:val="24"/>
      <w:szCs w:val="24"/>
    </w:rPr>
  </w:style>
  <w:style w:type="character" w:customStyle="1" w:styleId="vn4">
    <w:name w:val="vn_4"/>
    <w:rsid w:val="00A411CF"/>
  </w:style>
  <w:style w:type="character" w:customStyle="1" w:styleId="vn6">
    <w:name w:val="vn_6"/>
    <w:rsid w:val="00A41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04262">
      <w:bodyDiv w:val="1"/>
      <w:marLeft w:val="0"/>
      <w:marRight w:val="0"/>
      <w:marTop w:val="0"/>
      <w:marBottom w:val="0"/>
      <w:divBdr>
        <w:top w:val="none" w:sz="0" w:space="0" w:color="auto"/>
        <w:left w:val="none" w:sz="0" w:space="0" w:color="auto"/>
        <w:bottom w:val="none" w:sz="0" w:space="0" w:color="auto"/>
        <w:right w:val="none" w:sz="0" w:space="0" w:color="auto"/>
      </w:divBdr>
    </w:div>
    <w:div w:id="117069379">
      <w:bodyDiv w:val="1"/>
      <w:marLeft w:val="0"/>
      <w:marRight w:val="0"/>
      <w:marTop w:val="0"/>
      <w:marBottom w:val="0"/>
      <w:divBdr>
        <w:top w:val="none" w:sz="0" w:space="0" w:color="auto"/>
        <w:left w:val="none" w:sz="0" w:space="0" w:color="auto"/>
        <w:bottom w:val="none" w:sz="0" w:space="0" w:color="auto"/>
        <w:right w:val="none" w:sz="0" w:space="0" w:color="auto"/>
      </w:divBdr>
    </w:div>
    <w:div w:id="190917031">
      <w:bodyDiv w:val="1"/>
      <w:marLeft w:val="0"/>
      <w:marRight w:val="0"/>
      <w:marTop w:val="0"/>
      <w:marBottom w:val="0"/>
      <w:divBdr>
        <w:top w:val="none" w:sz="0" w:space="0" w:color="auto"/>
        <w:left w:val="none" w:sz="0" w:space="0" w:color="auto"/>
        <w:bottom w:val="none" w:sz="0" w:space="0" w:color="auto"/>
        <w:right w:val="none" w:sz="0" w:space="0" w:color="auto"/>
      </w:divBdr>
    </w:div>
    <w:div w:id="194391127">
      <w:bodyDiv w:val="1"/>
      <w:marLeft w:val="0"/>
      <w:marRight w:val="0"/>
      <w:marTop w:val="0"/>
      <w:marBottom w:val="0"/>
      <w:divBdr>
        <w:top w:val="none" w:sz="0" w:space="0" w:color="auto"/>
        <w:left w:val="none" w:sz="0" w:space="0" w:color="auto"/>
        <w:bottom w:val="none" w:sz="0" w:space="0" w:color="auto"/>
        <w:right w:val="none" w:sz="0" w:space="0" w:color="auto"/>
      </w:divBdr>
    </w:div>
    <w:div w:id="299699586">
      <w:bodyDiv w:val="1"/>
      <w:marLeft w:val="0"/>
      <w:marRight w:val="0"/>
      <w:marTop w:val="0"/>
      <w:marBottom w:val="0"/>
      <w:divBdr>
        <w:top w:val="none" w:sz="0" w:space="0" w:color="auto"/>
        <w:left w:val="none" w:sz="0" w:space="0" w:color="auto"/>
        <w:bottom w:val="none" w:sz="0" w:space="0" w:color="auto"/>
        <w:right w:val="none" w:sz="0" w:space="0" w:color="auto"/>
      </w:divBdr>
    </w:div>
    <w:div w:id="372968230">
      <w:bodyDiv w:val="1"/>
      <w:marLeft w:val="0"/>
      <w:marRight w:val="0"/>
      <w:marTop w:val="0"/>
      <w:marBottom w:val="0"/>
      <w:divBdr>
        <w:top w:val="none" w:sz="0" w:space="0" w:color="auto"/>
        <w:left w:val="none" w:sz="0" w:space="0" w:color="auto"/>
        <w:bottom w:val="none" w:sz="0" w:space="0" w:color="auto"/>
        <w:right w:val="none" w:sz="0" w:space="0" w:color="auto"/>
      </w:divBdr>
    </w:div>
    <w:div w:id="471408986">
      <w:bodyDiv w:val="1"/>
      <w:marLeft w:val="0"/>
      <w:marRight w:val="0"/>
      <w:marTop w:val="0"/>
      <w:marBottom w:val="0"/>
      <w:divBdr>
        <w:top w:val="none" w:sz="0" w:space="0" w:color="auto"/>
        <w:left w:val="none" w:sz="0" w:space="0" w:color="auto"/>
        <w:bottom w:val="none" w:sz="0" w:space="0" w:color="auto"/>
        <w:right w:val="none" w:sz="0" w:space="0" w:color="auto"/>
      </w:divBdr>
    </w:div>
    <w:div w:id="513881005">
      <w:bodyDiv w:val="1"/>
      <w:marLeft w:val="0"/>
      <w:marRight w:val="0"/>
      <w:marTop w:val="0"/>
      <w:marBottom w:val="0"/>
      <w:divBdr>
        <w:top w:val="none" w:sz="0" w:space="0" w:color="auto"/>
        <w:left w:val="none" w:sz="0" w:space="0" w:color="auto"/>
        <w:bottom w:val="none" w:sz="0" w:space="0" w:color="auto"/>
        <w:right w:val="none" w:sz="0" w:space="0" w:color="auto"/>
      </w:divBdr>
    </w:div>
    <w:div w:id="831264624">
      <w:bodyDiv w:val="1"/>
      <w:marLeft w:val="0"/>
      <w:marRight w:val="0"/>
      <w:marTop w:val="0"/>
      <w:marBottom w:val="0"/>
      <w:divBdr>
        <w:top w:val="none" w:sz="0" w:space="0" w:color="auto"/>
        <w:left w:val="none" w:sz="0" w:space="0" w:color="auto"/>
        <w:bottom w:val="none" w:sz="0" w:space="0" w:color="auto"/>
        <w:right w:val="none" w:sz="0" w:space="0" w:color="auto"/>
      </w:divBdr>
    </w:div>
    <w:div w:id="862136480">
      <w:bodyDiv w:val="1"/>
      <w:marLeft w:val="0"/>
      <w:marRight w:val="0"/>
      <w:marTop w:val="0"/>
      <w:marBottom w:val="0"/>
      <w:divBdr>
        <w:top w:val="none" w:sz="0" w:space="0" w:color="auto"/>
        <w:left w:val="none" w:sz="0" w:space="0" w:color="auto"/>
        <w:bottom w:val="none" w:sz="0" w:space="0" w:color="auto"/>
        <w:right w:val="none" w:sz="0" w:space="0" w:color="auto"/>
      </w:divBdr>
    </w:div>
    <w:div w:id="899827519">
      <w:bodyDiv w:val="1"/>
      <w:marLeft w:val="0"/>
      <w:marRight w:val="0"/>
      <w:marTop w:val="0"/>
      <w:marBottom w:val="0"/>
      <w:divBdr>
        <w:top w:val="none" w:sz="0" w:space="0" w:color="auto"/>
        <w:left w:val="none" w:sz="0" w:space="0" w:color="auto"/>
        <w:bottom w:val="none" w:sz="0" w:space="0" w:color="auto"/>
        <w:right w:val="none" w:sz="0" w:space="0" w:color="auto"/>
      </w:divBdr>
    </w:div>
    <w:div w:id="950863869">
      <w:bodyDiv w:val="1"/>
      <w:marLeft w:val="0"/>
      <w:marRight w:val="0"/>
      <w:marTop w:val="0"/>
      <w:marBottom w:val="0"/>
      <w:divBdr>
        <w:top w:val="none" w:sz="0" w:space="0" w:color="auto"/>
        <w:left w:val="none" w:sz="0" w:space="0" w:color="auto"/>
        <w:bottom w:val="none" w:sz="0" w:space="0" w:color="auto"/>
        <w:right w:val="none" w:sz="0" w:space="0" w:color="auto"/>
      </w:divBdr>
    </w:div>
    <w:div w:id="1015574179">
      <w:bodyDiv w:val="1"/>
      <w:marLeft w:val="0"/>
      <w:marRight w:val="0"/>
      <w:marTop w:val="0"/>
      <w:marBottom w:val="0"/>
      <w:divBdr>
        <w:top w:val="none" w:sz="0" w:space="0" w:color="auto"/>
        <w:left w:val="none" w:sz="0" w:space="0" w:color="auto"/>
        <w:bottom w:val="none" w:sz="0" w:space="0" w:color="auto"/>
        <w:right w:val="none" w:sz="0" w:space="0" w:color="auto"/>
      </w:divBdr>
    </w:div>
    <w:div w:id="1061754017">
      <w:bodyDiv w:val="1"/>
      <w:marLeft w:val="0"/>
      <w:marRight w:val="0"/>
      <w:marTop w:val="0"/>
      <w:marBottom w:val="0"/>
      <w:divBdr>
        <w:top w:val="none" w:sz="0" w:space="0" w:color="auto"/>
        <w:left w:val="none" w:sz="0" w:space="0" w:color="auto"/>
        <w:bottom w:val="none" w:sz="0" w:space="0" w:color="auto"/>
        <w:right w:val="none" w:sz="0" w:space="0" w:color="auto"/>
      </w:divBdr>
    </w:div>
    <w:div w:id="1085686610">
      <w:bodyDiv w:val="1"/>
      <w:marLeft w:val="0"/>
      <w:marRight w:val="0"/>
      <w:marTop w:val="0"/>
      <w:marBottom w:val="0"/>
      <w:divBdr>
        <w:top w:val="none" w:sz="0" w:space="0" w:color="auto"/>
        <w:left w:val="none" w:sz="0" w:space="0" w:color="auto"/>
        <w:bottom w:val="none" w:sz="0" w:space="0" w:color="auto"/>
        <w:right w:val="none" w:sz="0" w:space="0" w:color="auto"/>
      </w:divBdr>
    </w:div>
    <w:div w:id="1090392494">
      <w:bodyDiv w:val="1"/>
      <w:marLeft w:val="0"/>
      <w:marRight w:val="0"/>
      <w:marTop w:val="0"/>
      <w:marBottom w:val="0"/>
      <w:divBdr>
        <w:top w:val="none" w:sz="0" w:space="0" w:color="auto"/>
        <w:left w:val="none" w:sz="0" w:space="0" w:color="auto"/>
        <w:bottom w:val="none" w:sz="0" w:space="0" w:color="auto"/>
        <w:right w:val="none" w:sz="0" w:space="0" w:color="auto"/>
      </w:divBdr>
    </w:div>
    <w:div w:id="1149442697">
      <w:bodyDiv w:val="1"/>
      <w:marLeft w:val="0"/>
      <w:marRight w:val="0"/>
      <w:marTop w:val="0"/>
      <w:marBottom w:val="0"/>
      <w:divBdr>
        <w:top w:val="none" w:sz="0" w:space="0" w:color="auto"/>
        <w:left w:val="none" w:sz="0" w:space="0" w:color="auto"/>
        <w:bottom w:val="none" w:sz="0" w:space="0" w:color="auto"/>
        <w:right w:val="none" w:sz="0" w:space="0" w:color="auto"/>
      </w:divBdr>
    </w:div>
    <w:div w:id="1369069103">
      <w:bodyDiv w:val="1"/>
      <w:marLeft w:val="0"/>
      <w:marRight w:val="0"/>
      <w:marTop w:val="0"/>
      <w:marBottom w:val="0"/>
      <w:divBdr>
        <w:top w:val="none" w:sz="0" w:space="0" w:color="auto"/>
        <w:left w:val="none" w:sz="0" w:space="0" w:color="auto"/>
        <w:bottom w:val="none" w:sz="0" w:space="0" w:color="auto"/>
        <w:right w:val="none" w:sz="0" w:space="0" w:color="auto"/>
      </w:divBdr>
    </w:div>
    <w:div w:id="1387601875">
      <w:bodyDiv w:val="1"/>
      <w:marLeft w:val="0"/>
      <w:marRight w:val="0"/>
      <w:marTop w:val="0"/>
      <w:marBottom w:val="0"/>
      <w:divBdr>
        <w:top w:val="none" w:sz="0" w:space="0" w:color="auto"/>
        <w:left w:val="none" w:sz="0" w:space="0" w:color="auto"/>
        <w:bottom w:val="none" w:sz="0" w:space="0" w:color="auto"/>
        <w:right w:val="none" w:sz="0" w:space="0" w:color="auto"/>
      </w:divBdr>
    </w:div>
    <w:div w:id="1643461437">
      <w:bodyDiv w:val="1"/>
      <w:marLeft w:val="0"/>
      <w:marRight w:val="0"/>
      <w:marTop w:val="0"/>
      <w:marBottom w:val="0"/>
      <w:divBdr>
        <w:top w:val="none" w:sz="0" w:space="0" w:color="auto"/>
        <w:left w:val="none" w:sz="0" w:space="0" w:color="auto"/>
        <w:bottom w:val="none" w:sz="0" w:space="0" w:color="auto"/>
        <w:right w:val="none" w:sz="0" w:space="0" w:color="auto"/>
      </w:divBdr>
    </w:div>
    <w:div w:id="1699507913">
      <w:bodyDiv w:val="1"/>
      <w:marLeft w:val="0"/>
      <w:marRight w:val="0"/>
      <w:marTop w:val="0"/>
      <w:marBottom w:val="0"/>
      <w:divBdr>
        <w:top w:val="none" w:sz="0" w:space="0" w:color="auto"/>
        <w:left w:val="none" w:sz="0" w:space="0" w:color="auto"/>
        <w:bottom w:val="none" w:sz="0" w:space="0" w:color="auto"/>
        <w:right w:val="none" w:sz="0" w:space="0" w:color="auto"/>
      </w:divBdr>
    </w:div>
    <w:div w:id="1712146068">
      <w:bodyDiv w:val="1"/>
      <w:marLeft w:val="0"/>
      <w:marRight w:val="0"/>
      <w:marTop w:val="0"/>
      <w:marBottom w:val="0"/>
      <w:divBdr>
        <w:top w:val="none" w:sz="0" w:space="0" w:color="auto"/>
        <w:left w:val="none" w:sz="0" w:space="0" w:color="auto"/>
        <w:bottom w:val="none" w:sz="0" w:space="0" w:color="auto"/>
        <w:right w:val="none" w:sz="0" w:space="0" w:color="auto"/>
      </w:divBdr>
    </w:div>
    <w:div w:id="1776516524">
      <w:bodyDiv w:val="1"/>
      <w:marLeft w:val="0"/>
      <w:marRight w:val="0"/>
      <w:marTop w:val="0"/>
      <w:marBottom w:val="0"/>
      <w:divBdr>
        <w:top w:val="none" w:sz="0" w:space="0" w:color="auto"/>
        <w:left w:val="none" w:sz="0" w:space="0" w:color="auto"/>
        <w:bottom w:val="none" w:sz="0" w:space="0" w:color="auto"/>
        <w:right w:val="none" w:sz="0" w:space="0" w:color="auto"/>
      </w:divBdr>
    </w:div>
    <w:div w:id="1843272540">
      <w:bodyDiv w:val="1"/>
      <w:marLeft w:val="0"/>
      <w:marRight w:val="0"/>
      <w:marTop w:val="0"/>
      <w:marBottom w:val="0"/>
      <w:divBdr>
        <w:top w:val="none" w:sz="0" w:space="0" w:color="auto"/>
        <w:left w:val="none" w:sz="0" w:space="0" w:color="auto"/>
        <w:bottom w:val="none" w:sz="0" w:space="0" w:color="auto"/>
        <w:right w:val="none" w:sz="0" w:space="0" w:color="auto"/>
      </w:divBdr>
    </w:div>
    <w:div w:id="1843859783">
      <w:bodyDiv w:val="1"/>
      <w:marLeft w:val="0"/>
      <w:marRight w:val="0"/>
      <w:marTop w:val="0"/>
      <w:marBottom w:val="0"/>
      <w:divBdr>
        <w:top w:val="none" w:sz="0" w:space="0" w:color="auto"/>
        <w:left w:val="none" w:sz="0" w:space="0" w:color="auto"/>
        <w:bottom w:val="none" w:sz="0" w:space="0" w:color="auto"/>
        <w:right w:val="none" w:sz="0" w:space="0" w:color="auto"/>
      </w:divBdr>
    </w:div>
    <w:div w:id="2007858797">
      <w:bodyDiv w:val="1"/>
      <w:marLeft w:val="0"/>
      <w:marRight w:val="0"/>
      <w:marTop w:val="0"/>
      <w:marBottom w:val="0"/>
      <w:divBdr>
        <w:top w:val="none" w:sz="0" w:space="0" w:color="auto"/>
        <w:left w:val="none" w:sz="0" w:space="0" w:color="auto"/>
        <w:bottom w:val="none" w:sz="0" w:space="0" w:color="auto"/>
        <w:right w:val="none" w:sz="0" w:space="0" w:color="auto"/>
      </w:divBdr>
    </w:div>
    <w:div w:id="2062435276">
      <w:bodyDiv w:val="1"/>
      <w:marLeft w:val="0"/>
      <w:marRight w:val="0"/>
      <w:marTop w:val="0"/>
      <w:marBottom w:val="0"/>
      <w:divBdr>
        <w:top w:val="none" w:sz="0" w:space="0" w:color="auto"/>
        <w:left w:val="none" w:sz="0" w:space="0" w:color="auto"/>
        <w:bottom w:val="none" w:sz="0" w:space="0" w:color="auto"/>
        <w:right w:val="none" w:sz="0" w:space="0" w:color="auto"/>
      </w:divBdr>
    </w:div>
    <w:div w:id="2102330627">
      <w:bodyDiv w:val="1"/>
      <w:marLeft w:val="0"/>
      <w:marRight w:val="0"/>
      <w:marTop w:val="0"/>
      <w:marBottom w:val="0"/>
      <w:divBdr>
        <w:top w:val="none" w:sz="0" w:space="0" w:color="auto"/>
        <w:left w:val="none" w:sz="0" w:space="0" w:color="auto"/>
        <w:bottom w:val="none" w:sz="0" w:space="0" w:color="auto"/>
        <w:right w:val="none" w:sz="0" w:space="0" w:color="auto"/>
      </w:divBdr>
    </w:div>
    <w:div w:id="212017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giao-duc/thong-tu-09-2017-tt-bldtbxh-dao-tao-trung-cap-cao-dang-tich-luy-mo-dun-tin-chi-kiem-tra-thi-xet-tot-nghiep-325041.aspx" TargetMode="External"/><Relationship Id="rId4" Type="http://schemas.openxmlformats.org/officeDocument/2006/relationships/settings" Target="settings.xml"/><Relationship Id="rId9" Type="http://schemas.openxmlformats.org/officeDocument/2006/relationships/hyperlink" Target="https://thuvienphapluat.vn/van-ban/giao-duc/thong-tu-09-2017-tt-bldtbxh-dao-tao-trung-cap-cao-dang-tich-luy-mo-dun-tin-chi-kiem-tra-thi-xet-tot-nghiep-32504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16A63-C630-45B9-98AE-A56917A47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134</Pages>
  <Words>23937</Words>
  <Characters>136443</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CHƯƠNG TRÌNH MÔN HỌC ĐIỆN KỸ THUẬT</vt:lpstr>
    </vt:vector>
  </TitlesOfParts>
  <Company>CKK</Company>
  <LinksUpToDate>false</LinksUpToDate>
  <CharactersWithSpaces>160060</CharactersWithSpaces>
  <SharedDoc>false</SharedDoc>
  <HLinks>
    <vt:vector size="18" baseType="variant">
      <vt:variant>
        <vt:i4>6750335</vt:i4>
      </vt:variant>
      <vt:variant>
        <vt:i4>6</vt:i4>
      </vt:variant>
      <vt:variant>
        <vt:i4>0</vt:i4>
      </vt:variant>
      <vt:variant>
        <vt:i4>5</vt:i4>
      </vt:variant>
      <vt:variant>
        <vt:lpwstr>http://www.amazon.com/s/ref=dp_byline_sr_book_3?ie=UTF8&amp;field-author=S.+P.+Shanmugapriya&amp;search-alias=books&amp;text=S.+P.+Shanmugapriya&amp;sort=relevancerank</vt:lpwstr>
      </vt:variant>
      <vt:variant>
        <vt:lpwstr/>
      </vt:variant>
      <vt:variant>
        <vt:i4>3539043</vt:i4>
      </vt:variant>
      <vt:variant>
        <vt:i4>3</vt:i4>
      </vt:variant>
      <vt:variant>
        <vt:i4>0</vt:i4>
      </vt:variant>
      <vt:variant>
        <vt:i4>5</vt:i4>
      </vt:variant>
      <vt:variant>
        <vt:lpwstr>http://www.amazon.com/N.-Sundarajan/e/B00J1LF1QW/ref=dp_byline_cont_book_2</vt:lpwstr>
      </vt:variant>
      <vt:variant>
        <vt:lpwstr/>
      </vt:variant>
      <vt:variant>
        <vt:i4>131096</vt:i4>
      </vt:variant>
      <vt:variant>
        <vt:i4>0</vt:i4>
      </vt:variant>
      <vt:variant>
        <vt:i4>0</vt:i4>
      </vt:variant>
      <vt:variant>
        <vt:i4>5</vt:i4>
      </vt:variant>
      <vt:variant>
        <vt:lpwstr>http://www.amazon.com/s/ref=dp_byline_sr_book_1?ie=UTF8&amp;field-author=S.I.+Hariharan&amp;search-alias=books&amp;text=S.I.+Hariharan&amp;sort=relevancerank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MÔN HỌC ĐIỆN KỸ THUẬT</dc:title>
  <dc:subject/>
  <dc:creator>nquan</dc:creator>
  <cp:keywords/>
  <cp:lastModifiedBy>admin</cp:lastModifiedBy>
  <cp:revision>195</cp:revision>
  <cp:lastPrinted>2021-09-29T04:20:00Z</cp:lastPrinted>
  <dcterms:created xsi:type="dcterms:W3CDTF">2021-06-16T02:12:00Z</dcterms:created>
  <dcterms:modified xsi:type="dcterms:W3CDTF">2023-08-15T03:02:00Z</dcterms:modified>
</cp:coreProperties>
</file>